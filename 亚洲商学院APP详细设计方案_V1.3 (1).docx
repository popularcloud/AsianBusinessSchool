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50"/>
        <w:jc w:val="left"/>
        <w:rPr>
          <w:rFonts w:ascii="宋体" w:hAnsi="宋体" w:cs="宋体"/>
          <w:lang w:eastAsia="zh-CN"/>
        </w:rPr>
      </w:pPr>
    </w:p>
    <w:tbl>
      <w:tblPr>
        <w:tblStyle w:val="54"/>
        <w:tblpPr w:leftFromText="180" w:rightFromText="180" w:vertAnchor="text" w:horzAnchor="margin" w:tblpXSpec="right" w:tblpY="555"/>
        <w:tblW w:w="3936" w:type="dxa"/>
        <w:tblInd w:w="0" w:type="dxa"/>
        <w:tblLayout w:type="fixed"/>
        <w:tblCellMar>
          <w:top w:w="0" w:type="dxa"/>
          <w:left w:w="108" w:type="dxa"/>
          <w:bottom w:w="0" w:type="dxa"/>
          <w:right w:w="108" w:type="dxa"/>
        </w:tblCellMar>
      </w:tblPr>
      <w:tblGrid>
        <w:gridCol w:w="1526"/>
        <w:gridCol w:w="2410"/>
      </w:tblGrid>
      <w:tr>
        <w:tblPrEx>
          <w:tblCellMar>
            <w:top w:w="0" w:type="dxa"/>
            <w:left w:w="108" w:type="dxa"/>
            <w:bottom w:w="0" w:type="dxa"/>
            <w:right w:w="108" w:type="dxa"/>
          </w:tblCellMar>
        </w:tblPrEx>
        <w:tc>
          <w:tcPr>
            <w:tcW w:w="1526" w:type="dxa"/>
          </w:tcPr>
          <w:p>
            <w:pPr>
              <w:pStyle w:val="50"/>
              <w:spacing w:before="0" w:after="0"/>
              <w:ind w:left="50" w:right="-113" w:rightChars="-54" w:hanging="50" w:hangingChars="50"/>
              <w:jc w:val="left"/>
              <w:rPr>
                <w:rFonts w:ascii="宋体" w:hAnsi="宋体" w:cs="宋体"/>
                <w:iCs/>
                <w:sz w:val="10"/>
                <w:szCs w:val="10"/>
                <w:lang w:eastAsia="zh-CN"/>
              </w:rPr>
            </w:pPr>
          </w:p>
        </w:tc>
        <w:tc>
          <w:tcPr>
            <w:tcW w:w="2410" w:type="dxa"/>
          </w:tcPr>
          <w:p>
            <w:pPr>
              <w:pStyle w:val="50"/>
              <w:spacing w:before="0" w:after="0"/>
              <w:ind w:left="-113" w:leftChars="-54"/>
              <w:jc w:val="left"/>
              <w:rPr>
                <w:rFonts w:ascii="宋体" w:hAnsi="宋体" w:cs="宋体"/>
                <w:iCs/>
                <w:sz w:val="10"/>
                <w:szCs w:val="10"/>
                <w:lang w:eastAsia="zh-CN"/>
              </w:rPr>
            </w:pPr>
          </w:p>
        </w:tc>
      </w:tr>
    </w:tbl>
    <w:p>
      <w:pPr>
        <w:pStyle w:val="50"/>
        <w:jc w:val="left"/>
        <w:rPr>
          <w:rFonts w:ascii="宋体" w:hAnsi="宋体" w:cs="宋体"/>
          <w:iCs/>
          <w:sz w:val="48"/>
          <w:szCs w:val="48"/>
          <w:lang w:eastAsia="zh-CN"/>
        </w:rPr>
      </w:pPr>
    </w:p>
    <w:p>
      <w:pPr>
        <w:jc w:val="center"/>
        <w:rPr>
          <w:rFonts w:ascii="宋体" w:hAnsi="宋体" w:eastAsia="宋体" w:cs="宋体"/>
          <w:b/>
          <w:kern w:val="28"/>
          <w:sz w:val="60"/>
          <w:szCs w:val="60"/>
        </w:rPr>
      </w:pPr>
      <w:r>
        <w:rPr>
          <w:rFonts w:hint="eastAsia" w:ascii="宋体" w:hAnsi="宋体" w:eastAsia="宋体" w:cs="宋体"/>
          <w:b/>
          <w:kern w:val="28"/>
          <w:sz w:val="60"/>
          <w:szCs w:val="60"/>
        </w:rPr>
        <w:t>亚洲商学院APP</w:t>
      </w:r>
    </w:p>
    <w:p>
      <w:pPr>
        <w:jc w:val="center"/>
        <w:rPr>
          <w:rFonts w:ascii="宋体" w:hAnsi="宋体" w:eastAsia="宋体" w:cs="宋体"/>
          <w:b/>
          <w:sz w:val="60"/>
          <w:szCs w:val="60"/>
        </w:rPr>
      </w:pPr>
      <w:r>
        <w:rPr>
          <w:rFonts w:hint="eastAsia" w:ascii="宋体" w:hAnsi="宋体" w:eastAsia="宋体" w:cs="宋体"/>
          <w:b/>
          <w:sz w:val="60"/>
          <w:szCs w:val="60"/>
        </w:rPr>
        <mc:AlternateContent>
          <mc:Choice Requires="wps">
            <w:drawing>
              <wp:anchor distT="0" distB="0" distL="114300" distR="114300" simplePos="0" relativeHeight="251659264" behindDoc="0" locked="0" layoutInCell="1" allowOverlap="1">
                <wp:simplePos x="0" y="0"/>
                <wp:positionH relativeFrom="column">
                  <wp:posOffset>842010</wp:posOffset>
                </wp:positionH>
                <wp:positionV relativeFrom="paragraph">
                  <wp:posOffset>200025</wp:posOffset>
                </wp:positionV>
                <wp:extent cx="4248150" cy="0"/>
                <wp:effectExtent l="0" t="19050" r="0" b="19050"/>
                <wp:wrapNone/>
                <wp:docPr id="12583" name="AutoShape 193"/>
                <wp:cNvGraphicFramePr/>
                <a:graphic xmlns:a="http://schemas.openxmlformats.org/drawingml/2006/main">
                  <a:graphicData uri="http://schemas.microsoft.com/office/word/2010/wordprocessingShape">
                    <wps:wsp>
                      <wps:cNvCnPr>
                        <a:cxnSpLocks noChangeShapeType="1"/>
                      </wps:cNvCnPr>
                      <wps:spPr bwMode="auto">
                        <a:xfrm>
                          <a:off x="0" y="0"/>
                          <a:ext cx="4248150" cy="0"/>
                        </a:xfrm>
                        <a:prstGeom prst="straightConnector1">
                          <a:avLst/>
                        </a:prstGeom>
                        <a:noFill/>
                        <a:ln w="38100">
                          <a:solidFill>
                            <a:srgbClr val="002060"/>
                          </a:solidFill>
                          <a:round/>
                        </a:ln>
                      </wps:spPr>
                      <wps:bodyPr/>
                    </wps:wsp>
                  </a:graphicData>
                </a:graphic>
              </wp:anchor>
            </w:drawing>
          </mc:Choice>
          <mc:Fallback>
            <w:pict>
              <v:shape id="AutoShape 193" o:spid="_x0000_s1026" o:spt="32" type="#_x0000_t32" style="position:absolute;left:0pt;margin-left:66.3pt;margin-top:15.75pt;height:0pt;width:334.5pt;z-index:251659264;mso-width-relative:page;mso-height-relative:page;" filled="f" stroked="t" coordsize="21600,21600" o:gfxdata="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VaVCl9UAAAAJAQAADwAAAAAAAAABACAAAAAiAAAAZHJzL2Rvd25yZXYueG1s&#10;UEsBAhQAFAAAAAgAh07iQGr3uoTCAQAAawMAAA4AAAAAAAAAAQAgAAAAJAEAAGRycy9lMm9Eb2Mu&#10;eG1sUEsFBgAAAAAGAAYAWQEAAFgFAAAAAA==&#10;">
                <v:fill on="f" focussize="0,0"/>
                <v:stroke weight="3pt" color="#002060" joinstyle="round"/>
                <v:imagedata o:title=""/>
                <o:lock v:ext="edit" aspectratio="f"/>
              </v:shape>
            </w:pict>
          </mc:Fallback>
        </mc:AlternateContent>
      </w:r>
    </w:p>
    <w:p>
      <w:pPr>
        <w:jc w:val="center"/>
        <w:rPr>
          <w:rFonts w:ascii="宋体" w:hAnsi="宋体" w:eastAsia="宋体" w:cs="宋体"/>
          <w:b/>
          <w:sz w:val="96"/>
          <w:szCs w:val="96"/>
        </w:rPr>
      </w:pPr>
      <w:r>
        <w:rPr>
          <w:rFonts w:hint="eastAsia" w:ascii="宋体" w:hAnsi="宋体" w:eastAsia="宋体" w:cs="宋体"/>
          <w:b/>
          <w:sz w:val="96"/>
          <w:szCs w:val="96"/>
        </w:rPr>
        <w:t>详</w:t>
      </w:r>
    </w:p>
    <w:p>
      <w:pPr>
        <w:jc w:val="center"/>
        <w:rPr>
          <w:rFonts w:ascii="宋体" w:hAnsi="宋体" w:eastAsia="宋体" w:cs="宋体"/>
          <w:b/>
          <w:sz w:val="96"/>
          <w:szCs w:val="96"/>
        </w:rPr>
      </w:pPr>
      <w:r>
        <w:rPr>
          <w:rFonts w:hint="eastAsia" w:ascii="宋体" w:hAnsi="宋体" w:eastAsia="宋体" w:cs="宋体"/>
          <w:b/>
          <w:sz w:val="96"/>
          <w:szCs w:val="96"/>
        </w:rPr>
        <w:t>细</w:t>
      </w:r>
    </w:p>
    <w:p>
      <w:pPr>
        <w:jc w:val="center"/>
        <w:rPr>
          <w:rFonts w:ascii="宋体" w:hAnsi="宋体" w:eastAsia="宋体" w:cs="宋体"/>
          <w:b/>
          <w:sz w:val="96"/>
          <w:szCs w:val="96"/>
        </w:rPr>
      </w:pPr>
      <w:r>
        <w:rPr>
          <w:rFonts w:hint="eastAsia" w:ascii="宋体" w:hAnsi="宋体" w:eastAsia="宋体" w:cs="宋体"/>
          <w:b/>
          <w:sz w:val="96"/>
          <w:szCs w:val="96"/>
        </w:rPr>
        <w:t>设</w:t>
      </w:r>
    </w:p>
    <w:p>
      <w:pPr>
        <w:jc w:val="center"/>
        <w:rPr>
          <w:rFonts w:ascii="宋体" w:hAnsi="宋体" w:eastAsia="宋体" w:cs="宋体"/>
          <w:b/>
          <w:sz w:val="96"/>
          <w:szCs w:val="96"/>
        </w:rPr>
      </w:pPr>
      <w:r>
        <w:rPr>
          <w:rFonts w:hint="eastAsia" w:ascii="宋体" w:hAnsi="宋体" w:eastAsia="宋体" w:cs="宋体"/>
          <w:b/>
          <w:sz w:val="96"/>
          <w:szCs w:val="96"/>
        </w:rPr>
        <w:t>计</w:t>
      </w:r>
    </w:p>
    <w:p>
      <w:pPr>
        <w:jc w:val="center"/>
        <w:rPr>
          <w:rFonts w:ascii="宋体" w:hAnsi="宋体" w:eastAsia="宋体" w:cs="宋体"/>
          <w:b/>
          <w:sz w:val="96"/>
          <w:szCs w:val="96"/>
        </w:rPr>
      </w:pPr>
      <w:r>
        <w:rPr>
          <w:rFonts w:hint="eastAsia" w:ascii="宋体" w:hAnsi="宋体" w:eastAsia="宋体" w:cs="宋体"/>
          <w:b/>
          <w:sz w:val="96"/>
          <w:szCs w:val="96"/>
        </w:rPr>
        <w:t>方</w:t>
      </w:r>
    </w:p>
    <w:p>
      <w:pPr>
        <w:jc w:val="center"/>
        <w:rPr>
          <w:rFonts w:ascii="宋体" w:hAnsi="宋体" w:cs="宋体"/>
        </w:rPr>
      </w:pPr>
      <w:r>
        <w:rPr>
          <w:rFonts w:hint="eastAsia" w:ascii="宋体" w:hAnsi="宋体" w:eastAsia="宋体" w:cs="宋体"/>
          <w:b/>
          <w:sz w:val="96"/>
          <w:szCs w:val="96"/>
        </w:rPr>
        <w:t>案</w:t>
      </w:r>
    </w:p>
    <w:p>
      <w:pPr>
        <w:pStyle w:val="50"/>
        <w:jc w:val="both"/>
        <w:rPr>
          <w:rFonts w:ascii="宋体" w:hAnsi="宋体" w:cs="宋体"/>
          <w:lang w:eastAsia="zh-CN"/>
        </w:rPr>
      </w:pPr>
    </w:p>
    <w:p>
      <w:pPr>
        <w:pStyle w:val="50"/>
        <w:jc w:val="both"/>
        <w:rPr>
          <w:rFonts w:ascii="宋体" w:hAnsi="宋体" w:cs="宋体"/>
          <w:lang w:eastAsia="zh-CN"/>
        </w:rPr>
      </w:pPr>
    </w:p>
    <w:p>
      <w:pPr>
        <w:pStyle w:val="50"/>
        <w:jc w:val="both"/>
        <w:rPr>
          <w:rFonts w:ascii="宋体" w:hAnsi="宋体" w:cs="宋体"/>
          <w:lang w:eastAsia="zh-CN"/>
        </w:rPr>
      </w:pPr>
    </w:p>
    <w:tbl>
      <w:tblPr>
        <w:tblStyle w:val="54"/>
        <w:tblW w:w="6379" w:type="dxa"/>
        <w:tblInd w:w="1951"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2410"/>
        <w:gridCol w:w="3969"/>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2410" w:type="dxa"/>
            <w:shd w:val="clear" w:color="auto" w:fill="auto"/>
            <w:vAlign w:val="center"/>
          </w:tcPr>
          <w:p>
            <w:pPr>
              <w:spacing w:line="360" w:lineRule="auto"/>
              <w:rPr>
                <w:rFonts w:ascii="宋体" w:hAnsi="宋体" w:eastAsia="宋体" w:cs="宋体"/>
                <w:szCs w:val="21"/>
              </w:rPr>
            </w:pPr>
            <w:r>
              <w:rPr>
                <w:rFonts w:hint="eastAsia" w:ascii="宋体" w:hAnsi="宋体" w:eastAsia="宋体" w:cs="宋体"/>
                <w:szCs w:val="21"/>
              </w:rPr>
              <w:t>编制：</w:t>
            </w:r>
          </w:p>
        </w:tc>
        <w:tc>
          <w:tcPr>
            <w:tcW w:w="3969" w:type="dxa"/>
            <w:shd w:val="clear" w:color="auto" w:fill="auto"/>
            <w:vAlign w:val="center"/>
          </w:tcPr>
          <w:p>
            <w:pPr>
              <w:spacing w:line="360" w:lineRule="auto"/>
              <w:rPr>
                <w:rFonts w:ascii="宋体" w:hAnsi="宋体" w:eastAsia="宋体" w:cs="宋体"/>
                <w:szCs w:val="21"/>
              </w:rPr>
            </w:pPr>
            <w:r>
              <w:rPr>
                <w:rFonts w:hint="eastAsia" w:ascii="宋体" w:hAnsi="宋体" w:eastAsia="宋体" w:cs="宋体"/>
                <w:szCs w:val="21"/>
              </w:rPr>
              <w:t>东莞市诺兑软件有限公司</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2410" w:type="dxa"/>
            <w:shd w:val="clear" w:color="auto" w:fill="auto"/>
            <w:vAlign w:val="center"/>
          </w:tcPr>
          <w:p>
            <w:pPr>
              <w:spacing w:line="360" w:lineRule="auto"/>
              <w:rPr>
                <w:rFonts w:ascii="宋体" w:hAnsi="宋体" w:eastAsia="宋体" w:cs="宋体"/>
                <w:szCs w:val="21"/>
              </w:rPr>
            </w:pPr>
            <w:r>
              <w:rPr>
                <w:rFonts w:hint="eastAsia" w:ascii="宋体" w:hAnsi="宋体" w:eastAsia="宋体" w:cs="宋体"/>
                <w:szCs w:val="21"/>
              </w:rPr>
              <w:t>创建时间：</w:t>
            </w:r>
          </w:p>
        </w:tc>
        <w:tc>
          <w:tcPr>
            <w:tcW w:w="3969" w:type="dxa"/>
            <w:shd w:val="clear" w:color="auto" w:fill="auto"/>
            <w:vAlign w:val="center"/>
          </w:tcPr>
          <w:p>
            <w:pPr>
              <w:spacing w:line="360" w:lineRule="auto"/>
              <w:rPr>
                <w:rFonts w:ascii="宋体" w:hAnsi="宋体" w:eastAsia="宋体" w:cs="宋体"/>
                <w:szCs w:val="21"/>
              </w:rPr>
            </w:pPr>
            <w:r>
              <w:rPr>
                <w:rFonts w:hint="eastAsia" w:ascii="宋体" w:hAnsi="宋体" w:eastAsia="宋体" w:cs="宋体"/>
                <w:szCs w:val="21"/>
              </w:rPr>
              <w:t>2020年3月2</w:t>
            </w:r>
            <w:r>
              <w:rPr>
                <w:rFonts w:ascii="宋体" w:hAnsi="宋体" w:eastAsia="宋体" w:cs="宋体"/>
                <w:szCs w:val="21"/>
              </w:rPr>
              <w:t>3</w:t>
            </w:r>
            <w:r>
              <w:rPr>
                <w:rFonts w:hint="eastAsia" w:ascii="宋体" w:hAnsi="宋体" w:eastAsia="宋体" w:cs="宋体"/>
                <w:szCs w:val="21"/>
              </w:rPr>
              <w:t>日</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2410" w:type="dxa"/>
            <w:shd w:val="clear" w:color="auto" w:fill="auto"/>
            <w:vAlign w:val="center"/>
          </w:tcPr>
          <w:p>
            <w:pPr>
              <w:spacing w:line="360" w:lineRule="auto"/>
              <w:rPr>
                <w:rFonts w:ascii="宋体" w:hAnsi="宋体" w:eastAsia="宋体" w:cs="宋体"/>
                <w:szCs w:val="21"/>
              </w:rPr>
            </w:pPr>
            <w:r>
              <w:rPr>
                <w:rFonts w:hint="eastAsia" w:ascii="宋体" w:hAnsi="宋体" w:eastAsia="宋体" w:cs="宋体"/>
                <w:szCs w:val="21"/>
              </w:rPr>
              <w:t>版本：</w:t>
            </w:r>
          </w:p>
        </w:tc>
        <w:tc>
          <w:tcPr>
            <w:tcW w:w="3969" w:type="dxa"/>
            <w:shd w:val="clear" w:color="auto" w:fill="auto"/>
            <w:vAlign w:val="center"/>
          </w:tcPr>
          <w:p>
            <w:pPr>
              <w:spacing w:line="360" w:lineRule="auto"/>
              <w:rPr>
                <w:rFonts w:hint="eastAsia" w:ascii="宋体" w:hAnsi="宋体" w:eastAsia="宋体" w:cs="宋体"/>
                <w:szCs w:val="21"/>
                <w:lang w:eastAsia="zh-CN"/>
              </w:rPr>
            </w:pPr>
            <w:r>
              <w:rPr>
                <w:rFonts w:hint="eastAsia" w:ascii="宋体" w:hAnsi="宋体" w:eastAsia="宋体" w:cs="宋体"/>
                <w:szCs w:val="21"/>
              </w:rPr>
              <w:t>V1.</w:t>
            </w:r>
            <w:r>
              <w:rPr>
                <w:rFonts w:hint="eastAsia" w:ascii="宋体" w:hAnsi="宋体" w:eastAsia="宋体" w:cs="宋体"/>
                <w:szCs w:val="21"/>
                <w:lang w:val="en-US" w:eastAsia="zh-CN"/>
              </w:rPr>
              <w:t>3</w:t>
            </w:r>
          </w:p>
        </w:tc>
      </w:tr>
    </w:tbl>
    <w:p>
      <w:pPr>
        <w:jc w:val="center"/>
        <w:rPr>
          <w:rFonts w:ascii="宋体" w:hAnsi="宋体" w:eastAsia="宋体" w:cs="宋体"/>
        </w:rPr>
      </w:pPr>
      <w:bookmarkStart w:id="0" w:name="OLE_LINK1"/>
    </w:p>
    <w:p>
      <w:pPr>
        <w:rPr>
          <w:rFonts w:ascii="宋体" w:hAnsi="宋体" w:eastAsia="宋体" w:cs="宋体"/>
        </w:rPr>
        <w:sectPr>
          <w:footerReference r:id="rId3" w:type="default"/>
          <w:pgSz w:w="11907" w:h="16840"/>
          <w:pgMar w:top="1588" w:right="1247" w:bottom="1134" w:left="1361" w:header="907" w:footer="680" w:gutter="0"/>
          <w:cols w:space="720" w:num="1"/>
          <w:titlePg/>
        </w:sectPr>
      </w:pPr>
    </w:p>
    <w:bookmarkEnd w:id="0"/>
    <w:p>
      <w:pPr>
        <w:rPr>
          <w:rFonts w:ascii="宋体" w:hAnsi="宋体" w:eastAsia="宋体" w:cs="宋体"/>
          <w:sz w:val="32"/>
          <w:szCs w:val="32"/>
        </w:rPr>
      </w:pPr>
      <w:r>
        <w:rPr>
          <w:rFonts w:hint="eastAsia" w:ascii="宋体" w:hAnsi="宋体" w:eastAsia="宋体" w:cs="宋体"/>
          <w:sz w:val="32"/>
          <w:szCs w:val="32"/>
        </w:rPr>
        <w:t>文档控制</w:t>
      </w:r>
    </w:p>
    <w:p>
      <w:pPr>
        <w:pStyle w:val="73"/>
        <w:numPr>
          <w:ilvl w:val="0"/>
          <w:numId w:val="0"/>
        </w:numPr>
        <w:ind w:left="652" w:hanging="652"/>
        <w:rPr>
          <w:rFonts w:ascii="宋体" w:hAnsi="宋体" w:cs="宋体"/>
          <w:lang w:eastAsia="zh-CN"/>
        </w:rPr>
      </w:pPr>
      <w:r>
        <w:rPr>
          <w:rFonts w:hint="eastAsia" w:ascii="宋体" w:hAnsi="宋体" w:cs="宋体"/>
          <w:lang w:eastAsia="zh-CN"/>
        </w:rPr>
        <w:t>版本更新纪录</w:t>
      </w:r>
    </w:p>
    <w:tbl>
      <w:tblPr>
        <w:tblStyle w:val="54"/>
        <w:tblW w:w="858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964"/>
        <w:gridCol w:w="1332"/>
        <w:gridCol w:w="5103"/>
        <w:gridCol w:w="118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72" w:hRule="atLeast"/>
        </w:trPr>
        <w:tc>
          <w:tcPr>
            <w:tcW w:w="964" w:type="dxa"/>
          </w:tcPr>
          <w:p>
            <w:pPr>
              <w:pStyle w:val="70"/>
              <w:jc w:val="center"/>
              <w:rPr>
                <w:rFonts w:ascii="宋体" w:hAnsi="宋体" w:cs="宋体"/>
                <w:lang w:eastAsia="zh-CN"/>
              </w:rPr>
            </w:pPr>
            <w:r>
              <w:rPr>
                <w:rFonts w:hint="eastAsia" w:ascii="宋体" w:hAnsi="宋体" w:cs="宋体"/>
                <w:lang w:eastAsia="zh-CN"/>
              </w:rPr>
              <w:t>版本号</w:t>
            </w:r>
          </w:p>
        </w:tc>
        <w:tc>
          <w:tcPr>
            <w:tcW w:w="1332" w:type="dxa"/>
          </w:tcPr>
          <w:p>
            <w:pPr>
              <w:pStyle w:val="70"/>
              <w:jc w:val="center"/>
              <w:rPr>
                <w:rFonts w:ascii="宋体" w:hAnsi="宋体" w:cs="宋体"/>
                <w:lang w:eastAsia="zh-CN"/>
              </w:rPr>
            </w:pPr>
            <w:r>
              <w:rPr>
                <w:rFonts w:hint="eastAsia" w:ascii="宋体" w:hAnsi="宋体" w:cs="宋体"/>
                <w:lang w:eastAsia="zh-CN"/>
              </w:rPr>
              <w:t>更新日期</w:t>
            </w:r>
          </w:p>
        </w:tc>
        <w:tc>
          <w:tcPr>
            <w:tcW w:w="5103" w:type="dxa"/>
          </w:tcPr>
          <w:p>
            <w:pPr>
              <w:pStyle w:val="70"/>
              <w:jc w:val="center"/>
              <w:rPr>
                <w:rFonts w:ascii="宋体" w:hAnsi="宋体" w:cs="宋体"/>
                <w:lang w:eastAsia="zh-CN"/>
              </w:rPr>
            </w:pPr>
            <w:r>
              <w:rPr>
                <w:rFonts w:hint="eastAsia" w:ascii="宋体" w:hAnsi="宋体" w:cs="宋体"/>
                <w:lang w:eastAsia="zh-CN"/>
              </w:rPr>
              <w:t>更新简述</w:t>
            </w:r>
          </w:p>
        </w:tc>
        <w:tc>
          <w:tcPr>
            <w:tcW w:w="1185" w:type="dxa"/>
          </w:tcPr>
          <w:p>
            <w:pPr>
              <w:pStyle w:val="70"/>
              <w:jc w:val="center"/>
              <w:rPr>
                <w:rFonts w:ascii="宋体" w:hAnsi="宋体" w:cs="宋体"/>
                <w:lang w:eastAsia="zh-CN"/>
              </w:rPr>
            </w:pPr>
            <w:r>
              <w:rPr>
                <w:rFonts w:hint="eastAsia" w:ascii="宋体" w:hAnsi="宋体" w:cs="宋体"/>
                <w:lang w:eastAsia="zh-CN"/>
              </w:rPr>
              <w:t>修改人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08" w:hRule="atLeast"/>
        </w:trPr>
        <w:tc>
          <w:tcPr>
            <w:tcW w:w="964" w:type="dxa"/>
          </w:tcPr>
          <w:p>
            <w:pPr>
              <w:pStyle w:val="70"/>
              <w:jc w:val="center"/>
              <w:rPr>
                <w:rFonts w:ascii="宋体" w:hAnsi="宋体" w:cs="宋体"/>
                <w:lang w:eastAsia="zh-CN"/>
              </w:rPr>
            </w:pPr>
            <w:r>
              <w:rPr>
                <w:rFonts w:hint="eastAsia" w:ascii="宋体" w:hAnsi="宋体" w:cs="宋体"/>
                <w:lang w:eastAsia="zh-CN"/>
              </w:rPr>
              <w:t>1.0</w:t>
            </w:r>
          </w:p>
        </w:tc>
        <w:tc>
          <w:tcPr>
            <w:tcW w:w="1332" w:type="dxa"/>
          </w:tcPr>
          <w:p>
            <w:pPr>
              <w:pStyle w:val="70"/>
              <w:jc w:val="center"/>
              <w:rPr>
                <w:rFonts w:ascii="宋体" w:hAnsi="宋体" w:cs="宋体"/>
                <w:lang w:eastAsia="zh-CN"/>
              </w:rPr>
            </w:pPr>
            <w:r>
              <w:rPr>
                <w:rFonts w:hint="eastAsia" w:ascii="宋体" w:hAnsi="宋体" w:cs="宋体"/>
                <w:lang w:eastAsia="zh-CN"/>
              </w:rPr>
              <w:t>2020/03/23</w:t>
            </w:r>
          </w:p>
        </w:tc>
        <w:tc>
          <w:tcPr>
            <w:tcW w:w="5103" w:type="dxa"/>
          </w:tcPr>
          <w:p>
            <w:pPr>
              <w:pStyle w:val="70"/>
              <w:rPr>
                <w:rFonts w:ascii="宋体" w:hAnsi="宋体" w:cs="宋体"/>
                <w:lang w:eastAsia="zh-CN"/>
              </w:rPr>
            </w:pPr>
            <w:r>
              <w:rPr>
                <w:rFonts w:hint="eastAsia" w:ascii="宋体" w:hAnsi="宋体" w:cs="宋体"/>
                <w:lang w:eastAsia="zh-CN"/>
              </w:rPr>
              <w:t>初版文档创建</w:t>
            </w:r>
          </w:p>
        </w:tc>
        <w:tc>
          <w:tcPr>
            <w:tcW w:w="1185" w:type="dxa"/>
          </w:tcPr>
          <w:p>
            <w:pPr>
              <w:pStyle w:val="70"/>
              <w:jc w:val="both"/>
              <w:rPr>
                <w:rFonts w:ascii="宋体" w:hAnsi="宋体" w:cs="宋体"/>
                <w:lang w:eastAsia="zh-CN"/>
              </w:rPr>
            </w:pPr>
            <w:r>
              <w:rPr>
                <w:rFonts w:hint="eastAsia" w:ascii="宋体" w:hAnsi="宋体" w:cs="宋体"/>
                <w:lang w:eastAsia="zh-CN"/>
              </w:rPr>
              <w:t>李嘉宇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08" w:hRule="atLeast"/>
        </w:trPr>
        <w:tc>
          <w:tcPr>
            <w:tcW w:w="964" w:type="dxa"/>
          </w:tcPr>
          <w:p>
            <w:pPr>
              <w:pStyle w:val="70"/>
              <w:jc w:val="center"/>
              <w:rPr>
                <w:rFonts w:ascii="宋体" w:hAnsi="宋体" w:cs="宋体"/>
                <w:lang w:eastAsia="zh-CN"/>
              </w:rPr>
            </w:pPr>
            <w:r>
              <w:rPr>
                <w:rFonts w:hint="eastAsia" w:ascii="宋体" w:hAnsi="宋体" w:cs="宋体"/>
                <w:lang w:eastAsia="zh-CN"/>
              </w:rPr>
              <w:t>1</w:t>
            </w:r>
            <w:r>
              <w:rPr>
                <w:rFonts w:ascii="宋体" w:hAnsi="宋体" w:cs="宋体"/>
                <w:lang w:eastAsia="zh-CN"/>
              </w:rPr>
              <w:t>.1</w:t>
            </w:r>
          </w:p>
        </w:tc>
        <w:tc>
          <w:tcPr>
            <w:tcW w:w="1332" w:type="dxa"/>
          </w:tcPr>
          <w:p>
            <w:pPr>
              <w:pStyle w:val="70"/>
              <w:jc w:val="center"/>
              <w:rPr>
                <w:rFonts w:ascii="宋体" w:hAnsi="宋体" w:cs="宋体"/>
                <w:lang w:eastAsia="zh-CN"/>
              </w:rPr>
            </w:pPr>
            <w:r>
              <w:rPr>
                <w:rFonts w:ascii="宋体" w:hAnsi="宋体" w:cs="宋体"/>
                <w:lang w:eastAsia="zh-CN"/>
              </w:rPr>
              <w:t>2020/03/24</w:t>
            </w:r>
          </w:p>
        </w:tc>
        <w:tc>
          <w:tcPr>
            <w:tcW w:w="5103" w:type="dxa"/>
          </w:tcPr>
          <w:p>
            <w:pPr>
              <w:widowControl/>
              <w:jc w:val="left"/>
              <w:rPr>
                <w:rFonts w:ascii="宋体" w:hAnsi="宋体" w:cs="宋体"/>
              </w:rPr>
            </w:pPr>
            <w:r>
              <w:rPr>
                <w:rFonts w:hint="eastAsia" w:ascii="宋体" w:hAnsi="宋体" w:eastAsia="宋体" w:cs="宋体"/>
                <w:kern w:val="0"/>
                <w:sz w:val="20"/>
                <w:szCs w:val="20"/>
              </w:rPr>
              <w:t xml:space="preserve">内审调整 </w:t>
            </w:r>
          </w:p>
        </w:tc>
        <w:tc>
          <w:tcPr>
            <w:tcW w:w="1185" w:type="dxa"/>
          </w:tcPr>
          <w:p>
            <w:pPr>
              <w:pStyle w:val="70"/>
              <w:jc w:val="both"/>
              <w:rPr>
                <w:rFonts w:ascii="宋体" w:hAnsi="宋体" w:cs="宋体"/>
                <w:lang w:eastAsia="zh-CN"/>
              </w:rPr>
            </w:pPr>
            <w:r>
              <w:rPr>
                <w:rFonts w:hint="eastAsia" w:ascii="宋体" w:hAnsi="宋体" w:cs="宋体"/>
                <w:lang w:eastAsia="zh-CN"/>
              </w:rPr>
              <w:t>李嘉宇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08" w:hRule="atLeast"/>
        </w:trPr>
        <w:tc>
          <w:tcPr>
            <w:tcW w:w="964" w:type="dxa"/>
          </w:tcPr>
          <w:p>
            <w:pPr>
              <w:pStyle w:val="70"/>
              <w:jc w:val="center"/>
              <w:rPr>
                <w:rFonts w:ascii="宋体" w:hAnsi="宋体" w:cs="宋体"/>
                <w:lang w:eastAsia="zh-CN"/>
              </w:rPr>
            </w:pPr>
            <w:r>
              <w:rPr>
                <w:rFonts w:hint="eastAsia" w:ascii="宋体" w:hAnsi="宋体" w:cs="宋体"/>
                <w:lang w:eastAsia="zh-CN"/>
              </w:rPr>
              <w:t>1</w:t>
            </w:r>
            <w:r>
              <w:rPr>
                <w:rFonts w:ascii="宋体" w:hAnsi="宋体" w:cs="宋体"/>
                <w:lang w:eastAsia="zh-CN"/>
              </w:rPr>
              <w:t>.2</w:t>
            </w:r>
          </w:p>
        </w:tc>
        <w:tc>
          <w:tcPr>
            <w:tcW w:w="1332" w:type="dxa"/>
          </w:tcPr>
          <w:p>
            <w:pPr>
              <w:pStyle w:val="70"/>
              <w:jc w:val="center"/>
              <w:rPr>
                <w:rFonts w:ascii="宋体" w:hAnsi="宋体" w:cs="宋体"/>
                <w:lang w:eastAsia="zh-CN"/>
              </w:rPr>
            </w:pPr>
            <w:r>
              <w:rPr>
                <w:rFonts w:ascii="宋体" w:hAnsi="宋体" w:cs="宋体"/>
                <w:lang w:eastAsia="zh-CN"/>
              </w:rPr>
              <w:t>2020/</w:t>
            </w:r>
            <w:r>
              <w:rPr>
                <w:rFonts w:hint="eastAsia" w:ascii="宋体" w:hAnsi="宋体" w:cs="宋体"/>
                <w:lang w:eastAsia="zh-CN"/>
              </w:rPr>
              <w:t>0</w:t>
            </w:r>
            <w:r>
              <w:rPr>
                <w:rFonts w:ascii="宋体" w:hAnsi="宋体" w:cs="宋体"/>
                <w:lang w:eastAsia="zh-CN"/>
              </w:rPr>
              <w:t>3/24</w:t>
            </w:r>
          </w:p>
        </w:tc>
        <w:tc>
          <w:tcPr>
            <w:tcW w:w="5103" w:type="dxa"/>
          </w:tcPr>
          <w:p>
            <w:pPr>
              <w:widowControl/>
              <w:jc w:val="left"/>
              <w:rPr>
                <w:rFonts w:ascii="宋体" w:hAnsi="宋体" w:eastAsia="宋体" w:cs="宋体"/>
                <w:kern w:val="0"/>
                <w:sz w:val="20"/>
                <w:szCs w:val="20"/>
              </w:rPr>
            </w:pPr>
            <w:r>
              <w:rPr>
                <w:rFonts w:hint="eastAsia" w:ascii="宋体" w:hAnsi="宋体" w:eastAsia="宋体" w:cs="宋体"/>
                <w:kern w:val="0"/>
                <w:sz w:val="20"/>
                <w:szCs w:val="20"/>
              </w:rPr>
              <w:t>证书修改为上传</w:t>
            </w:r>
          </w:p>
        </w:tc>
        <w:tc>
          <w:tcPr>
            <w:tcW w:w="1185" w:type="dxa"/>
          </w:tcPr>
          <w:p>
            <w:pPr>
              <w:pStyle w:val="70"/>
              <w:jc w:val="both"/>
              <w:rPr>
                <w:rFonts w:ascii="宋体" w:hAnsi="宋体" w:cs="宋体"/>
                <w:lang w:eastAsia="zh-CN"/>
              </w:rPr>
            </w:pPr>
            <w:r>
              <w:rPr>
                <w:rFonts w:hint="eastAsia" w:ascii="宋体" w:hAnsi="宋体" w:cs="宋体"/>
                <w:lang w:eastAsia="zh-CN"/>
              </w:rPr>
              <w:t>李嘉宇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08" w:hRule="atLeast"/>
        </w:trPr>
        <w:tc>
          <w:tcPr>
            <w:tcW w:w="964" w:type="dxa"/>
          </w:tcPr>
          <w:p>
            <w:pPr>
              <w:pStyle w:val="70"/>
              <w:jc w:val="center"/>
              <w:rPr>
                <w:rFonts w:hint="default" w:ascii="宋体" w:hAnsi="宋体" w:cs="宋体"/>
                <w:lang w:val="en-US" w:eastAsia="zh-CN"/>
              </w:rPr>
            </w:pPr>
            <w:r>
              <w:rPr>
                <w:rFonts w:hint="eastAsia" w:ascii="宋体" w:hAnsi="宋体" w:cs="宋体"/>
                <w:lang w:val="en-US" w:eastAsia="zh-CN"/>
              </w:rPr>
              <w:t>1.3</w:t>
            </w:r>
          </w:p>
        </w:tc>
        <w:tc>
          <w:tcPr>
            <w:tcW w:w="1332" w:type="dxa"/>
          </w:tcPr>
          <w:p>
            <w:pPr>
              <w:pStyle w:val="70"/>
              <w:jc w:val="center"/>
              <w:rPr>
                <w:rFonts w:hint="default" w:ascii="宋体" w:hAnsi="宋体" w:cs="宋体"/>
                <w:lang w:val="en-US" w:eastAsia="zh-CN"/>
              </w:rPr>
            </w:pPr>
            <w:r>
              <w:rPr>
                <w:rFonts w:hint="eastAsia" w:ascii="宋体" w:hAnsi="宋体" w:cs="宋体"/>
                <w:lang w:val="en-US" w:eastAsia="zh-CN"/>
              </w:rPr>
              <w:t>2020/3/25</w:t>
            </w:r>
          </w:p>
        </w:tc>
        <w:tc>
          <w:tcPr>
            <w:tcW w:w="5103" w:type="dxa"/>
          </w:tcPr>
          <w:p>
            <w:pPr>
              <w:widowControl/>
              <w:jc w:val="left"/>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商城、主修课逻辑修改，总裁训练营名称变更为领袖训练营。最终确认版</w:t>
            </w:r>
          </w:p>
        </w:tc>
        <w:tc>
          <w:tcPr>
            <w:tcW w:w="1185" w:type="dxa"/>
          </w:tcPr>
          <w:p>
            <w:pPr>
              <w:pStyle w:val="70"/>
              <w:jc w:val="both"/>
              <w:rPr>
                <w:rFonts w:hint="default" w:ascii="宋体" w:hAnsi="宋体" w:cs="宋体"/>
                <w:lang w:val="en-US" w:eastAsia="zh-CN"/>
              </w:rPr>
            </w:pPr>
            <w:r>
              <w:rPr>
                <w:rFonts w:hint="eastAsia" w:ascii="宋体" w:hAnsi="宋体" w:cs="宋体"/>
                <w:lang w:val="en-US" w:eastAsia="zh-CN"/>
              </w:rPr>
              <w:t>郭文强</w:t>
            </w:r>
          </w:p>
        </w:tc>
      </w:tr>
    </w:tbl>
    <w:p>
      <w:pPr>
        <w:widowControl/>
        <w:jc w:val="left"/>
        <w:rPr>
          <w:rFonts w:ascii="宋体" w:hAnsi="宋体" w:eastAsia="宋体" w:cs="宋体"/>
          <w:b/>
          <w:bCs/>
          <w:kern w:val="44"/>
          <w:sz w:val="44"/>
          <w:szCs w:val="44"/>
        </w:rPr>
      </w:pPr>
      <w:r>
        <w:rPr>
          <w:rFonts w:hint="eastAsia" w:ascii="宋体" w:hAnsi="宋体" w:eastAsia="宋体" w:cs="宋体"/>
        </w:rPr>
        <w:br w:type="page"/>
      </w:r>
    </w:p>
    <w:sdt>
      <w:sdtPr>
        <w:rPr>
          <w:rFonts w:hint="eastAsia" w:ascii="宋体" w:hAnsi="宋体" w:eastAsia="宋体" w:cs="宋体"/>
          <w:lang w:val="zh-CN"/>
        </w:rPr>
        <w:id w:val="-1658991145"/>
        <w:docPartObj>
          <w:docPartGallery w:val="Table of Contents"/>
          <w:docPartUnique/>
        </w:docPartObj>
      </w:sdtPr>
      <w:sdtEndPr>
        <w:rPr>
          <w:rFonts w:hint="eastAsia" w:ascii="宋体" w:hAnsi="宋体" w:eastAsia="宋体" w:cs="宋体"/>
          <w:b/>
          <w:bCs/>
          <w:lang w:val="zh-CN"/>
        </w:rPr>
      </w:sdtEndPr>
      <w:sdtContent>
        <w:p>
          <w:pPr>
            <w:jc w:val="center"/>
            <w:rPr>
              <w:rFonts w:ascii="宋体" w:hAnsi="宋体" w:eastAsia="宋体" w:cs="宋体"/>
            </w:rPr>
          </w:pPr>
          <w:r>
            <w:rPr>
              <w:rFonts w:hint="eastAsia" w:ascii="宋体" w:hAnsi="宋体" w:eastAsia="宋体" w:cs="宋体"/>
            </w:rPr>
            <w:t>目录</w:t>
          </w:r>
        </w:p>
        <w:p>
          <w:pPr>
            <w:pStyle w:val="37"/>
            <w:tabs>
              <w:tab w:val="left" w:pos="420"/>
              <w:tab w:val="right" w:leader="dot" w:pos="8302"/>
            </w:tabs>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fldChar w:fldCharType="begin"/>
          </w:r>
          <w:r>
            <w:instrText xml:space="preserve"> HYPERLINK \l "_Toc35951243" </w:instrText>
          </w:r>
          <w:r>
            <w:fldChar w:fldCharType="separate"/>
          </w:r>
          <w:r>
            <w:rPr>
              <w:rStyle w:val="63"/>
              <w:rFonts w:cs="宋体"/>
            </w:rPr>
            <w:t>1.</w:t>
          </w:r>
          <w:r>
            <w:tab/>
          </w:r>
          <w:r>
            <w:rPr>
              <w:rStyle w:val="63"/>
              <w:rFonts w:cs="宋体"/>
            </w:rPr>
            <w:t>文档介绍</w:t>
          </w:r>
          <w:r>
            <w:tab/>
          </w:r>
          <w:r>
            <w:fldChar w:fldCharType="begin"/>
          </w:r>
          <w:r>
            <w:instrText xml:space="preserve"> PAGEREF _Toc35951243 \h </w:instrText>
          </w:r>
          <w:r>
            <w:fldChar w:fldCharType="separate"/>
          </w:r>
          <w:r>
            <w:t>7</w:t>
          </w:r>
          <w:r>
            <w:fldChar w:fldCharType="end"/>
          </w:r>
          <w:r>
            <w:fldChar w:fldCharType="end"/>
          </w:r>
        </w:p>
        <w:p>
          <w:pPr>
            <w:pStyle w:val="42"/>
            <w:tabs>
              <w:tab w:val="left" w:pos="1200"/>
              <w:tab w:val="right" w:leader="dot" w:pos="8302"/>
            </w:tabs>
          </w:pPr>
          <w:r>
            <w:fldChar w:fldCharType="begin"/>
          </w:r>
          <w:r>
            <w:instrText xml:space="preserve"> HYPERLINK \l "_Toc35951244" </w:instrText>
          </w:r>
          <w:r>
            <w:fldChar w:fldCharType="separate"/>
          </w:r>
          <w:r>
            <w:rPr>
              <w:rStyle w:val="63"/>
              <w:rFonts w:ascii="宋体" w:hAnsi="宋体" w:eastAsia="宋体" w:cs="宋体"/>
            </w:rPr>
            <w:t>1.1.</w:t>
          </w:r>
          <w:r>
            <w:tab/>
          </w:r>
          <w:r>
            <w:rPr>
              <w:rStyle w:val="63"/>
              <w:rFonts w:ascii="宋体" w:hAnsi="宋体" w:eastAsia="宋体" w:cs="宋体"/>
            </w:rPr>
            <w:t>文档目的</w:t>
          </w:r>
          <w:r>
            <w:tab/>
          </w:r>
          <w:r>
            <w:fldChar w:fldCharType="begin"/>
          </w:r>
          <w:r>
            <w:instrText xml:space="preserve"> PAGEREF _Toc35951244 \h </w:instrText>
          </w:r>
          <w:r>
            <w:fldChar w:fldCharType="separate"/>
          </w:r>
          <w:r>
            <w:t>7</w:t>
          </w:r>
          <w:r>
            <w:fldChar w:fldCharType="end"/>
          </w:r>
          <w:r>
            <w:fldChar w:fldCharType="end"/>
          </w:r>
        </w:p>
        <w:p>
          <w:pPr>
            <w:pStyle w:val="42"/>
            <w:tabs>
              <w:tab w:val="left" w:pos="1200"/>
              <w:tab w:val="right" w:leader="dot" w:pos="8302"/>
            </w:tabs>
          </w:pPr>
          <w:r>
            <w:fldChar w:fldCharType="begin"/>
          </w:r>
          <w:r>
            <w:instrText xml:space="preserve"> HYPERLINK \l "_Toc35951245" </w:instrText>
          </w:r>
          <w:r>
            <w:fldChar w:fldCharType="separate"/>
          </w:r>
          <w:r>
            <w:rPr>
              <w:rStyle w:val="63"/>
              <w:rFonts w:ascii="宋体" w:hAnsi="宋体" w:eastAsia="宋体" w:cs="宋体"/>
            </w:rPr>
            <w:t>1.2.</w:t>
          </w:r>
          <w:r>
            <w:tab/>
          </w:r>
          <w:r>
            <w:rPr>
              <w:rStyle w:val="63"/>
              <w:rFonts w:ascii="宋体" w:hAnsi="宋体" w:eastAsia="宋体" w:cs="宋体"/>
            </w:rPr>
            <w:t>文档范围</w:t>
          </w:r>
          <w:r>
            <w:tab/>
          </w:r>
          <w:r>
            <w:fldChar w:fldCharType="begin"/>
          </w:r>
          <w:r>
            <w:instrText xml:space="preserve"> PAGEREF _Toc35951245 \h </w:instrText>
          </w:r>
          <w:r>
            <w:fldChar w:fldCharType="separate"/>
          </w:r>
          <w:r>
            <w:t>7</w:t>
          </w:r>
          <w:r>
            <w:fldChar w:fldCharType="end"/>
          </w:r>
          <w:r>
            <w:fldChar w:fldCharType="end"/>
          </w:r>
        </w:p>
        <w:p>
          <w:pPr>
            <w:pStyle w:val="42"/>
            <w:tabs>
              <w:tab w:val="left" w:pos="1200"/>
              <w:tab w:val="right" w:leader="dot" w:pos="8302"/>
            </w:tabs>
          </w:pPr>
          <w:r>
            <w:fldChar w:fldCharType="begin"/>
          </w:r>
          <w:r>
            <w:instrText xml:space="preserve"> HYPERLINK \l "_Toc35951246" </w:instrText>
          </w:r>
          <w:r>
            <w:fldChar w:fldCharType="separate"/>
          </w:r>
          <w:r>
            <w:rPr>
              <w:rStyle w:val="63"/>
              <w:rFonts w:ascii="宋体" w:hAnsi="宋体" w:eastAsia="宋体" w:cs="宋体"/>
            </w:rPr>
            <w:t>1.3.</w:t>
          </w:r>
          <w:r>
            <w:tab/>
          </w:r>
          <w:r>
            <w:rPr>
              <w:rStyle w:val="63"/>
              <w:rFonts w:ascii="宋体" w:hAnsi="宋体" w:eastAsia="宋体" w:cs="宋体"/>
            </w:rPr>
            <w:t>读者对象</w:t>
          </w:r>
          <w:r>
            <w:tab/>
          </w:r>
          <w:r>
            <w:fldChar w:fldCharType="begin"/>
          </w:r>
          <w:r>
            <w:instrText xml:space="preserve"> PAGEREF _Toc35951246 \h </w:instrText>
          </w:r>
          <w:r>
            <w:fldChar w:fldCharType="separate"/>
          </w:r>
          <w:r>
            <w:t>7</w:t>
          </w:r>
          <w:r>
            <w:fldChar w:fldCharType="end"/>
          </w:r>
          <w:r>
            <w:fldChar w:fldCharType="end"/>
          </w:r>
        </w:p>
        <w:p>
          <w:pPr>
            <w:pStyle w:val="37"/>
            <w:tabs>
              <w:tab w:val="left" w:pos="420"/>
              <w:tab w:val="right" w:leader="dot" w:pos="8302"/>
            </w:tabs>
          </w:pPr>
          <w:r>
            <w:fldChar w:fldCharType="begin"/>
          </w:r>
          <w:r>
            <w:instrText xml:space="preserve"> HYPERLINK \l "_Toc35951247" </w:instrText>
          </w:r>
          <w:r>
            <w:fldChar w:fldCharType="separate"/>
          </w:r>
          <w:r>
            <w:rPr>
              <w:rStyle w:val="63"/>
              <w:rFonts w:cs="宋体"/>
            </w:rPr>
            <w:t>2.</w:t>
          </w:r>
          <w:r>
            <w:tab/>
          </w:r>
          <w:r>
            <w:rPr>
              <w:rStyle w:val="63"/>
              <w:rFonts w:cs="宋体"/>
            </w:rPr>
            <w:t>项目背景与目标</w:t>
          </w:r>
          <w:r>
            <w:tab/>
          </w:r>
          <w:r>
            <w:fldChar w:fldCharType="begin"/>
          </w:r>
          <w:r>
            <w:instrText xml:space="preserve"> PAGEREF _Toc35951247 \h </w:instrText>
          </w:r>
          <w:r>
            <w:fldChar w:fldCharType="separate"/>
          </w:r>
          <w:r>
            <w:t>7</w:t>
          </w:r>
          <w:r>
            <w:fldChar w:fldCharType="end"/>
          </w:r>
          <w:r>
            <w:fldChar w:fldCharType="end"/>
          </w:r>
        </w:p>
        <w:p>
          <w:pPr>
            <w:pStyle w:val="42"/>
            <w:tabs>
              <w:tab w:val="left" w:pos="1200"/>
              <w:tab w:val="right" w:leader="dot" w:pos="8302"/>
            </w:tabs>
          </w:pPr>
          <w:r>
            <w:fldChar w:fldCharType="begin"/>
          </w:r>
          <w:r>
            <w:instrText xml:space="preserve"> HYPERLINK \l "_Toc35951248" </w:instrText>
          </w:r>
          <w:r>
            <w:fldChar w:fldCharType="separate"/>
          </w:r>
          <w:r>
            <w:rPr>
              <w:rStyle w:val="63"/>
              <w:rFonts w:ascii="宋体" w:hAnsi="宋体" w:eastAsia="宋体" w:cs="宋体"/>
            </w:rPr>
            <w:t>2.1.</w:t>
          </w:r>
          <w:r>
            <w:tab/>
          </w:r>
          <w:r>
            <w:rPr>
              <w:rStyle w:val="63"/>
              <w:rFonts w:ascii="宋体" w:hAnsi="宋体" w:eastAsia="宋体" w:cs="宋体"/>
            </w:rPr>
            <w:t>项目背景</w:t>
          </w:r>
          <w:r>
            <w:tab/>
          </w:r>
          <w:r>
            <w:fldChar w:fldCharType="begin"/>
          </w:r>
          <w:r>
            <w:instrText xml:space="preserve"> PAGEREF _Toc35951248 \h </w:instrText>
          </w:r>
          <w:r>
            <w:fldChar w:fldCharType="separate"/>
          </w:r>
          <w:r>
            <w:t>7</w:t>
          </w:r>
          <w:r>
            <w:fldChar w:fldCharType="end"/>
          </w:r>
          <w:r>
            <w:fldChar w:fldCharType="end"/>
          </w:r>
        </w:p>
        <w:p>
          <w:pPr>
            <w:pStyle w:val="42"/>
            <w:tabs>
              <w:tab w:val="left" w:pos="1200"/>
              <w:tab w:val="right" w:leader="dot" w:pos="8302"/>
            </w:tabs>
          </w:pPr>
          <w:r>
            <w:fldChar w:fldCharType="begin"/>
          </w:r>
          <w:r>
            <w:instrText xml:space="preserve"> HYPERLINK \l "_Toc35951249" </w:instrText>
          </w:r>
          <w:r>
            <w:fldChar w:fldCharType="separate"/>
          </w:r>
          <w:r>
            <w:rPr>
              <w:rStyle w:val="63"/>
              <w:rFonts w:ascii="宋体" w:hAnsi="宋体" w:eastAsia="宋体" w:cs="宋体"/>
            </w:rPr>
            <w:t>2.2.</w:t>
          </w:r>
          <w:r>
            <w:tab/>
          </w:r>
          <w:r>
            <w:rPr>
              <w:rStyle w:val="63"/>
              <w:rFonts w:ascii="宋体" w:hAnsi="宋体" w:eastAsia="宋体" w:cs="宋体"/>
            </w:rPr>
            <w:t>文档声明</w:t>
          </w:r>
          <w:r>
            <w:tab/>
          </w:r>
          <w:r>
            <w:fldChar w:fldCharType="begin"/>
          </w:r>
          <w:r>
            <w:instrText xml:space="preserve"> PAGEREF _Toc35951249 \h </w:instrText>
          </w:r>
          <w:r>
            <w:fldChar w:fldCharType="separate"/>
          </w:r>
          <w:r>
            <w:t>7</w:t>
          </w:r>
          <w:r>
            <w:fldChar w:fldCharType="end"/>
          </w:r>
          <w:r>
            <w:fldChar w:fldCharType="end"/>
          </w:r>
        </w:p>
        <w:p>
          <w:pPr>
            <w:pStyle w:val="37"/>
            <w:tabs>
              <w:tab w:val="left" w:pos="420"/>
              <w:tab w:val="right" w:leader="dot" w:pos="8302"/>
            </w:tabs>
          </w:pPr>
          <w:r>
            <w:fldChar w:fldCharType="begin"/>
          </w:r>
          <w:r>
            <w:instrText xml:space="preserve"> HYPERLINK \l "_Toc35951250" </w:instrText>
          </w:r>
          <w:r>
            <w:fldChar w:fldCharType="separate"/>
          </w:r>
          <w:r>
            <w:rPr>
              <w:rStyle w:val="63"/>
              <w:rFonts w:cs="宋体"/>
            </w:rPr>
            <w:t>3.</w:t>
          </w:r>
          <w:r>
            <w:tab/>
          </w:r>
          <w:r>
            <w:rPr>
              <w:rStyle w:val="63"/>
              <w:rFonts w:cs="宋体"/>
            </w:rPr>
            <w:t>登录注册</w:t>
          </w:r>
          <w:r>
            <w:tab/>
          </w:r>
          <w:r>
            <w:fldChar w:fldCharType="begin"/>
          </w:r>
          <w:r>
            <w:instrText xml:space="preserve"> PAGEREF _Toc35951250 \h </w:instrText>
          </w:r>
          <w:r>
            <w:fldChar w:fldCharType="separate"/>
          </w:r>
          <w:r>
            <w:t>8</w:t>
          </w:r>
          <w:r>
            <w:fldChar w:fldCharType="end"/>
          </w:r>
          <w:r>
            <w:fldChar w:fldCharType="end"/>
          </w:r>
        </w:p>
        <w:p>
          <w:pPr>
            <w:pStyle w:val="42"/>
            <w:tabs>
              <w:tab w:val="left" w:pos="1200"/>
              <w:tab w:val="right" w:leader="dot" w:pos="8302"/>
            </w:tabs>
          </w:pPr>
          <w:r>
            <w:fldChar w:fldCharType="begin"/>
          </w:r>
          <w:r>
            <w:instrText xml:space="preserve"> HYPERLINK \l "_Toc35951251" </w:instrText>
          </w:r>
          <w:r>
            <w:fldChar w:fldCharType="separate"/>
          </w:r>
          <w:r>
            <w:rPr>
              <w:rStyle w:val="63"/>
              <w:rFonts w:ascii="宋体" w:hAnsi="宋体" w:eastAsia="宋体" w:cs="宋体"/>
            </w:rPr>
            <w:t>3.1.</w:t>
          </w:r>
          <w:r>
            <w:tab/>
          </w:r>
          <w:r>
            <w:rPr>
              <w:rStyle w:val="63"/>
              <w:rFonts w:ascii="宋体" w:hAnsi="宋体" w:eastAsia="宋体" w:cs="宋体"/>
            </w:rPr>
            <w:t>亚洲商学院_登录注册</w:t>
          </w:r>
          <w:r>
            <w:tab/>
          </w:r>
          <w:r>
            <w:fldChar w:fldCharType="begin"/>
          </w:r>
          <w:r>
            <w:instrText xml:space="preserve"> PAGEREF _Toc35951251 \h </w:instrText>
          </w:r>
          <w:r>
            <w:fldChar w:fldCharType="separate"/>
          </w:r>
          <w:r>
            <w:t>8</w:t>
          </w:r>
          <w:r>
            <w:fldChar w:fldCharType="end"/>
          </w:r>
          <w:r>
            <w:fldChar w:fldCharType="end"/>
          </w:r>
        </w:p>
        <w:p>
          <w:pPr>
            <w:pStyle w:val="29"/>
            <w:tabs>
              <w:tab w:val="right" w:leader="dot" w:pos="8302"/>
            </w:tabs>
          </w:pPr>
          <w:r>
            <w:fldChar w:fldCharType="begin"/>
          </w:r>
          <w:r>
            <w:instrText xml:space="preserve"> HYPERLINK \l "_Toc35951252" </w:instrText>
          </w:r>
          <w:r>
            <w:fldChar w:fldCharType="separate"/>
          </w:r>
          <w:r>
            <w:rPr>
              <w:rStyle w:val="63"/>
              <w:rFonts w:ascii="宋体" w:hAnsi="宋体" w:cs="宋体"/>
            </w:rPr>
            <w:t>需求描述</w:t>
          </w:r>
          <w:r>
            <w:tab/>
          </w:r>
          <w:r>
            <w:fldChar w:fldCharType="begin"/>
          </w:r>
          <w:r>
            <w:instrText xml:space="preserve"> PAGEREF _Toc35951252 \h </w:instrText>
          </w:r>
          <w:r>
            <w:fldChar w:fldCharType="separate"/>
          </w:r>
          <w:r>
            <w:t>8</w:t>
          </w:r>
          <w:r>
            <w:fldChar w:fldCharType="end"/>
          </w:r>
          <w:r>
            <w:fldChar w:fldCharType="end"/>
          </w:r>
        </w:p>
        <w:p>
          <w:pPr>
            <w:pStyle w:val="29"/>
            <w:tabs>
              <w:tab w:val="right" w:leader="dot" w:pos="8302"/>
            </w:tabs>
          </w:pPr>
          <w:r>
            <w:fldChar w:fldCharType="begin"/>
          </w:r>
          <w:r>
            <w:instrText xml:space="preserve"> HYPERLINK \l "_Toc35951253" </w:instrText>
          </w:r>
          <w:r>
            <w:fldChar w:fldCharType="separate"/>
          </w:r>
          <w:r>
            <w:rPr>
              <w:rStyle w:val="63"/>
              <w:rFonts w:ascii="宋体" w:hAnsi="宋体" w:cs="宋体"/>
            </w:rPr>
            <w:t>需求详细描述</w:t>
          </w:r>
          <w:r>
            <w:tab/>
          </w:r>
          <w:r>
            <w:fldChar w:fldCharType="begin"/>
          </w:r>
          <w:r>
            <w:instrText xml:space="preserve"> PAGEREF _Toc35951253 \h </w:instrText>
          </w:r>
          <w:r>
            <w:fldChar w:fldCharType="separate"/>
          </w:r>
          <w:r>
            <w:t>8</w:t>
          </w:r>
          <w:r>
            <w:fldChar w:fldCharType="end"/>
          </w:r>
          <w:r>
            <w:fldChar w:fldCharType="end"/>
          </w:r>
        </w:p>
        <w:p>
          <w:pPr>
            <w:pStyle w:val="29"/>
            <w:tabs>
              <w:tab w:val="right" w:leader="dot" w:pos="8302"/>
            </w:tabs>
          </w:pPr>
          <w:r>
            <w:fldChar w:fldCharType="begin"/>
          </w:r>
          <w:r>
            <w:instrText xml:space="preserve"> HYPERLINK \l "_Toc35951254" </w:instrText>
          </w:r>
          <w:r>
            <w:fldChar w:fldCharType="separate"/>
          </w:r>
          <w:r>
            <w:rPr>
              <w:rStyle w:val="63"/>
              <w:rFonts w:ascii="宋体" w:hAnsi="宋体" w:cs="宋体"/>
            </w:rPr>
            <w:t>界面效果</w:t>
          </w:r>
          <w:r>
            <w:tab/>
          </w:r>
          <w:r>
            <w:fldChar w:fldCharType="begin"/>
          </w:r>
          <w:r>
            <w:instrText xml:space="preserve"> PAGEREF _Toc35951254 \h </w:instrText>
          </w:r>
          <w:r>
            <w:fldChar w:fldCharType="separate"/>
          </w:r>
          <w:r>
            <w:t>8</w:t>
          </w:r>
          <w:r>
            <w:fldChar w:fldCharType="end"/>
          </w:r>
          <w:r>
            <w:fldChar w:fldCharType="end"/>
          </w:r>
        </w:p>
        <w:p>
          <w:pPr>
            <w:pStyle w:val="29"/>
            <w:tabs>
              <w:tab w:val="right" w:leader="dot" w:pos="8302"/>
            </w:tabs>
          </w:pPr>
          <w:r>
            <w:fldChar w:fldCharType="begin"/>
          </w:r>
          <w:r>
            <w:instrText xml:space="preserve"> HYPERLINK \l "_Toc35951255" </w:instrText>
          </w:r>
          <w:r>
            <w:fldChar w:fldCharType="separate"/>
          </w:r>
          <w:r>
            <w:rPr>
              <w:rStyle w:val="63"/>
              <w:rFonts w:ascii="宋体" w:hAnsi="宋体" w:cs="宋体"/>
            </w:rPr>
            <w:t>实现要求</w:t>
          </w:r>
          <w:r>
            <w:tab/>
          </w:r>
          <w:r>
            <w:fldChar w:fldCharType="begin"/>
          </w:r>
          <w:r>
            <w:instrText xml:space="preserve"> PAGEREF _Toc35951255 \h </w:instrText>
          </w:r>
          <w:r>
            <w:fldChar w:fldCharType="separate"/>
          </w:r>
          <w:r>
            <w:t>9</w:t>
          </w:r>
          <w:r>
            <w:fldChar w:fldCharType="end"/>
          </w:r>
          <w:r>
            <w:fldChar w:fldCharType="end"/>
          </w:r>
        </w:p>
        <w:p>
          <w:pPr>
            <w:pStyle w:val="37"/>
            <w:tabs>
              <w:tab w:val="left" w:pos="420"/>
              <w:tab w:val="right" w:leader="dot" w:pos="8302"/>
            </w:tabs>
          </w:pPr>
          <w:r>
            <w:fldChar w:fldCharType="begin"/>
          </w:r>
          <w:r>
            <w:instrText xml:space="preserve"> HYPERLINK \l "_Toc35951256" </w:instrText>
          </w:r>
          <w:r>
            <w:fldChar w:fldCharType="separate"/>
          </w:r>
          <w:r>
            <w:rPr>
              <w:rStyle w:val="63"/>
              <w:rFonts w:cs="宋体"/>
            </w:rPr>
            <w:t>4.</w:t>
          </w:r>
          <w:r>
            <w:tab/>
          </w:r>
          <w:r>
            <w:rPr>
              <w:rStyle w:val="63"/>
              <w:rFonts w:cs="宋体"/>
            </w:rPr>
            <w:t>首页</w:t>
          </w:r>
          <w:r>
            <w:tab/>
          </w:r>
          <w:r>
            <w:fldChar w:fldCharType="begin"/>
          </w:r>
          <w:r>
            <w:instrText xml:space="preserve"> PAGEREF _Toc35951256 \h </w:instrText>
          </w:r>
          <w:r>
            <w:fldChar w:fldCharType="separate"/>
          </w:r>
          <w:r>
            <w:t>9</w:t>
          </w:r>
          <w:r>
            <w:fldChar w:fldCharType="end"/>
          </w:r>
          <w:r>
            <w:fldChar w:fldCharType="end"/>
          </w:r>
        </w:p>
        <w:p>
          <w:pPr>
            <w:pStyle w:val="42"/>
            <w:tabs>
              <w:tab w:val="left" w:pos="1200"/>
              <w:tab w:val="right" w:leader="dot" w:pos="8302"/>
            </w:tabs>
          </w:pPr>
          <w:r>
            <w:fldChar w:fldCharType="begin"/>
          </w:r>
          <w:r>
            <w:instrText xml:space="preserve"> HYPERLINK \l "_Toc35951257" </w:instrText>
          </w:r>
          <w:r>
            <w:fldChar w:fldCharType="separate"/>
          </w:r>
          <w:r>
            <w:rPr>
              <w:rStyle w:val="63"/>
              <w:rFonts w:ascii="宋体" w:hAnsi="宋体" w:eastAsia="宋体" w:cs="宋体"/>
            </w:rPr>
            <w:t>4.1.</w:t>
          </w:r>
          <w:r>
            <w:tab/>
          </w:r>
          <w:r>
            <w:rPr>
              <w:rStyle w:val="63"/>
              <w:rFonts w:ascii="宋体" w:hAnsi="宋体" w:eastAsia="宋体" w:cs="宋体"/>
            </w:rPr>
            <w:t>亚洲商学院_首页</w:t>
          </w:r>
          <w:r>
            <w:tab/>
          </w:r>
          <w:r>
            <w:fldChar w:fldCharType="begin"/>
          </w:r>
          <w:r>
            <w:instrText xml:space="preserve"> PAGEREF _Toc35951257 \h </w:instrText>
          </w:r>
          <w:r>
            <w:fldChar w:fldCharType="separate"/>
          </w:r>
          <w:r>
            <w:t>9</w:t>
          </w:r>
          <w:r>
            <w:fldChar w:fldCharType="end"/>
          </w:r>
          <w:r>
            <w:fldChar w:fldCharType="end"/>
          </w:r>
        </w:p>
        <w:p>
          <w:pPr>
            <w:pStyle w:val="29"/>
            <w:tabs>
              <w:tab w:val="right" w:leader="dot" w:pos="8302"/>
            </w:tabs>
          </w:pPr>
          <w:r>
            <w:fldChar w:fldCharType="begin"/>
          </w:r>
          <w:r>
            <w:instrText xml:space="preserve"> HYPERLINK \l "_Toc35951258" </w:instrText>
          </w:r>
          <w:r>
            <w:fldChar w:fldCharType="separate"/>
          </w:r>
          <w:r>
            <w:rPr>
              <w:rStyle w:val="63"/>
              <w:rFonts w:ascii="宋体" w:hAnsi="宋体" w:cs="宋体"/>
            </w:rPr>
            <w:t>需求描述</w:t>
          </w:r>
          <w:r>
            <w:tab/>
          </w:r>
          <w:r>
            <w:fldChar w:fldCharType="begin"/>
          </w:r>
          <w:r>
            <w:instrText xml:space="preserve"> PAGEREF _Toc35951258 \h </w:instrText>
          </w:r>
          <w:r>
            <w:fldChar w:fldCharType="separate"/>
          </w:r>
          <w:r>
            <w:t>9</w:t>
          </w:r>
          <w:r>
            <w:fldChar w:fldCharType="end"/>
          </w:r>
          <w:r>
            <w:fldChar w:fldCharType="end"/>
          </w:r>
        </w:p>
        <w:p>
          <w:pPr>
            <w:pStyle w:val="29"/>
            <w:tabs>
              <w:tab w:val="right" w:leader="dot" w:pos="8302"/>
            </w:tabs>
          </w:pPr>
          <w:r>
            <w:fldChar w:fldCharType="begin"/>
          </w:r>
          <w:r>
            <w:instrText xml:space="preserve"> HYPERLINK \l "_Toc35951259" </w:instrText>
          </w:r>
          <w:r>
            <w:fldChar w:fldCharType="separate"/>
          </w:r>
          <w:r>
            <w:rPr>
              <w:rStyle w:val="63"/>
              <w:rFonts w:ascii="宋体" w:hAnsi="宋体" w:cs="宋体"/>
            </w:rPr>
            <w:t>需求详细描述</w:t>
          </w:r>
          <w:r>
            <w:tab/>
          </w:r>
          <w:r>
            <w:fldChar w:fldCharType="begin"/>
          </w:r>
          <w:r>
            <w:instrText xml:space="preserve"> PAGEREF _Toc35951259 \h </w:instrText>
          </w:r>
          <w:r>
            <w:fldChar w:fldCharType="separate"/>
          </w:r>
          <w:r>
            <w:t>10</w:t>
          </w:r>
          <w:r>
            <w:fldChar w:fldCharType="end"/>
          </w:r>
          <w:r>
            <w:fldChar w:fldCharType="end"/>
          </w:r>
        </w:p>
        <w:p>
          <w:pPr>
            <w:pStyle w:val="29"/>
            <w:tabs>
              <w:tab w:val="right" w:leader="dot" w:pos="8302"/>
            </w:tabs>
          </w:pPr>
          <w:r>
            <w:fldChar w:fldCharType="begin"/>
          </w:r>
          <w:r>
            <w:instrText xml:space="preserve"> HYPERLINK \l "_Toc35951260" </w:instrText>
          </w:r>
          <w:r>
            <w:fldChar w:fldCharType="separate"/>
          </w:r>
          <w:r>
            <w:rPr>
              <w:rStyle w:val="63"/>
              <w:rFonts w:ascii="宋体" w:hAnsi="宋体" w:cs="宋体"/>
            </w:rPr>
            <w:t>界面效果</w:t>
          </w:r>
          <w:r>
            <w:tab/>
          </w:r>
          <w:r>
            <w:fldChar w:fldCharType="begin"/>
          </w:r>
          <w:r>
            <w:instrText xml:space="preserve"> PAGEREF _Toc35951260 \h </w:instrText>
          </w:r>
          <w:r>
            <w:fldChar w:fldCharType="separate"/>
          </w:r>
          <w:r>
            <w:t>10</w:t>
          </w:r>
          <w:r>
            <w:fldChar w:fldCharType="end"/>
          </w:r>
          <w:r>
            <w:fldChar w:fldCharType="end"/>
          </w:r>
        </w:p>
        <w:p>
          <w:pPr>
            <w:pStyle w:val="29"/>
            <w:tabs>
              <w:tab w:val="right" w:leader="dot" w:pos="8302"/>
            </w:tabs>
          </w:pPr>
          <w:r>
            <w:fldChar w:fldCharType="begin"/>
          </w:r>
          <w:r>
            <w:instrText xml:space="preserve"> HYPERLINK \l "_Toc35951261" </w:instrText>
          </w:r>
          <w:r>
            <w:fldChar w:fldCharType="separate"/>
          </w:r>
          <w:r>
            <w:rPr>
              <w:rStyle w:val="63"/>
              <w:rFonts w:ascii="宋体" w:hAnsi="宋体" w:cs="宋体"/>
            </w:rPr>
            <w:t>实现要求</w:t>
          </w:r>
          <w:r>
            <w:tab/>
          </w:r>
          <w:r>
            <w:fldChar w:fldCharType="begin"/>
          </w:r>
          <w:r>
            <w:instrText xml:space="preserve"> PAGEREF _Toc35951261 \h </w:instrText>
          </w:r>
          <w:r>
            <w:fldChar w:fldCharType="separate"/>
          </w:r>
          <w:r>
            <w:t>10</w:t>
          </w:r>
          <w:r>
            <w:fldChar w:fldCharType="end"/>
          </w:r>
          <w:r>
            <w:fldChar w:fldCharType="end"/>
          </w:r>
        </w:p>
        <w:p>
          <w:pPr>
            <w:pStyle w:val="42"/>
            <w:tabs>
              <w:tab w:val="left" w:pos="1200"/>
              <w:tab w:val="right" w:leader="dot" w:pos="8302"/>
            </w:tabs>
          </w:pPr>
          <w:r>
            <w:fldChar w:fldCharType="begin"/>
          </w:r>
          <w:r>
            <w:instrText xml:space="preserve"> HYPERLINK \l "_Toc35951262" </w:instrText>
          </w:r>
          <w:r>
            <w:fldChar w:fldCharType="separate"/>
          </w:r>
          <w:r>
            <w:rPr>
              <w:rStyle w:val="63"/>
              <w:rFonts w:ascii="宋体" w:hAnsi="宋体" w:eastAsia="宋体" w:cs="宋体"/>
            </w:rPr>
            <w:t>4.2.</w:t>
          </w:r>
          <w:r>
            <w:tab/>
          </w:r>
          <w:r>
            <w:rPr>
              <w:rStyle w:val="63"/>
              <w:rFonts w:ascii="宋体" w:hAnsi="宋体" w:eastAsia="宋体" w:cs="宋体"/>
            </w:rPr>
            <w:t>亚洲商学院_线下课程</w:t>
          </w:r>
          <w:r>
            <w:tab/>
          </w:r>
          <w:r>
            <w:fldChar w:fldCharType="begin"/>
          </w:r>
          <w:r>
            <w:instrText xml:space="preserve"> PAGEREF _Toc35951262 \h </w:instrText>
          </w:r>
          <w:r>
            <w:fldChar w:fldCharType="separate"/>
          </w:r>
          <w:r>
            <w:t>11</w:t>
          </w:r>
          <w:r>
            <w:fldChar w:fldCharType="end"/>
          </w:r>
          <w:r>
            <w:fldChar w:fldCharType="end"/>
          </w:r>
        </w:p>
        <w:p>
          <w:pPr>
            <w:pStyle w:val="29"/>
            <w:tabs>
              <w:tab w:val="right" w:leader="dot" w:pos="8302"/>
            </w:tabs>
          </w:pPr>
          <w:r>
            <w:fldChar w:fldCharType="begin"/>
          </w:r>
          <w:r>
            <w:instrText xml:space="preserve"> HYPERLINK \l "_Toc35951263" </w:instrText>
          </w:r>
          <w:r>
            <w:fldChar w:fldCharType="separate"/>
          </w:r>
          <w:r>
            <w:rPr>
              <w:rStyle w:val="63"/>
              <w:rFonts w:ascii="宋体" w:hAnsi="宋体" w:cs="宋体"/>
            </w:rPr>
            <w:t>需求描述</w:t>
          </w:r>
          <w:r>
            <w:tab/>
          </w:r>
          <w:r>
            <w:fldChar w:fldCharType="begin"/>
          </w:r>
          <w:r>
            <w:instrText xml:space="preserve"> PAGEREF _Toc35951263 \h </w:instrText>
          </w:r>
          <w:r>
            <w:fldChar w:fldCharType="separate"/>
          </w:r>
          <w:r>
            <w:t>11</w:t>
          </w:r>
          <w:r>
            <w:fldChar w:fldCharType="end"/>
          </w:r>
          <w:r>
            <w:fldChar w:fldCharType="end"/>
          </w:r>
        </w:p>
        <w:p>
          <w:pPr>
            <w:pStyle w:val="29"/>
            <w:tabs>
              <w:tab w:val="right" w:leader="dot" w:pos="8302"/>
            </w:tabs>
          </w:pPr>
          <w:r>
            <w:fldChar w:fldCharType="begin"/>
          </w:r>
          <w:r>
            <w:instrText xml:space="preserve"> HYPERLINK \l "_Toc35951264" </w:instrText>
          </w:r>
          <w:r>
            <w:fldChar w:fldCharType="separate"/>
          </w:r>
          <w:r>
            <w:rPr>
              <w:rStyle w:val="63"/>
              <w:rFonts w:ascii="宋体" w:hAnsi="宋体" w:cs="宋体"/>
            </w:rPr>
            <w:t>需求详细描述</w:t>
          </w:r>
          <w:r>
            <w:tab/>
          </w:r>
          <w:r>
            <w:fldChar w:fldCharType="begin"/>
          </w:r>
          <w:r>
            <w:instrText xml:space="preserve"> PAGEREF _Toc35951264 \h </w:instrText>
          </w:r>
          <w:r>
            <w:fldChar w:fldCharType="separate"/>
          </w:r>
          <w:r>
            <w:t>11</w:t>
          </w:r>
          <w:r>
            <w:fldChar w:fldCharType="end"/>
          </w:r>
          <w:r>
            <w:fldChar w:fldCharType="end"/>
          </w:r>
        </w:p>
        <w:p>
          <w:pPr>
            <w:pStyle w:val="29"/>
            <w:tabs>
              <w:tab w:val="right" w:leader="dot" w:pos="8302"/>
            </w:tabs>
          </w:pPr>
          <w:r>
            <w:fldChar w:fldCharType="begin"/>
          </w:r>
          <w:r>
            <w:instrText xml:space="preserve"> HYPERLINK \l "_Toc35951265" </w:instrText>
          </w:r>
          <w:r>
            <w:fldChar w:fldCharType="separate"/>
          </w:r>
          <w:r>
            <w:rPr>
              <w:rStyle w:val="63"/>
              <w:rFonts w:ascii="宋体" w:hAnsi="宋体" w:cs="宋体"/>
            </w:rPr>
            <w:t>界面效果</w:t>
          </w:r>
          <w:r>
            <w:tab/>
          </w:r>
          <w:r>
            <w:fldChar w:fldCharType="begin"/>
          </w:r>
          <w:r>
            <w:instrText xml:space="preserve"> PAGEREF _Toc35951265 \h </w:instrText>
          </w:r>
          <w:r>
            <w:fldChar w:fldCharType="separate"/>
          </w:r>
          <w:r>
            <w:t>12</w:t>
          </w:r>
          <w:r>
            <w:fldChar w:fldCharType="end"/>
          </w:r>
          <w:r>
            <w:fldChar w:fldCharType="end"/>
          </w:r>
        </w:p>
        <w:p>
          <w:pPr>
            <w:pStyle w:val="29"/>
            <w:tabs>
              <w:tab w:val="right" w:leader="dot" w:pos="8302"/>
            </w:tabs>
          </w:pPr>
          <w:r>
            <w:fldChar w:fldCharType="begin"/>
          </w:r>
          <w:r>
            <w:instrText xml:space="preserve"> HYPERLINK \l "_Toc35951266" </w:instrText>
          </w:r>
          <w:r>
            <w:fldChar w:fldCharType="separate"/>
          </w:r>
          <w:r>
            <w:rPr>
              <w:rStyle w:val="63"/>
              <w:rFonts w:ascii="宋体" w:hAnsi="宋体" w:cs="宋体"/>
            </w:rPr>
            <w:t>实现要求</w:t>
          </w:r>
          <w:r>
            <w:tab/>
          </w:r>
          <w:r>
            <w:fldChar w:fldCharType="begin"/>
          </w:r>
          <w:r>
            <w:instrText xml:space="preserve"> PAGEREF _Toc35951266 \h </w:instrText>
          </w:r>
          <w:r>
            <w:fldChar w:fldCharType="separate"/>
          </w:r>
          <w:r>
            <w:t>12</w:t>
          </w:r>
          <w:r>
            <w:fldChar w:fldCharType="end"/>
          </w:r>
          <w:r>
            <w:fldChar w:fldCharType="end"/>
          </w:r>
        </w:p>
        <w:p>
          <w:pPr>
            <w:pStyle w:val="29"/>
            <w:tabs>
              <w:tab w:val="left" w:pos="1680"/>
              <w:tab w:val="right" w:leader="dot" w:pos="8302"/>
            </w:tabs>
          </w:pPr>
          <w:r>
            <w:fldChar w:fldCharType="begin"/>
          </w:r>
          <w:r>
            <w:instrText xml:space="preserve"> HYPERLINK \l "_Toc35951273" </w:instrText>
          </w:r>
          <w:r>
            <w:fldChar w:fldCharType="separate"/>
          </w:r>
          <w:r>
            <w:rPr>
              <w:rStyle w:val="63"/>
              <w:rFonts w:ascii="宋体" w:hAnsi="宋体" w:eastAsia="宋体" w:cs="宋体"/>
            </w:rPr>
            <w:t>4.2.1.</w:t>
          </w:r>
          <w:r>
            <w:tab/>
          </w:r>
          <w:r>
            <w:rPr>
              <w:rStyle w:val="63"/>
              <w:rFonts w:ascii="宋体" w:hAnsi="宋体" w:eastAsia="宋体" w:cs="宋体"/>
            </w:rPr>
            <w:t>亚洲商学院_线下课程-主修课</w:t>
          </w:r>
          <w:r>
            <w:tab/>
          </w:r>
          <w:r>
            <w:fldChar w:fldCharType="begin"/>
          </w:r>
          <w:r>
            <w:instrText xml:space="preserve"> PAGEREF _Toc35951273 \h </w:instrText>
          </w:r>
          <w:r>
            <w:fldChar w:fldCharType="separate"/>
          </w:r>
          <w:r>
            <w:t>13</w:t>
          </w:r>
          <w:r>
            <w:fldChar w:fldCharType="end"/>
          </w:r>
          <w:r>
            <w:fldChar w:fldCharType="end"/>
          </w:r>
        </w:p>
        <w:p>
          <w:pPr>
            <w:pStyle w:val="29"/>
            <w:tabs>
              <w:tab w:val="right" w:leader="dot" w:pos="8302"/>
            </w:tabs>
          </w:pPr>
          <w:r>
            <w:fldChar w:fldCharType="begin"/>
          </w:r>
          <w:r>
            <w:instrText xml:space="preserve"> HYPERLINK \l "_Toc35951274" </w:instrText>
          </w:r>
          <w:r>
            <w:fldChar w:fldCharType="separate"/>
          </w:r>
          <w:r>
            <w:rPr>
              <w:rStyle w:val="63"/>
              <w:rFonts w:ascii="宋体" w:hAnsi="宋体" w:cs="宋体"/>
            </w:rPr>
            <w:t>需求描述</w:t>
          </w:r>
          <w:r>
            <w:tab/>
          </w:r>
          <w:r>
            <w:fldChar w:fldCharType="begin"/>
          </w:r>
          <w:r>
            <w:instrText xml:space="preserve"> PAGEREF _Toc35951274 \h </w:instrText>
          </w:r>
          <w:r>
            <w:fldChar w:fldCharType="separate"/>
          </w:r>
          <w:r>
            <w:t>13</w:t>
          </w:r>
          <w:r>
            <w:fldChar w:fldCharType="end"/>
          </w:r>
          <w:r>
            <w:fldChar w:fldCharType="end"/>
          </w:r>
        </w:p>
        <w:p>
          <w:pPr>
            <w:pStyle w:val="29"/>
            <w:tabs>
              <w:tab w:val="right" w:leader="dot" w:pos="8302"/>
            </w:tabs>
          </w:pPr>
          <w:r>
            <w:fldChar w:fldCharType="begin"/>
          </w:r>
          <w:r>
            <w:instrText xml:space="preserve"> HYPERLINK \l "_Toc35951275" </w:instrText>
          </w:r>
          <w:r>
            <w:fldChar w:fldCharType="separate"/>
          </w:r>
          <w:r>
            <w:rPr>
              <w:rStyle w:val="63"/>
              <w:rFonts w:ascii="宋体" w:hAnsi="宋体" w:cs="宋体"/>
            </w:rPr>
            <w:t>需求详细描述</w:t>
          </w:r>
          <w:r>
            <w:tab/>
          </w:r>
          <w:r>
            <w:fldChar w:fldCharType="begin"/>
          </w:r>
          <w:r>
            <w:instrText xml:space="preserve"> PAGEREF _Toc35951275 \h </w:instrText>
          </w:r>
          <w:r>
            <w:fldChar w:fldCharType="separate"/>
          </w:r>
          <w:r>
            <w:t>13</w:t>
          </w:r>
          <w:r>
            <w:fldChar w:fldCharType="end"/>
          </w:r>
          <w:r>
            <w:fldChar w:fldCharType="end"/>
          </w:r>
        </w:p>
        <w:p>
          <w:pPr>
            <w:pStyle w:val="29"/>
            <w:tabs>
              <w:tab w:val="right" w:leader="dot" w:pos="8302"/>
            </w:tabs>
          </w:pPr>
          <w:r>
            <w:fldChar w:fldCharType="begin"/>
          </w:r>
          <w:r>
            <w:instrText xml:space="preserve"> HYPERLINK \l "_Toc35951276" </w:instrText>
          </w:r>
          <w:r>
            <w:fldChar w:fldCharType="separate"/>
          </w:r>
          <w:r>
            <w:rPr>
              <w:rStyle w:val="63"/>
              <w:rFonts w:ascii="宋体" w:hAnsi="宋体" w:cs="宋体"/>
            </w:rPr>
            <w:t>界面效果</w:t>
          </w:r>
          <w:r>
            <w:tab/>
          </w:r>
          <w:r>
            <w:fldChar w:fldCharType="begin"/>
          </w:r>
          <w:r>
            <w:instrText xml:space="preserve"> PAGEREF _Toc35951276 \h </w:instrText>
          </w:r>
          <w:r>
            <w:fldChar w:fldCharType="separate"/>
          </w:r>
          <w:r>
            <w:t>13</w:t>
          </w:r>
          <w:r>
            <w:fldChar w:fldCharType="end"/>
          </w:r>
          <w:r>
            <w:fldChar w:fldCharType="end"/>
          </w:r>
        </w:p>
        <w:p>
          <w:pPr>
            <w:pStyle w:val="29"/>
            <w:tabs>
              <w:tab w:val="right" w:leader="dot" w:pos="8302"/>
            </w:tabs>
          </w:pPr>
          <w:r>
            <w:fldChar w:fldCharType="begin"/>
          </w:r>
          <w:r>
            <w:instrText xml:space="preserve"> HYPERLINK \l "_Toc35951277" </w:instrText>
          </w:r>
          <w:r>
            <w:fldChar w:fldCharType="separate"/>
          </w:r>
          <w:r>
            <w:rPr>
              <w:rStyle w:val="63"/>
              <w:rFonts w:ascii="宋体" w:hAnsi="宋体" w:cs="宋体"/>
            </w:rPr>
            <w:t>实现要求</w:t>
          </w:r>
          <w:r>
            <w:tab/>
          </w:r>
          <w:r>
            <w:fldChar w:fldCharType="begin"/>
          </w:r>
          <w:r>
            <w:instrText xml:space="preserve"> PAGEREF _Toc35951277 \h </w:instrText>
          </w:r>
          <w:r>
            <w:fldChar w:fldCharType="separate"/>
          </w:r>
          <w:r>
            <w:t>13</w:t>
          </w:r>
          <w:r>
            <w:fldChar w:fldCharType="end"/>
          </w:r>
          <w:r>
            <w:fldChar w:fldCharType="end"/>
          </w:r>
        </w:p>
        <w:p>
          <w:pPr>
            <w:pStyle w:val="29"/>
            <w:tabs>
              <w:tab w:val="left" w:pos="1680"/>
              <w:tab w:val="right" w:leader="dot" w:pos="8302"/>
            </w:tabs>
          </w:pPr>
          <w:r>
            <w:fldChar w:fldCharType="begin"/>
          </w:r>
          <w:r>
            <w:instrText xml:space="preserve"> HYPERLINK \l "_Toc35951278" </w:instrText>
          </w:r>
          <w:r>
            <w:fldChar w:fldCharType="separate"/>
          </w:r>
          <w:r>
            <w:rPr>
              <w:rStyle w:val="63"/>
              <w:rFonts w:ascii="宋体" w:hAnsi="宋体" w:eastAsia="宋体" w:cs="宋体"/>
            </w:rPr>
            <w:t>4.2.2.</w:t>
          </w:r>
          <w:r>
            <w:tab/>
          </w:r>
          <w:r>
            <w:rPr>
              <w:rStyle w:val="63"/>
              <w:rFonts w:ascii="宋体" w:hAnsi="宋体" w:eastAsia="宋体" w:cs="宋体"/>
            </w:rPr>
            <w:t>亚洲商学院_线下课程-总裁训练营</w:t>
          </w:r>
          <w:r>
            <w:tab/>
          </w:r>
          <w:r>
            <w:fldChar w:fldCharType="begin"/>
          </w:r>
          <w:r>
            <w:instrText xml:space="preserve"> PAGEREF _Toc35951278 \h </w:instrText>
          </w:r>
          <w:r>
            <w:fldChar w:fldCharType="separate"/>
          </w:r>
          <w:r>
            <w:t>14</w:t>
          </w:r>
          <w:r>
            <w:fldChar w:fldCharType="end"/>
          </w:r>
          <w:r>
            <w:fldChar w:fldCharType="end"/>
          </w:r>
        </w:p>
        <w:p>
          <w:pPr>
            <w:pStyle w:val="29"/>
            <w:tabs>
              <w:tab w:val="right" w:leader="dot" w:pos="8302"/>
            </w:tabs>
          </w:pPr>
          <w:r>
            <w:fldChar w:fldCharType="begin"/>
          </w:r>
          <w:r>
            <w:instrText xml:space="preserve"> HYPERLINK \l "_Toc35951279" </w:instrText>
          </w:r>
          <w:r>
            <w:fldChar w:fldCharType="separate"/>
          </w:r>
          <w:r>
            <w:rPr>
              <w:rStyle w:val="63"/>
              <w:rFonts w:ascii="宋体" w:hAnsi="宋体" w:cs="宋体"/>
            </w:rPr>
            <w:t>需求描述</w:t>
          </w:r>
          <w:r>
            <w:tab/>
          </w:r>
          <w:r>
            <w:fldChar w:fldCharType="begin"/>
          </w:r>
          <w:r>
            <w:instrText xml:space="preserve"> PAGEREF _Toc35951279 \h </w:instrText>
          </w:r>
          <w:r>
            <w:fldChar w:fldCharType="separate"/>
          </w:r>
          <w:r>
            <w:t>14</w:t>
          </w:r>
          <w:r>
            <w:fldChar w:fldCharType="end"/>
          </w:r>
          <w:r>
            <w:fldChar w:fldCharType="end"/>
          </w:r>
        </w:p>
        <w:p>
          <w:pPr>
            <w:pStyle w:val="29"/>
            <w:tabs>
              <w:tab w:val="right" w:leader="dot" w:pos="8302"/>
            </w:tabs>
          </w:pPr>
          <w:r>
            <w:fldChar w:fldCharType="begin"/>
          </w:r>
          <w:r>
            <w:instrText xml:space="preserve"> HYPERLINK \l "_Toc35951280" </w:instrText>
          </w:r>
          <w:r>
            <w:fldChar w:fldCharType="separate"/>
          </w:r>
          <w:r>
            <w:rPr>
              <w:rStyle w:val="63"/>
              <w:rFonts w:ascii="宋体" w:hAnsi="宋体" w:cs="宋体"/>
            </w:rPr>
            <w:t>需求详细描述</w:t>
          </w:r>
          <w:r>
            <w:tab/>
          </w:r>
          <w:r>
            <w:fldChar w:fldCharType="begin"/>
          </w:r>
          <w:r>
            <w:instrText xml:space="preserve"> PAGEREF _Toc35951280 \h </w:instrText>
          </w:r>
          <w:r>
            <w:fldChar w:fldCharType="separate"/>
          </w:r>
          <w:r>
            <w:t>14</w:t>
          </w:r>
          <w:r>
            <w:fldChar w:fldCharType="end"/>
          </w:r>
          <w:r>
            <w:fldChar w:fldCharType="end"/>
          </w:r>
        </w:p>
        <w:p>
          <w:pPr>
            <w:pStyle w:val="29"/>
            <w:tabs>
              <w:tab w:val="right" w:leader="dot" w:pos="8302"/>
            </w:tabs>
          </w:pPr>
          <w:r>
            <w:fldChar w:fldCharType="begin"/>
          </w:r>
          <w:r>
            <w:instrText xml:space="preserve"> HYPERLINK \l "_Toc35951281" </w:instrText>
          </w:r>
          <w:r>
            <w:fldChar w:fldCharType="separate"/>
          </w:r>
          <w:r>
            <w:rPr>
              <w:rStyle w:val="63"/>
              <w:rFonts w:ascii="宋体" w:hAnsi="宋体" w:cs="宋体"/>
            </w:rPr>
            <w:t>界面效果</w:t>
          </w:r>
          <w:r>
            <w:tab/>
          </w:r>
          <w:r>
            <w:fldChar w:fldCharType="begin"/>
          </w:r>
          <w:r>
            <w:instrText xml:space="preserve"> PAGEREF _Toc35951281 \h </w:instrText>
          </w:r>
          <w:r>
            <w:fldChar w:fldCharType="separate"/>
          </w:r>
          <w:r>
            <w:t>14</w:t>
          </w:r>
          <w:r>
            <w:fldChar w:fldCharType="end"/>
          </w:r>
          <w:r>
            <w:fldChar w:fldCharType="end"/>
          </w:r>
        </w:p>
        <w:p>
          <w:pPr>
            <w:pStyle w:val="29"/>
            <w:tabs>
              <w:tab w:val="right" w:leader="dot" w:pos="8302"/>
            </w:tabs>
          </w:pPr>
          <w:r>
            <w:fldChar w:fldCharType="begin"/>
          </w:r>
          <w:r>
            <w:instrText xml:space="preserve"> HYPERLINK \l "_Toc35951282" </w:instrText>
          </w:r>
          <w:r>
            <w:fldChar w:fldCharType="separate"/>
          </w:r>
          <w:r>
            <w:rPr>
              <w:rStyle w:val="63"/>
              <w:rFonts w:ascii="宋体" w:hAnsi="宋体" w:cs="宋体"/>
            </w:rPr>
            <w:t>实现要求</w:t>
          </w:r>
          <w:r>
            <w:tab/>
          </w:r>
          <w:r>
            <w:fldChar w:fldCharType="begin"/>
          </w:r>
          <w:r>
            <w:instrText xml:space="preserve"> PAGEREF _Toc35951282 \h </w:instrText>
          </w:r>
          <w:r>
            <w:fldChar w:fldCharType="separate"/>
          </w:r>
          <w:r>
            <w:t>14</w:t>
          </w:r>
          <w:r>
            <w:fldChar w:fldCharType="end"/>
          </w:r>
          <w:r>
            <w:fldChar w:fldCharType="end"/>
          </w:r>
        </w:p>
        <w:p>
          <w:pPr>
            <w:pStyle w:val="42"/>
            <w:tabs>
              <w:tab w:val="left" w:pos="1200"/>
              <w:tab w:val="right" w:leader="dot" w:pos="8302"/>
            </w:tabs>
          </w:pPr>
          <w:r>
            <w:fldChar w:fldCharType="begin"/>
          </w:r>
          <w:r>
            <w:instrText xml:space="preserve"> HYPERLINK \l "_Toc35951283" </w:instrText>
          </w:r>
          <w:r>
            <w:fldChar w:fldCharType="separate"/>
          </w:r>
          <w:r>
            <w:rPr>
              <w:rStyle w:val="63"/>
              <w:rFonts w:ascii="宋体" w:hAnsi="宋体" w:eastAsia="宋体" w:cs="宋体"/>
            </w:rPr>
            <w:t>4.3.</w:t>
          </w:r>
          <w:r>
            <w:tab/>
          </w:r>
          <w:r>
            <w:rPr>
              <w:rStyle w:val="63"/>
              <w:rFonts w:ascii="宋体" w:hAnsi="宋体" w:eastAsia="宋体" w:cs="宋体"/>
            </w:rPr>
            <w:t>亚洲商学院_校友商城</w:t>
          </w:r>
          <w:r>
            <w:tab/>
          </w:r>
          <w:r>
            <w:fldChar w:fldCharType="begin"/>
          </w:r>
          <w:r>
            <w:instrText xml:space="preserve"> PAGEREF _Toc35951283 \h </w:instrText>
          </w:r>
          <w:r>
            <w:fldChar w:fldCharType="separate"/>
          </w:r>
          <w:r>
            <w:t>15</w:t>
          </w:r>
          <w:r>
            <w:fldChar w:fldCharType="end"/>
          </w:r>
          <w:r>
            <w:fldChar w:fldCharType="end"/>
          </w:r>
        </w:p>
        <w:p>
          <w:pPr>
            <w:pStyle w:val="29"/>
            <w:tabs>
              <w:tab w:val="right" w:leader="dot" w:pos="8302"/>
            </w:tabs>
          </w:pPr>
          <w:r>
            <w:fldChar w:fldCharType="begin"/>
          </w:r>
          <w:r>
            <w:instrText xml:space="preserve"> HYPERLINK \l "_Toc35951284" </w:instrText>
          </w:r>
          <w:r>
            <w:fldChar w:fldCharType="separate"/>
          </w:r>
          <w:r>
            <w:rPr>
              <w:rStyle w:val="63"/>
              <w:rFonts w:ascii="宋体" w:hAnsi="宋体" w:cs="宋体"/>
            </w:rPr>
            <w:t>需求描述</w:t>
          </w:r>
          <w:r>
            <w:tab/>
          </w:r>
          <w:r>
            <w:fldChar w:fldCharType="begin"/>
          </w:r>
          <w:r>
            <w:instrText xml:space="preserve"> PAGEREF _Toc35951284 \h </w:instrText>
          </w:r>
          <w:r>
            <w:fldChar w:fldCharType="separate"/>
          </w:r>
          <w:r>
            <w:t>15</w:t>
          </w:r>
          <w:r>
            <w:fldChar w:fldCharType="end"/>
          </w:r>
          <w:r>
            <w:fldChar w:fldCharType="end"/>
          </w:r>
        </w:p>
        <w:p>
          <w:pPr>
            <w:pStyle w:val="29"/>
            <w:tabs>
              <w:tab w:val="right" w:leader="dot" w:pos="8302"/>
            </w:tabs>
          </w:pPr>
          <w:r>
            <w:fldChar w:fldCharType="begin"/>
          </w:r>
          <w:r>
            <w:instrText xml:space="preserve"> HYPERLINK \l "_Toc35951285" </w:instrText>
          </w:r>
          <w:r>
            <w:fldChar w:fldCharType="separate"/>
          </w:r>
          <w:r>
            <w:rPr>
              <w:rStyle w:val="63"/>
              <w:rFonts w:ascii="宋体" w:hAnsi="宋体" w:cs="宋体"/>
            </w:rPr>
            <w:t>需求详细描述</w:t>
          </w:r>
          <w:r>
            <w:tab/>
          </w:r>
          <w:r>
            <w:fldChar w:fldCharType="begin"/>
          </w:r>
          <w:r>
            <w:instrText xml:space="preserve"> PAGEREF _Toc35951285 \h </w:instrText>
          </w:r>
          <w:r>
            <w:fldChar w:fldCharType="separate"/>
          </w:r>
          <w:r>
            <w:t>15</w:t>
          </w:r>
          <w:r>
            <w:fldChar w:fldCharType="end"/>
          </w:r>
          <w:r>
            <w:fldChar w:fldCharType="end"/>
          </w:r>
        </w:p>
        <w:p>
          <w:pPr>
            <w:pStyle w:val="29"/>
            <w:tabs>
              <w:tab w:val="right" w:leader="dot" w:pos="8302"/>
            </w:tabs>
          </w:pPr>
          <w:r>
            <w:fldChar w:fldCharType="begin"/>
          </w:r>
          <w:r>
            <w:instrText xml:space="preserve"> HYPERLINK \l "_Toc35951286" </w:instrText>
          </w:r>
          <w:r>
            <w:fldChar w:fldCharType="separate"/>
          </w:r>
          <w:r>
            <w:rPr>
              <w:rStyle w:val="63"/>
              <w:rFonts w:ascii="宋体" w:hAnsi="宋体" w:cs="宋体"/>
            </w:rPr>
            <w:t>界面效果</w:t>
          </w:r>
          <w:r>
            <w:tab/>
          </w:r>
          <w:r>
            <w:fldChar w:fldCharType="begin"/>
          </w:r>
          <w:r>
            <w:instrText xml:space="preserve"> PAGEREF _Toc35951286 \h </w:instrText>
          </w:r>
          <w:r>
            <w:fldChar w:fldCharType="separate"/>
          </w:r>
          <w:r>
            <w:t>15</w:t>
          </w:r>
          <w:r>
            <w:fldChar w:fldCharType="end"/>
          </w:r>
          <w:r>
            <w:fldChar w:fldCharType="end"/>
          </w:r>
        </w:p>
        <w:p>
          <w:pPr>
            <w:pStyle w:val="29"/>
            <w:tabs>
              <w:tab w:val="right" w:leader="dot" w:pos="8302"/>
            </w:tabs>
          </w:pPr>
          <w:r>
            <w:fldChar w:fldCharType="begin"/>
          </w:r>
          <w:r>
            <w:instrText xml:space="preserve"> HYPERLINK \l "_Toc35951287" </w:instrText>
          </w:r>
          <w:r>
            <w:fldChar w:fldCharType="separate"/>
          </w:r>
          <w:r>
            <w:rPr>
              <w:rStyle w:val="63"/>
              <w:rFonts w:ascii="宋体" w:hAnsi="宋体" w:cs="宋体"/>
            </w:rPr>
            <w:t>实现要求</w:t>
          </w:r>
          <w:r>
            <w:tab/>
          </w:r>
          <w:r>
            <w:fldChar w:fldCharType="begin"/>
          </w:r>
          <w:r>
            <w:instrText xml:space="preserve"> PAGEREF _Toc35951287 \h </w:instrText>
          </w:r>
          <w:r>
            <w:fldChar w:fldCharType="separate"/>
          </w:r>
          <w:r>
            <w:t>15</w:t>
          </w:r>
          <w:r>
            <w:fldChar w:fldCharType="end"/>
          </w:r>
          <w:r>
            <w:fldChar w:fldCharType="end"/>
          </w:r>
        </w:p>
        <w:p>
          <w:pPr>
            <w:pStyle w:val="42"/>
            <w:tabs>
              <w:tab w:val="left" w:pos="1200"/>
              <w:tab w:val="right" w:leader="dot" w:pos="8302"/>
            </w:tabs>
          </w:pPr>
          <w:r>
            <w:fldChar w:fldCharType="begin"/>
          </w:r>
          <w:r>
            <w:instrText xml:space="preserve"> HYPERLINK \l "_Toc35951288" </w:instrText>
          </w:r>
          <w:r>
            <w:fldChar w:fldCharType="separate"/>
          </w:r>
          <w:r>
            <w:rPr>
              <w:rStyle w:val="63"/>
              <w:rFonts w:ascii="宋体" w:hAnsi="宋体" w:eastAsia="宋体" w:cs="宋体"/>
            </w:rPr>
            <w:t>4.4.</w:t>
          </w:r>
          <w:r>
            <w:tab/>
          </w:r>
          <w:r>
            <w:rPr>
              <w:rStyle w:val="63"/>
              <w:rFonts w:ascii="宋体" w:hAnsi="宋体" w:eastAsia="宋体" w:cs="宋体"/>
            </w:rPr>
            <w:t>亚洲商学院_直播</w:t>
          </w:r>
          <w:r>
            <w:tab/>
          </w:r>
          <w:r>
            <w:fldChar w:fldCharType="begin"/>
          </w:r>
          <w:r>
            <w:instrText xml:space="preserve"> PAGEREF _Toc35951288 \h </w:instrText>
          </w:r>
          <w:r>
            <w:fldChar w:fldCharType="separate"/>
          </w:r>
          <w:r>
            <w:t>15</w:t>
          </w:r>
          <w:r>
            <w:fldChar w:fldCharType="end"/>
          </w:r>
          <w:r>
            <w:fldChar w:fldCharType="end"/>
          </w:r>
        </w:p>
        <w:p>
          <w:pPr>
            <w:pStyle w:val="29"/>
            <w:tabs>
              <w:tab w:val="right" w:leader="dot" w:pos="8302"/>
            </w:tabs>
          </w:pPr>
          <w:r>
            <w:fldChar w:fldCharType="begin"/>
          </w:r>
          <w:r>
            <w:instrText xml:space="preserve"> HYPERLINK \l "_Toc35951289" </w:instrText>
          </w:r>
          <w:r>
            <w:fldChar w:fldCharType="separate"/>
          </w:r>
          <w:r>
            <w:rPr>
              <w:rStyle w:val="63"/>
              <w:rFonts w:ascii="宋体" w:hAnsi="宋体" w:cs="宋体"/>
            </w:rPr>
            <w:t>需求描述</w:t>
          </w:r>
          <w:r>
            <w:tab/>
          </w:r>
          <w:r>
            <w:fldChar w:fldCharType="begin"/>
          </w:r>
          <w:r>
            <w:instrText xml:space="preserve"> PAGEREF _Toc35951289 \h </w:instrText>
          </w:r>
          <w:r>
            <w:fldChar w:fldCharType="separate"/>
          </w:r>
          <w:r>
            <w:t>15</w:t>
          </w:r>
          <w:r>
            <w:fldChar w:fldCharType="end"/>
          </w:r>
          <w:r>
            <w:fldChar w:fldCharType="end"/>
          </w:r>
        </w:p>
        <w:p>
          <w:pPr>
            <w:pStyle w:val="29"/>
            <w:tabs>
              <w:tab w:val="right" w:leader="dot" w:pos="8302"/>
            </w:tabs>
          </w:pPr>
          <w:r>
            <w:fldChar w:fldCharType="begin"/>
          </w:r>
          <w:r>
            <w:instrText xml:space="preserve"> HYPERLINK \l "_Toc35951290" </w:instrText>
          </w:r>
          <w:r>
            <w:fldChar w:fldCharType="separate"/>
          </w:r>
          <w:r>
            <w:rPr>
              <w:rStyle w:val="63"/>
              <w:rFonts w:ascii="宋体" w:hAnsi="宋体" w:cs="宋体"/>
            </w:rPr>
            <w:t>需求详细描述</w:t>
          </w:r>
          <w:r>
            <w:tab/>
          </w:r>
          <w:r>
            <w:fldChar w:fldCharType="begin"/>
          </w:r>
          <w:r>
            <w:instrText xml:space="preserve"> PAGEREF _Toc35951290 \h </w:instrText>
          </w:r>
          <w:r>
            <w:fldChar w:fldCharType="separate"/>
          </w:r>
          <w:r>
            <w:t>16</w:t>
          </w:r>
          <w:r>
            <w:fldChar w:fldCharType="end"/>
          </w:r>
          <w:r>
            <w:fldChar w:fldCharType="end"/>
          </w:r>
        </w:p>
        <w:p>
          <w:pPr>
            <w:pStyle w:val="29"/>
            <w:tabs>
              <w:tab w:val="right" w:leader="dot" w:pos="8302"/>
            </w:tabs>
          </w:pPr>
          <w:r>
            <w:fldChar w:fldCharType="begin"/>
          </w:r>
          <w:r>
            <w:instrText xml:space="preserve"> HYPERLINK \l "_Toc35951291" </w:instrText>
          </w:r>
          <w:r>
            <w:fldChar w:fldCharType="separate"/>
          </w:r>
          <w:r>
            <w:rPr>
              <w:rStyle w:val="63"/>
              <w:rFonts w:ascii="宋体" w:hAnsi="宋体" w:cs="宋体"/>
            </w:rPr>
            <w:t>界面效果</w:t>
          </w:r>
          <w:r>
            <w:tab/>
          </w:r>
          <w:r>
            <w:fldChar w:fldCharType="begin"/>
          </w:r>
          <w:r>
            <w:instrText xml:space="preserve"> PAGEREF _Toc35951291 \h </w:instrText>
          </w:r>
          <w:r>
            <w:fldChar w:fldCharType="separate"/>
          </w:r>
          <w:r>
            <w:t>16</w:t>
          </w:r>
          <w:r>
            <w:fldChar w:fldCharType="end"/>
          </w:r>
          <w:r>
            <w:fldChar w:fldCharType="end"/>
          </w:r>
        </w:p>
        <w:p>
          <w:pPr>
            <w:pStyle w:val="29"/>
            <w:tabs>
              <w:tab w:val="right" w:leader="dot" w:pos="8302"/>
            </w:tabs>
          </w:pPr>
          <w:r>
            <w:fldChar w:fldCharType="begin"/>
          </w:r>
          <w:r>
            <w:instrText xml:space="preserve"> HYPERLINK \l "_Toc35951292" </w:instrText>
          </w:r>
          <w:r>
            <w:fldChar w:fldCharType="separate"/>
          </w:r>
          <w:r>
            <w:rPr>
              <w:rStyle w:val="63"/>
              <w:rFonts w:ascii="宋体" w:hAnsi="宋体" w:cs="宋体"/>
            </w:rPr>
            <w:t>实现要求</w:t>
          </w:r>
          <w:r>
            <w:tab/>
          </w:r>
          <w:r>
            <w:fldChar w:fldCharType="begin"/>
          </w:r>
          <w:r>
            <w:instrText xml:space="preserve"> PAGEREF _Toc35951292 \h </w:instrText>
          </w:r>
          <w:r>
            <w:fldChar w:fldCharType="separate"/>
          </w:r>
          <w:r>
            <w:t>16</w:t>
          </w:r>
          <w:r>
            <w:fldChar w:fldCharType="end"/>
          </w:r>
          <w:r>
            <w:fldChar w:fldCharType="end"/>
          </w:r>
        </w:p>
        <w:p>
          <w:pPr>
            <w:pStyle w:val="42"/>
            <w:tabs>
              <w:tab w:val="left" w:pos="1200"/>
              <w:tab w:val="right" w:leader="dot" w:pos="8302"/>
            </w:tabs>
          </w:pPr>
          <w:r>
            <w:fldChar w:fldCharType="begin"/>
          </w:r>
          <w:r>
            <w:instrText xml:space="preserve"> HYPERLINK \l "_Toc35951293" </w:instrText>
          </w:r>
          <w:r>
            <w:fldChar w:fldCharType="separate"/>
          </w:r>
          <w:r>
            <w:rPr>
              <w:rStyle w:val="63"/>
              <w:rFonts w:ascii="宋体" w:hAnsi="宋体" w:eastAsia="宋体" w:cs="宋体"/>
            </w:rPr>
            <w:t>4.5.</w:t>
          </w:r>
          <w:r>
            <w:tab/>
          </w:r>
          <w:r>
            <w:rPr>
              <w:rStyle w:val="63"/>
              <w:rFonts w:ascii="宋体" w:hAnsi="宋体" w:eastAsia="宋体" w:cs="宋体"/>
            </w:rPr>
            <w:t>亚洲商学院_活动</w:t>
          </w:r>
          <w:r>
            <w:tab/>
          </w:r>
          <w:r>
            <w:fldChar w:fldCharType="begin"/>
          </w:r>
          <w:r>
            <w:instrText xml:space="preserve"> PAGEREF _Toc35951293 \h </w:instrText>
          </w:r>
          <w:r>
            <w:fldChar w:fldCharType="separate"/>
          </w:r>
          <w:r>
            <w:t>16</w:t>
          </w:r>
          <w:r>
            <w:fldChar w:fldCharType="end"/>
          </w:r>
          <w:r>
            <w:fldChar w:fldCharType="end"/>
          </w:r>
        </w:p>
        <w:p>
          <w:pPr>
            <w:pStyle w:val="29"/>
            <w:tabs>
              <w:tab w:val="right" w:leader="dot" w:pos="8302"/>
            </w:tabs>
          </w:pPr>
          <w:r>
            <w:fldChar w:fldCharType="begin"/>
          </w:r>
          <w:r>
            <w:instrText xml:space="preserve"> HYPERLINK \l "_Toc35951294" </w:instrText>
          </w:r>
          <w:r>
            <w:fldChar w:fldCharType="separate"/>
          </w:r>
          <w:r>
            <w:rPr>
              <w:rStyle w:val="63"/>
              <w:rFonts w:ascii="宋体" w:hAnsi="宋体" w:cs="宋体"/>
            </w:rPr>
            <w:t>需求描述</w:t>
          </w:r>
          <w:r>
            <w:tab/>
          </w:r>
          <w:r>
            <w:fldChar w:fldCharType="begin"/>
          </w:r>
          <w:r>
            <w:instrText xml:space="preserve"> PAGEREF _Toc35951294 \h </w:instrText>
          </w:r>
          <w:r>
            <w:fldChar w:fldCharType="separate"/>
          </w:r>
          <w:r>
            <w:t>16</w:t>
          </w:r>
          <w:r>
            <w:fldChar w:fldCharType="end"/>
          </w:r>
          <w:r>
            <w:fldChar w:fldCharType="end"/>
          </w:r>
        </w:p>
        <w:p>
          <w:pPr>
            <w:pStyle w:val="29"/>
            <w:tabs>
              <w:tab w:val="right" w:leader="dot" w:pos="8302"/>
            </w:tabs>
          </w:pPr>
          <w:r>
            <w:fldChar w:fldCharType="begin"/>
          </w:r>
          <w:r>
            <w:instrText xml:space="preserve"> HYPERLINK \l "_Toc35951295" </w:instrText>
          </w:r>
          <w:r>
            <w:fldChar w:fldCharType="separate"/>
          </w:r>
          <w:r>
            <w:rPr>
              <w:rStyle w:val="63"/>
              <w:rFonts w:ascii="宋体" w:hAnsi="宋体" w:cs="宋体"/>
            </w:rPr>
            <w:t>需求详细描述</w:t>
          </w:r>
          <w:r>
            <w:tab/>
          </w:r>
          <w:r>
            <w:fldChar w:fldCharType="begin"/>
          </w:r>
          <w:r>
            <w:instrText xml:space="preserve"> PAGEREF _Toc35951295 \h </w:instrText>
          </w:r>
          <w:r>
            <w:fldChar w:fldCharType="separate"/>
          </w:r>
          <w:r>
            <w:t>17</w:t>
          </w:r>
          <w:r>
            <w:fldChar w:fldCharType="end"/>
          </w:r>
          <w:r>
            <w:fldChar w:fldCharType="end"/>
          </w:r>
        </w:p>
        <w:p>
          <w:pPr>
            <w:pStyle w:val="29"/>
            <w:tabs>
              <w:tab w:val="right" w:leader="dot" w:pos="8302"/>
            </w:tabs>
          </w:pPr>
          <w:r>
            <w:fldChar w:fldCharType="begin"/>
          </w:r>
          <w:r>
            <w:instrText xml:space="preserve"> HYPERLINK \l "_Toc35951296" </w:instrText>
          </w:r>
          <w:r>
            <w:fldChar w:fldCharType="separate"/>
          </w:r>
          <w:r>
            <w:rPr>
              <w:rStyle w:val="63"/>
              <w:rFonts w:ascii="宋体" w:hAnsi="宋体" w:cs="宋体"/>
            </w:rPr>
            <w:t>界面效果</w:t>
          </w:r>
          <w:r>
            <w:tab/>
          </w:r>
          <w:r>
            <w:fldChar w:fldCharType="begin"/>
          </w:r>
          <w:r>
            <w:instrText xml:space="preserve"> PAGEREF _Toc35951296 \h </w:instrText>
          </w:r>
          <w:r>
            <w:fldChar w:fldCharType="separate"/>
          </w:r>
          <w:r>
            <w:t>17</w:t>
          </w:r>
          <w:r>
            <w:fldChar w:fldCharType="end"/>
          </w:r>
          <w:r>
            <w:fldChar w:fldCharType="end"/>
          </w:r>
        </w:p>
        <w:p>
          <w:pPr>
            <w:pStyle w:val="29"/>
            <w:tabs>
              <w:tab w:val="right" w:leader="dot" w:pos="8302"/>
            </w:tabs>
          </w:pPr>
          <w:r>
            <w:fldChar w:fldCharType="begin"/>
          </w:r>
          <w:r>
            <w:instrText xml:space="preserve"> HYPERLINK \l "_Toc35951297" </w:instrText>
          </w:r>
          <w:r>
            <w:fldChar w:fldCharType="separate"/>
          </w:r>
          <w:r>
            <w:rPr>
              <w:rStyle w:val="63"/>
              <w:rFonts w:ascii="宋体" w:hAnsi="宋体" w:cs="宋体"/>
            </w:rPr>
            <w:t>实现要求</w:t>
          </w:r>
          <w:r>
            <w:tab/>
          </w:r>
          <w:r>
            <w:fldChar w:fldCharType="begin"/>
          </w:r>
          <w:r>
            <w:instrText xml:space="preserve"> PAGEREF _Toc35951297 \h </w:instrText>
          </w:r>
          <w:r>
            <w:fldChar w:fldCharType="separate"/>
          </w:r>
          <w:r>
            <w:t>17</w:t>
          </w:r>
          <w:r>
            <w:fldChar w:fldCharType="end"/>
          </w:r>
          <w:r>
            <w:fldChar w:fldCharType="end"/>
          </w:r>
        </w:p>
        <w:p>
          <w:pPr>
            <w:pStyle w:val="37"/>
            <w:tabs>
              <w:tab w:val="left" w:pos="420"/>
              <w:tab w:val="right" w:leader="dot" w:pos="8302"/>
            </w:tabs>
          </w:pPr>
          <w:r>
            <w:fldChar w:fldCharType="begin"/>
          </w:r>
          <w:r>
            <w:instrText xml:space="preserve"> HYPERLINK \l "_Toc35951298" </w:instrText>
          </w:r>
          <w:r>
            <w:fldChar w:fldCharType="separate"/>
          </w:r>
          <w:r>
            <w:rPr>
              <w:rStyle w:val="63"/>
              <w:rFonts w:cs="宋体"/>
            </w:rPr>
            <w:t>5.</w:t>
          </w:r>
          <w:r>
            <w:tab/>
          </w:r>
          <w:r>
            <w:rPr>
              <w:rStyle w:val="63"/>
              <w:rFonts w:cs="宋体"/>
            </w:rPr>
            <w:t>线上MBA</w:t>
          </w:r>
          <w:r>
            <w:tab/>
          </w:r>
          <w:r>
            <w:fldChar w:fldCharType="begin"/>
          </w:r>
          <w:r>
            <w:instrText xml:space="preserve"> PAGEREF _Toc35951298 \h </w:instrText>
          </w:r>
          <w:r>
            <w:fldChar w:fldCharType="separate"/>
          </w:r>
          <w:r>
            <w:t>17</w:t>
          </w:r>
          <w:r>
            <w:fldChar w:fldCharType="end"/>
          </w:r>
          <w:r>
            <w:fldChar w:fldCharType="end"/>
          </w:r>
        </w:p>
        <w:p>
          <w:pPr>
            <w:pStyle w:val="42"/>
            <w:tabs>
              <w:tab w:val="left" w:pos="1200"/>
              <w:tab w:val="right" w:leader="dot" w:pos="8302"/>
            </w:tabs>
          </w:pPr>
          <w:r>
            <w:fldChar w:fldCharType="begin"/>
          </w:r>
          <w:r>
            <w:instrText xml:space="preserve"> HYPERLINK \l "_Toc35951299" </w:instrText>
          </w:r>
          <w:r>
            <w:fldChar w:fldCharType="separate"/>
          </w:r>
          <w:r>
            <w:rPr>
              <w:rStyle w:val="63"/>
              <w:rFonts w:ascii="宋体" w:hAnsi="宋体" w:eastAsia="宋体" w:cs="宋体"/>
            </w:rPr>
            <w:t>5.1.</w:t>
          </w:r>
          <w:r>
            <w:tab/>
          </w:r>
          <w:r>
            <w:rPr>
              <w:rStyle w:val="63"/>
              <w:rFonts w:ascii="宋体" w:hAnsi="宋体" w:eastAsia="宋体" w:cs="宋体"/>
            </w:rPr>
            <w:t>亚洲商学院_线上课程</w:t>
          </w:r>
          <w:r>
            <w:tab/>
          </w:r>
          <w:r>
            <w:fldChar w:fldCharType="begin"/>
          </w:r>
          <w:r>
            <w:instrText xml:space="preserve"> PAGEREF _Toc35951299 \h </w:instrText>
          </w:r>
          <w:r>
            <w:fldChar w:fldCharType="separate"/>
          </w:r>
          <w:r>
            <w:t>17</w:t>
          </w:r>
          <w:r>
            <w:fldChar w:fldCharType="end"/>
          </w:r>
          <w:r>
            <w:fldChar w:fldCharType="end"/>
          </w:r>
        </w:p>
        <w:p>
          <w:pPr>
            <w:pStyle w:val="29"/>
            <w:tabs>
              <w:tab w:val="right" w:leader="dot" w:pos="8302"/>
            </w:tabs>
          </w:pPr>
          <w:r>
            <w:fldChar w:fldCharType="begin"/>
          </w:r>
          <w:r>
            <w:instrText xml:space="preserve"> HYPERLINK \l "_Toc35951300" </w:instrText>
          </w:r>
          <w:r>
            <w:fldChar w:fldCharType="separate"/>
          </w:r>
          <w:r>
            <w:rPr>
              <w:rStyle w:val="63"/>
              <w:rFonts w:ascii="宋体" w:hAnsi="宋体" w:cs="宋体"/>
            </w:rPr>
            <w:t>需求描述</w:t>
          </w:r>
          <w:r>
            <w:tab/>
          </w:r>
          <w:r>
            <w:fldChar w:fldCharType="begin"/>
          </w:r>
          <w:r>
            <w:instrText xml:space="preserve"> PAGEREF _Toc35951300 \h </w:instrText>
          </w:r>
          <w:r>
            <w:fldChar w:fldCharType="separate"/>
          </w:r>
          <w:r>
            <w:t>17</w:t>
          </w:r>
          <w:r>
            <w:fldChar w:fldCharType="end"/>
          </w:r>
          <w:r>
            <w:fldChar w:fldCharType="end"/>
          </w:r>
        </w:p>
        <w:p>
          <w:pPr>
            <w:pStyle w:val="29"/>
            <w:tabs>
              <w:tab w:val="right" w:leader="dot" w:pos="8302"/>
            </w:tabs>
          </w:pPr>
          <w:r>
            <w:fldChar w:fldCharType="begin"/>
          </w:r>
          <w:r>
            <w:instrText xml:space="preserve"> HYPERLINK \l "_Toc35951301" </w:instrText>
          </w:r>
          <w:r>
            <w:fldChar w:fldCharType="separate"/>
          </w:r>
          <w:r>
            <w:rPr>
              <w:rStyle w:val="63"/>
              <w:rFonts w:ascii="宋体" w:hAnsi="宋体" w:cs="宋体"/>
            </w:rPr>
            <w:t>需求详细描述</w:t>
          </w:r>
          <w:r>
            <w:tab/>
          </w:r>
          <w:r>
            <w:fldChar w:fldCharType="begin"/>
          </w:r>
          <w:r>
            <w:instrText xml:space="preserve"> PAGEREF _Toc35951301 \h </w:instrText>
          </w:r>
          <w:r>
            <w:fldChar w:fldCharType="separate"/>
          </w:r>
          <w:r>
            <w:t>18</w:t>
          </w:r>
          <w:r>
            <w:fldChar w:fldCharType="end"/>
          </w:r>
          <w:r>
            <w:fldChar w:fldCharType="end"/>
          </w:r>
        </w:p>
        <w:p>
          <w:pPr>
            <w:pStyle w:val="29"/>
            <w:tabs>
              <w:tab w:val="right" w:leader="dot" w:pos="8302"/>
            </w:tabs>
          </w:pPr>
          <w:r>
            <w:fldChar w:fldCharType="begin"/>
          </w:r>
          <w:r>
            <w:instrText xml:space="preserve"> HYPERLINK \l "_Toc35951302" </w:instrText>
          </w:r>
          <w:r>
            <w:fldChar w:fldCharType="separate"/>
          </w:r>
          <w:r>
            <w:rPr>
              <w:rStyle w:val="63"/>
              <w:rFonts w:ascii="宋体" w:hAnsi="宋体" w:cs="宋体"/>
            </w:rPr>
            <w:t>界面效果</w:t>
          </w:r>
          <w:r>
            <w:tab/>
          </w:r>
          <w:r>
            <w:fldChar w:fldCharType="begin"/>
          </w:r>
          <w:r>
            <w:instrText xml:space="preserve"> PAGEREF _Toc35951302 \h </w:instrText>
          </w:r>
          <w:r>
            <w:fldChar w:fldCharType="separate"/>
          </w:r>
          <w:r>
            <w:t>18</w:t>
          </w:r>
          <w:r>
            <w:fldChar w:fldCharType="end"/>
          </w:r>
          <w:r>
            <w:fldChar w:fldCharType="end"/>
          </w:r>
        </w:p>
        <w:p>
          <w:pPr>
            <w:pStyle w:val="29"/>
            <w:tabs>
              <w:tab w:val="right" w:leader="dot" w:pos="8302"/>
            </w:tabs>
          </w:pPr>
          <w:r>
            <w:fldChar w:fldCharType="begin"/>
          </w:r>
          <w:r>
            <w:instrText xml:space="preserve"> HYPERLINK \l "_Toc35951303" </w:instrText>
          </w:r>
          <w:r>
            <w:fldChar w:fldCharType="separate"/>
          </w:r>
          <w:r>
            <w:rPr>
              <w:rStyle w:val="63"/>
              <w:rFonts w:ascii="宋体" w:hAnsi="宋体" w:cs="宋体"/>
            </w:rPr>
            <w:t>实现要求</w:t>
          </w:r>
          <w:r>
            <w:tab/>
          </w:r>
          <w:r>
            <w:fldChar w:fldCharType="begin"/>
          </w:r>
          <w:r>
            <w:instrText xml:space="preserve"> PAGEREF _Toc35951303 \h </w:instrText>
          </w:r>
          <w:r>
            <w:fldChar w:fldCharType="separate"/>
          </w:r>
          <w:r>
            <w:t>18</w:t>
          </w:r>
          <w:r>
            <w:fldChar w:fldCharType="end"/>
          </w:r>
          <w:r>
            <w:fldChar w:fldCharType="end"/>
          </w:r>
        </w:p>
        <w:p>
          <w:pPr>
            <w:pStyle w:val="37"/>
            <w:tabs>
              <w:tab w:val="left" w:pos="420"/>
              <w:tab w:val="right" w:leader="dot" w:pos="8302"/>
            </w:tabs>
          </w:pPr>
          <w:r>
            <w:fldChar w:fldCharType="begin"/>
          </w:r>
          <w:r>
            <w:instrText xml:space="preserve"> HYPERLINK \l "_Toc35951304" </w:instrText>
          </w:r>
          <w:r>
            <w:fldChar w:fldCharType="separate"/>
          </w:r>
          <w:r>
            <w:rPr>
              <w:rStyle w:val="63"/>
              <w:rFonts w:cs="宋体"/>
            </w:rPr>
            <w:t>6.</w:t>
          </w:r>
          <w:r>
            <w:tab/>
          </w:r>
          <w:r>
            <w:rPr>
              <w:rStyle w:val="63"/>
              <w:rFonts w:cs="宋体"/>
            </w:rPr>
            <w:t>动态</w:t>
          </w:r>
          <w:r>
            <w:tab/>
          </w:r>
          <w:r>
            <w:fldChar w:fldCharType="begin"/>
          </w:r>
          <w:r>
            <w:instrText xml:space="preserve"> PAGEREF _Toc35951304 \h </w:instrText>
          </w:r>
          <w:r>
            <w:fldChar w:fldCharType="separate"/>
          </w:r>
          <w:r>
            <w:t>19</w:t>
          </w:r>
          <w:r>
            <w:fldChar w:fldCharType="end"/>
          </w:r>
          <w:r>
            <w:fldChar w:fldCharType="end"/>
          </w:r>
        </w:p>
        <w:p>
          <w:pPr>
            <w:pStyle w:val="42"/>
            <w:tabs>
              <w:tab w:val="left" w:pos="1200"/>
              <w:tab w:val="right" w:leader="dot" w:pos="8302"/>
            </w:tabs>
          </w:pPr>
          <w:r>
            <w:fldChar w:fldCharType="begin"/>
          </w:r>
          <w:r>
            <w:instrText xml:space="preserve"> HYPERLINK \l "_Toc35951305" </w:instrText>
          </w:r>
          <w:r>
            <w:fldChar w:fldCharType="separate"/>
          </w:r>
          <w:r>
            <w:rPr>
              <w:rStyle w:val="63"/>
              <w:rFonts w:ascii="宋体" w:hAnsi="宋体" w:eastAsia="宋体" w:cs="宋体"/>
            </w:rPr>
            <w:t>6.1.</w:t>
          </w:r>
          <w:r>
            <w:tab/>
          </w:r>
          <w:r>
            <w:rPr>
              <w:rStyle w:val="63"/>
              <w:rFonts w:ascii="宋体" w:hAnsi="宋体" w:eastAsia="宋体" w:cs="宋体"/>
            </w:rPr>
            <w:t>亚洲商学院_动态</w:t>
          </w:r>
          <w:r>
            <w:tab/>
          </w:r>
          <w:r>
            <w:fldChar w:fldCharType="begin"/>
          </w:r>
          <w:r>
            <w:instrText xml:space="preserve"> PAGEREF _Toc35951305 \h </w:instrText>
          </w:r>
          <w:r>
            <w:fldChar w:fldCharType="separate"/>
          </w:r>
          <w:r>
            <w:t>19</w:t>
          </w:r>
          <w:r>
            <w:fldChar w:fldCharType="end"/>
          </w:r>
          <w:r>
            <w:fldChar w:fldCharType="end"/>
          </w:r>
        </w:p>
        <w:p>
          <w:pPr>
            <w:pStyle w:val="29"/>
            <w:tabs>
              <w:tab w:val="right" w:leader="dot" w:pos="8302"/>
            </w:tabs>
          </w:pPr>
          <w:r>
            <w:fldChar w:fldCharType="begin"/>
          </w:r>
          <w:r>
            <w:instrText xml:space="preserve"> HYPERLINK \l "_Toc35951306" </w:instrText>
          </w:r>
          <w:r>
            <w:fldChar w:fldCharType="separate"/>
          </w:r>
          <w:r>
            <w:rPr>
              <w:rStyle w:val="63"/>
              <w:rFonts w:ascii="宋体" w:hAnsi="宋体" w:cs="宋体"/>
            </w:rPr>
            <w:t>需求描述</w:t>
          </w:r>
          <w:r>
            <w:tab/>
          </w:r>
          <w:r>
            <w:fldChar w:fldCharType="begin"/>
          </w:r>
          <w:r>
            <w:instrText xml:space="preserve"> PAGEREF _Toc35951306 \h </w:instrText>
          </w:r>
          <w:r>
            <w:fldChar w:fldCharType="separate"/>
          </w:r>
          <w:r>
            <w:t>19</w:t>
          </w:r>
          <w:r>
            <w:fldChar w:fldCharType="end"/>
          </w:r>
          <w:r>
            <w:fldChar w:fldCharType="end"/>
          </w:r>
        </w:p>
        <w:p>
          <w:pPr>
            <w:pStyle w:val="29"/>
            <w:tabs>
              <w:tab w:val="right" w:leader="dot" w:pos="8302"/>
            </w:tabs>
          </w:pPr>
          <w:r>
            <w:fldChar w:fldCharType="begin"/>
          </w:r>
          <w:r>
            <w:instrText xml:space="preserve"> HYPERLINK \l "_Toc35951307" </w:instrText>
          </w:r>
          <w:r>
            <w:fldChar w:fldCharType="separate"/>
          </w:r>
          <w:r>
            <w:rPr>
              <w:rStyle w:val="63"/>
              <w:rFonts w:ascii="宋体" w:hAnsi="宋体" w:cs="宋体"/>
            </w:rPr>
            <w:t>需求详细描述</w:t>
          </w:r>
          <w:r>
            <w:tab/>
          </w:r>
          <w:r>
            <w:fldChar w:fldCharType="begin"/>
          </w:r>
          <w:r>
            <w:instrText xml:space="preserve"> PAGEREF _Toc35951307 \h </w:instrText>
          </w:r>
          <w:r>
            <w:fldChar w:fldCharType="separate"/>
          </w:r>
          <w:r>
            <w:t>19</w:t>
          </w:r>
          <w:r>
            <w:fldChar w:fldCharType="end"/>
          </w:r>
          <w:r>
            <w:fldChar w:fldCharType="end"/>
          </w:r>
        </w:p>
        <w:p>
          <w:pPr>
            <w:pStyle w:val="29"/>
            <w:tabs>
              <w:tab w:val="right" w:leader="dot" w:pos="8302"/>
            </w:tabs>
          </w:pPr>
          <w:r>
            <w:fldChar w:fldCharType="begin"/>
          </w:r>
          <w:r>
            <w:instrText xml:space="preserve"> HYPERLINK \l "_Toc35951308" </w:instrText>
          </w:r>
          <w:r>
            <w:fldChar w:fldCharType="separate"/>
          </w:r>
          <w:r>
            <w:rPr>
              <w:rStyle w:val="63"/>
              <w:rFonts w:ascii="宋体" w:hAnsi="宋体" w:cs="宋体"/>
            </w:rPr>
            <w:t>界面效果</w:t>
          </w:r>
          <w:r>
            <w:tab/>
          </w:r>
          <w:r>
            <w:fldChar w:fldCharType="begin"/>
          </w:r>
          <w:r>
            <w:instrText xml:space="preserve"> PAGEREF _Toc35951308 \h </w:instrText>
          </w:r>
          <w:r>
            <w:fldChar w:fldCharType="separate"/>
          </w:r>
          <w:r>
            <w:t>19</w:t>
          </w:r>
          <w:r>
            <w:fldChar w:fldCharType="end"/>
          </w:r>
          <w:r>
            <w:fldChar w:fldCharType="end"/>
          </w:r>
        </w:p>
        <w:p>
          <w:pPr>
            <w:pStyle w:val="29"/>
            <w:tabs>
              <w:tab w:val="right" w:leader="dot" w:pos="8302"/>
            </w:tabs>
          </w:pPr>
          <w:r>
            <w:fldChar w:fldCharType="begin"/>
          </w:r>
          <w:r>
            <w:instrText xml:space="preserve"> HYPERLINK \l "_Toc35951309" </w:instrText>
          </w:r>
          <w:r>
            <w:fldChar w:fldCharType="separate"/>
          </w:r>
          <w:r>
            <w:rPr>
              <w:rStyle w:val="63"/>
              <w:rFonts w:ascii="宋体" w:hAnsi="宋体" w:cs="宋体"/>
            </w:rPr>
            <w:t>实现要求</w:t>
          </w:r>
          <w:r>
            <w:tab/>
          </w:r>
          <w:r>
            <w:fldChar w:fldCharType="begin"/>
          </w:r>
          <w:r>
            <w:instrText xml:space="preserve"> PAGEREF _Toc35951309 \h </w:instrText>
          </w:r>
          <w:r>
            <w:fldChar w:fldCharType="separate"/>
          </w:r>
          <w:r>
            <w:t>19</w:t>
          </w:r>
          <w:r>
            <w:fldChar w:fldCharType="end"/>
          </w:r>
          <w:r>
            <w:fldChar w:fldCharType="end"/>
          </w:r>
        </w:p>
        <w:p>
          <w:pPr>
            <w:pStyle w:val="37"/>
            <w:tabs>
              <w:tab w:val="left" w:pos="420"/>
              <w:tab w:val="right" w:leader="dot" w:pos="8302"/>
            </w:tabs>
          </w:pPr>
          <w:r>
            <w:fldChar w:fldCharType="begin"/>
          </w:r>
          <w:r>
            <w:instrText xml:space="preserve"> HYPERLINK \l "_Toc35951310" </w:instrText>
          </w:r>
          <w:r>
            <w:fldChar w:fldCharType="separate"/>
          </w:r>
          <w:r>
            <w:rPr>
              <w:rStyle w:val="63"/>
              <w:rFonts w:cs="宋体"/>
            </w:rPr>
            <w:t>7.</w:t>
          </w:r>
          <w:r>
            <w:tab/>
          </w:r>
          <w:r>
            <w:rPr>
              <w:rStyle w:val="63"/>
              <w:rFonts w:cs="宋体"/>
            </w:rPr>
            <w:t>学习计划</w:t>
          </w:r>
          <w:r>
            <w:tab/>
          </w:r>
          <w:r>
            <w:fldChar w:fldCharType="begin"/>
          </w:r>
          <w:r>
            <w:instrText xml:space="preserve"> PAGEREF _Toc35951310 \h </w:instrText>
          </w:r>
          <w:r>
            <w:fldChar w:fldCharType="separate"/>
          </w:r>
          <w:r>
            <w:t>20</w:t>
          </w:r>
          <w:r>
            <w:fldChar w:fldCharType="end"/>
          </w:r>
          <w:r>
            <w:fldChar w:fldCharType="end"/>
          </w:r>
        </w:p>
        <w:p>
          <w:pPr>
            <w:pStyle w:val="42"/>
            <w:tabs>
              <w:tab w:val="left" w:pos="1200"/>
              <w:tab w:val="right" w:leader="dot" w:pos="8302"/>
            </w:tabs>
          </w:pPr>
          <w:r>
            <w:fldChar w:fldCharType="begin"/>
          </w:r>
          <w:r>
            <w:instrText xml:space="preserve"> HYPERLINK \l "_Toc35951311" </w:instrText>
          </w:r>
          <w:r>
            <w:fldChar w:fldCharType="separate"/>
          </w:r>
          <w:r>
            <w:rPr>
              <w:rStyle w:val="63"/>
              <w:rFonts w:ascii="宋体" w:hAnsi="宋体" w:eastAsia="宋体" w:cs="宋体"/>
            </w:rPr>
            <w:t>7.1.</w:t>
          </w:r>
          <w:r>
            <w:tab/>
          </w:r>
          <w:r>
            <w:rPr>
              <w:rStyle w:val="63"/>
              <w:rFonts w:ascii="宋体" w:hAnsi="宋体" w:eastAsia="宋体" w:cs="宋体"/>
            </w:rPr>
            <w:t>亚洲商学院_学习计划</w:t>
          </w:r>
          <w:r>
            <w:tab/>
          </w:r>
          <w:r>
            <w:fldChar w:fldCharType="begin"/>
          </w:r>
          <w:r>
            <w:instrText xml:space="preserve"> PAGEREF _Toc35951311 \h </w:instrText>
          </w:r>
          <w:r>
            <w:fldChar w:fldCharType="separate"/>
          </w:r>
          <w:r>
            <w:t>20</w:t>
          </w:r>
          <w:r>
            <w:fldChar w:fldCharType="end"/>
          </w:r>
          <w:r>
            <w:fldChar w:fldCharType="end"/>
          </w:r>
        </w:p>
        <w:p>
          <w:pPr>
            <w:pStyle w:val="29"/>
            <w:tabs>
              <w:tab w:val="right" w:leader="dot" w:pos="8302"/>
            </w:tabs>
          </w:pPr>
          <w:r>
            <w:fldChar w:fldCharType="begin"/>
          </w:r>
          <w:r>
            <w:instrText xml:space="preserve"> HYPERLINK \l "_Toc35951312" </w:instrText>
          </w:r>
          <w:r>
            <w:fldChar w:fldCharType="separate"/>
          </w:r>
          <w:r>
            <w:rPr>
              <w:rStyle w:val="63"/>
              <w:rFonts w:ascii="宋体" w:hAnsi="宋体" w:cs="宋体"/>
            </w:rPr>
            <w:t>需求描述</w:t>
          </w:r>
          <w:r>
            <w:tab/>
          </w:r>
          <w:r>
            <w:fldChar w:fldCharType="begin"/>
          </w:r>
          <w:r>
            <w:instrText xml:space="preserve"> PAGEREF _Toc35951312 \h </w:instrText>
          </w:r>
          <w:r>
            <w:fldChar w:fldCharType="separate"/>
          </w:r>
          <w:r>
            <w:t>20</w:t>
          </w:r>
          <w:r>
            <w:fldChar w:fldCharType="end"/>
          </w:r>
          <w:r>
            <w:fldChar w:fldCharType="end"/>
          </w:r>
        </w:p>
        <w:p>
          <w:pPr>
            <w:pStyle w:val="29"/>
            <w:tabs>
              <w:tab w:val="right" w:leader="dot" w:pos="8302"/>
            </w:tabs>
          </w:pPr>
          <w:r>
            <w:fldChar w:fldCharType="begin"/>
          </w:r>
          <w:r>
            <w:instrText xml:space="preserve"> HYPERLINK \l "_Toc35951313" </w:instrText>
          </w:r>
          <w:r>
            <w:fldChar w:fldCharType="separate"/>
          </w:r>
          <w:r>
            <w:rPr>
              <w:rStyle w:val="63"/>
              <w:rFonts w:ascii="宋体" w:hAnsi="宋体" w:cs="宋体"/>
            </w:rPr>
            <w:t>需求详细描述</w:t>
          </w:r>
          <w:r>
            <w:tab/>
          </w:r>
          <w:r>
            <w:fldChar w:fldCharType="begin"/>
          </w:r>
          <w:r>
            <w:instrText xml:space="preserve"> PAGEREF _Toc35951313 \h </w:instrText>
          </w:r>
          <w:r>
            <w:fldChar w:fldCharType="separate"/>
          </w:r>
          <w:r>
            <w:t>20</w:t>
          </w:r>
          <w:r>
            <w:fldChar w:fldCharType="end"/>
          </w:r>
          <w:r>
            <w:fldChar w:fldCharType="end"/>
          </w:r>
        </w:p>
        <w:p>
          <w:pPr>
            <w:pStyle w:val="29"/>
            <w:tabs>
              <w:tab w:val="right" w:leader="dot" w:pos="8302"/>
            </w:tabs>
          </w:pPr>
          <w:r>
            <w:fldChar w:fldCharType="begin"/>
          </w:r>
          <w:r>
            <w:instrText xml:space="preserve"> HYPERLINK \l "_Toc35951314" </w:instrText>
          </w:r>
          <w:r>
            <w:fldChar w:fldCharType="separate"/>
          </w:r>
          <w:r>
            <w:rPr>
              <w:rStyle w:val="63"/>
              <w:rFonts w:ascii="宋体" w:hAnsi="宋体" w:cs="宋体"/>
            </w:rPr>
            <w:t>界面效果</w:t>
          </w:r>
          <w:r>
            <w:tab/>
          </w:r>
          <w:r>
            <w:fldChar w:fldCharType="begin"/>
          </w:r>
          <w:r>
            <w:instrText xml:space="preserve"> PAGEREF _Toc35951314 \h </w:instrText>
          </w:r>
          <w:r>
            <w:fldChar w:fldCharType="separate"/>
          </w:r>
          <w:r>
            <w:t>21</w:t>
          </w:r>
          <w:r>
            <w:fldChar w:fldCharType="end"/>
          </w:r>
          <w:r>
            <w:fldChar w:fldCharType="end"/>
          </w:r>
        </w:p>
        <w:p>
          <w:pPr>
            <w:pStyle w:val="29"/>
            <w:tabs>
              <w:tab w:val="right" w:leader="dot" w:pos="8302"/>
            </w:tabs>
          </w:pPr>
          <w:r>
            <w:fldChar w:fldCharType="begin"/>
          </w:r>
          <w:r>
            <w:instrText xml:space="preserve"> HYPERLINK \l "_Toc35951315" </w:instrText>
          </w:r>
          <w:r>
            <w:fldChar w:fldCharType="separate"/>
          </w:r>
          <w:r>
            <w:rPr>
              <w:rStyle w:val="63"/>
              <w:rFonts w:ascii="宋体" w:hAnsi="宋体" w:cs="宋体"/>
            </w:rPr>
            <w:t>实现要求</w:t>
          </w:r>
          <w:r>
            <w:tab/>
          </w:r>
          <w:r>
            <w:fldChar w:fldCharType="begin"/>
          </w:r>
          <w:r>
            <w:instrText xml:space="preserve"> PAGEREF _Toc35951315 \h </w:instrText>
          </w:r>
          <w:r>
            <w:fldChar w:fldCharType="separate"/>
          </w:r>
          <w:r>
            <w:t>21</w:t>
          </w:r>
          <w:r>
            <w:fldChar w:fldCharType="end"/>
          </w:r>
          <w:r>
            <w:fldChar w:fldCharType="end"/>
          </w:r>
        </w:p>
        <w:p>
          <w:pPr>
            <w:pStyle w:val="37"/>
            <w:tabs>
              <w:tab w:val="left" w:pos="420"/>
              <w:tab w:val="right" w:leader="dot" w:pos="8302"/>
            </w:tabs>
          </w:pPr>
          <w:r>
            <w:fldChar w:fldCharType="begin"/>
          </w:r>
          <w:r>
            <w:instrText xml:space="preserve"> HYPERLINK \l "_Toc35951316" </w:instrText>
          </w:r>
          <w:r>
            <w:fldChar w:fldCharType="separate"/>
          </w:r>
          <w:r>
            <w:rPr>
              <w:rStyle w:val="63"/>
              <w:rFonts w:cs="宋体"/>
            </w:rPr>
            <w:t>8.</w:t>
          </w:r>
          <w:r>
            <w:tab/>
          </w:r>
          <w:r>
            <w:rPr>
              <w:rStyle w:val="63"/>
              <w:rFonts w:cs="宋体"/>
            </w:rPr>
            <w:t>我的</w:t>
          </w:r>
          <w:r>
            <w:tab/>
          </w:r>
          <w:r>
            <w:fldChar w:fldCharType="begin"/>
          </w:r>
          <w:r>
            <w:instrText xml:space="preserve"> PAGEREF _Toc35951316 \h </w:instrText>
          </w:r>
          <w:r>
            <w:fldChar w:fldCharType="separate"/>
          </w:r>
          <w:r>
            <w:t>21</w:t>
          </w:r>
          <w:r>
            <w:fldChar w:fldCharType="end"/>
          </w:r>
          <w:r>
            <w:fldChar w:fldCharType="end"/>
          </w:r>
        </w:p>
        <w:p>
          <w:pPr>
            <w:pStyle w:val="42"/>
            <w:tabs>
              <w:tab w:val="left" w:pos="990"/>
              <w:tab w:val="right" w:leader="dot" w:pos="8302"/>
            </w:tabs>
          </w:pPr>
          <w:r>
            <w:fldChar w:fldCharType="begin"/>
          </w:r>
          <w:r>
            <w:instrText xml:space="preserve"> HYPERLINK \l "_Toc35951317" </w:instrText>
          </w:r>
          <w:r>
            <w:fldChar w:fldCharType="separate"/>
          </w:r>
          <w:r>
            <w:rPr>
              <w:rStyle w:val="63"/>
              <w:rFonts w:ascii="宋体" w:hAnsi="宋体" w:eastAsia="宋体" w:cs="宋体"/>
            </w:rPr>
            <w:t>8.1.</w:t>
          </w:r>
          <w:r>
            <w:tab/>
          </w:r>
          <w:r>
            <w:rPr>
              <w:rStyle w:val="63"/>
              <w:rFonts w:ascii="宋体" w:hAnsi="宋体" w:eastAsia="宋体" w:cs="宋体"/>
            </w:rPr>
            <w:t>亚洲商学院_我的</w:t>
          </w:r>
          <w:r>
            <w:tab/>
          </w:r>
          <w:r>
            <w:fldChar w:fldCharType="begin"/>
          </w:r>
          <w:r>
            <w:instrText xml:space="preserve"> PAGEREF _Toc35951317 \h </w:instrText>
          </w:r>
          <w:r>
            <w:fldChar w:fldCharType="separate"/>
          </w:r>
          <w:r>
            <w:t>21</w:t>
          </w:r>
          <w:r>
            <w:fldChar w:fldCharType="end"/>
          </w:r>
          <w:r>
            <w:fldChar w:fldCharType="end"/>
          </w:r>
        </w:p>
        <w:p>
          <w:pPr>
            <w:pStyle w:val="29"/>
            <w:tabs>
              <w:tab w:val="right" w:leader="dot" w:pos="8302"/>
            </w:tabs>
          </w:pPr>
          <w:r>
            <w:fldChar w:fldCharType="begin"/>
          </w:r>
          <w:r>
            <w:instrText xml:space="preserve"> HYPERLINK \l "_Toc35951321" </w:instrText>
          </w:r>
          <w:r>
            <w:fldChar w:fldCharType="separate"/>
          </w:r>
          <w:r>
            <w:rPr>
              <w:rStyle w:val="63"/>
              <w:rFonts w:ascii="宋体" w:hAnsi="宋体" w:cs="宋体"/>
            </w:rPr>
            <w:t>需求描述</w:t>
          </w:r>
          <w:r>
            <w:tab/>
          </w:r>
          <w:r>
            <w:fldChar w:fldCharType="begin"/>
          </w:r>
          <w:r>
            <w:instrText xml:space="preserve"> PAGEREF _Toc35951321 \h </w:instrText>
          </w:r>
          <w:r>
            <w:fldChar w:fldCharType="separate"/>
          </w:r>
          <w:r>
            <w:t>21</w:t>
          </w:r>
          <w:r>
            <w:fldChar w:fldCharType="end"/>
          </w:r>
          <w:r>
            <w:fldChar w:fldCharType="end"/>
          </w:r>
        </w:p>
        <w:p>
          <w:pPr>
            <w:pStyle w:val="29"/>
            <w:tabs>
              <w:tab w:val="right" w:leader="dot" w:pos="8302"/>
            </w:tabs>
          </w:pPr>
          <w:r>
            <w:fldChar w:fldCharType="begin"/>
          </w:r>
          <w:r>
            <w:instrText xml:space="preserve"> HYPERLINK \l "_Toc35951322" </w:instrText>
          </w:r>
          <w:r>
            <w:fldChar w:fldCharType="separate"/>
          </w:r>
          <w:r>
            <w:rPr>
              <w:rStyle w:val="63"/>
              <w:rFonts w:ascii="宋体" w:hAnsi="宋体" w:cs="宋体"/>
            </w:rPr>
            <w:t>需求详细描述</w:t>
          </w:r>
          <w:r>
            <w:tab/>
          </w:r>
          <w:r>
            <w:fldChar w:fldCharType="begin"/>
          </w:r>
          <w:r>
            <w:instrText xml:space="preserve"> PAGEREF _Toc35951322 \h </w:instrText>
          </w:r>
          <w:r>
            <w:fldChar w:fldCharType="separate"/>
          </w:r>
          <w:r>
            <w:t>21</w:t>
          </w:r>
          <w:r>
            <w:fldChar w:fldCharType="end"/>
          </w:r>
          <w:r>
            <w:fldChar w:fldCharType="end"/>
          </w:r>
        </w:p>
        <w:p>
          <w:pPr>
            <w:pStyle w:val="29"/>
            <w:tabs>
              <w:tab w:val="right" w:leader="dot" w:pos="8302"/>
            </w:tabs>
          </w:pPr>
          <w:r>
            <w:fldChar w:fldCharType="begin"/>
          </w:r>
          <w:r>
            <w:instrText xml:space="preserve"> HYPERLINK \l "_Toc35951323" </w:instrText>
          </w:r>
          <w:r>
            <w:fldChar w:fldCharType="separate"/>
          </w:r>
          <w:r>
            <w:rPr>
              <w:rStyle w:val="63"/>
              <w:rFonts w:ascii="宋体" w:hAnsi="宋体" w:eastAsia="宋体" w:cs="宋体"/>
            </w:rPr>
            <w:t>界面效果</w:t>
          </w:r>
          <w:r>
            <w:tab/>
          </w:r>
          <w:r>
            <w:fldChar w:fldCharType="begin"/>
          </w:r>
          <w:r>
            <w:instrText xml:space="preserve"> PAGEREF _Toc35951323 \h </w:instrText>
          </w:r>
          <w:r>
            <w:fldChar w:fldCharType="separate"/>
          </w:r>
          <w:r>
            <w:t>22</w:t>
          </w:r>
          <w:r>
            <w:fldChar w:fldCharType="end"/>
          </w:r>
          <w:r>
            <w:fldChar w:fldCharType="end"/>
          </w:r>
        </w:p>
        <w:p>
          <w:pPr>
            <w:pStyle w:val="29"/>
            <w:tabs>
              <w:tab w:val="right" w:leader="dot" w:pos="8302"/>
            </w:tabs>
          </w:pPr>
          <w:r>
            <w:fldChar w:fldCharType="begin"/>
          </w:r>
          <w:r>
            <w:instrText xml:space="preserve"> HYPERLINK \l "_Toc35951324" </w:instrText>
          </w:r>
          <w:r>
            <w:fldChar w:fldCharType="separate"/>
          </w:r>
          <w:r>
            <w:rPr>
              <w:rStyle w:val="63"/>
              <w:rFonts w:ascii="宋体" w:hAnsi="宋体" w:cs="宋体"/>
            </w:rPr>
            <w:t>实现要求</w:t>
          </w:r>
          <w:r>
            <w:tab/>
          </w:r>
          <w:r>
            <w:fldChar w:fldCharType="begin"/>
          </w:r>
          <w:r>
            <w:instrText xml:space="preserve"> PAGEREF _Toc35951324 \h </w:instrText>
          </w:r>
          <w:r>
            <w:fldChar w:fldCharType="separate"/>
          </w:r>
          <w:r>
            <w:t>22</w:t>
          </w:r>
          <w:r>
            <w:fldChar w:fldCharType="end"/>
          </w:r>
          <w:r>
            <w:fldChar w:fldCharType="end"/>
          </w:r>
        </w:p>
        <w:p>
          <w:pPr>
            <w:pStyle w:val="42"/>
            <w:tabs>
              <w:tab w:val="left" w:pos="1200"/>
              <w:tab w:val="right" w:leader="dot" w:pos="8302"/>
            </w:tabs>
          </w:pPr>
          <w:r>
            <w:fldChar w:fldCharType="begin"/>
          </w:r>
          <w:r>
            <w:instrText xml:space="preserve"> HYPERLINK \l "_Toc35951326" </w:instrText>
          </w:r>
          <w:r>
            <w:fldChar w:fldCharType="separate"/>
          </w:r>
          <w:r>
            <w:rPr>
              <w:rStyle w:val="63"/>
              <w:rFonts w:ascii="宋体" w:hAnsi="宋体" w:eastAsia="宋体" w:cs="宋体"/>
            </w:rPr>
            <w:t>8.2.</w:t>
          </w:r>
          <w:r>
            <w:tab/>
          </w:r>
          <w:r>
            <w:rPr>
              <w:rStyle w:val="63"/>
              <w:rFonts w:ascii="宋体" w:hAnsi="宋体" w:eastAsia="宋体" w:cs="宋体"/>
            </w:rPr>
            <w:t>亚洲商学院_设置</w:t>
          </w:r>
          <w:r>
            <w:tab/>
          </w:r>
          <w:r>
            <w:fldChar w:fldCharType="begin"/>
          </w:r>
          <w:r>
            <w:instrText xml:space="preserve"> PAGEREF _Toc35951326 \h </w:instrText>
          </w:r>
          <w:r>
            <w:fldChar w:fldCharType="separate"/>
          </w:r>
          <w:r>
            <w:t>23</w:t>
          </w:r>
          <w:r>
            <w:fldChar w:fldCharType="end"/>
          </w:r>
          <w:r>
            <w:fldChar w:fldCharType="end"/>
          </w:r>
        </w:p>
        <w:p>
          <w:pPr>
            <w:pStyle w:val="42"/>
            <w:tabs>
              <w:tab w:val="right" w:leader="dot" w:pos="8302"/>
            </w:tabs>
            <w:ind w:firstLine="420" w:firstLineChars="200"/>
          </w:pPr>
          <w:r>
            <w:fldChar w:fldCharType="begin"/>
          </w:r>
          <w:r>
            <w:instrText xml:space="preserve"> HYPERLINK \l "_Toc35951332" </w:instrText>
          </w:r>
          <w:r>
            <w:fldChar w:fldCharType="separate"/>
          </w:r>
          <w:r>
            <w:rPr>
              <w:rStyle w:val="63"/>
              <w:rFonts w:ascii="宋体" w:hAnsi="宋体" w:cs="宋体"/>
            </w:rPr>
            <w:t>需求描述</w:t>
          </w:r>
          <w:r>
            <w:tab/>
          </w:r>
          <w:r>
            <w:fldChar w:fldCharType="begin"/>
          </w:r>
          <w:r>
            <w:instrText xml:space="preserve"> PAGEREF _Toc35951332 \h </w:instrText>
          </w:r>
          <w:r>
            <w:fldChar w:fldCharType="separate"/>
          </w:r>
          <w:r>
            <w:t>23</w:t>
          </w:r>
          <w:r>
            <w:fldChar w:fldCharType="end"/>
          </w:r>
          <w:r>
            <w:fldChar w:fldCharType="end"/>
          </w:r>
        </w:p>
        <w:p>
          <w:pPr>
            <w:pStyle w:val="29"/>
            <w:tabs>
              <w:tab w:val="right" w:leader="dot" w:pos="8302"/>
            </w:tabs>
          </w:pPr>
          <w:r>
            <w:fldChar w:fldCharType="begin"/>
          </w:r>
          <w:r>
            <w:instrText xml:space="preserve"> HYPERLINK \l "_Toc35951333" </w:instrText>
          </w:r>
          <w:r>
            <w:fldChar w:fldCharType="separate"/>
          </w:r>
          <w:r>
            <w:rPr>
              <w:rStyle w:val="63"/>
              <w:rFonts w:ascii="宋体" w:hAnsi="宋体" w:cs="宋体"/>
            </w:rPr>
            <w:t>需求详细描述</w:t>
          </w:r>
          <w:r>
            <w:tab/>
          </w:r>
          <w:r>
            <w:fldChar w:fldCharType="begin"/>
          </w:r>
          <w:r>
            <w:instrText xml:space="preserve"> PAGEREF _Toc35951333 \h </w:instrText>
          </w:r>
          <w:r>
            <w:fldChar w:fldCharType="separate"/>
          </w:r>
          <w:r>
            <w:t>23</w:t>
          </w:r>
          <w:r>
            <w:fldChar w:fldCharType="end"/>
          </w:r>
          <w:r>
            <w:fldChar w:fldCharType="end"/>
          </w:r>
        </w:p>
        <w:p>
          <w:pPr>
            <w:pStyle w:val="29"/>
            <w:tabs>
              <w:tab w:val="right" w:leader="dot" w:pos="8302"/>
            </w:tabs>
          </w:pPr>
          <w:r>
            <w:fldChar w:fldCharType="begin"/>
          </w:r>
          <w:r>
            <w:instrText xml:space="preserve"> HYPERLINK \l "_Toc35951334" </w:instrText>
          </w:r>
          <w:r>
            <w:fldChar w:fldCharType="separate"/>
          </w:r>
          <w:r>
            <w:rPr>
              <w:rStyle w:val="63"/>
              <w:rFonts w:ascii="宋体" w:hAnsi="宋体" w:cs="宋体"/>
            </w:rPr>
            <w:t>界面效果</w:t>
          </w:r>
          <w:r>
            <w:tab/>
          </w:r>
          <w:r>
            <w:fldChar w:fldCharType="begin"/>
          </w:r>
          <w:r>
            <w:instrText xml:space="preserve"> PAGEREF _Toc35951334 \h </w:instrText>
          </w:r>
          <w:r>
            <w:fldChar w:fldCharType="separate"/>
          </w:r>
          <w:r>
            <w:t>24</w:t>
          </w:r>
          <w:r>
            <w:fldChar w:fldCharType="end"/>
          </w:r>
          <w:r>
            <w:fldChar w:fldCharType="end"/>
          </w:r>
        </w:p>
        <w:p>
          <w:pPr>
            <w:pStyle w:val="29"/>
            <w:tabs>
              <w:tab w:val="right" w:leader="dot" w:pos="8302"/>
            </w:tabs>
          </w:pPr>
          <w:r>
            <w:fldChar w:fldCharType="begin"/>
          </w:r>
          <w:r>
            <w:instrText xml:space="preserve"> HYPERLINK \l "_Toc35951335" </w:instrText>
          </w:r>
          <w:r>
            <w:fldChar w:fldCharType="separate"/>
          </w:r>
          <w:r>
            <w:rPr>
              <w:rStyle w:val="63"/>
              <w:rFonts w:ascii="宋体" w:hAnsi="宋体" w:cs="宋体"/>
            </w:rPr>
            <w:t>实现要求</w:t>
          </w:r>
          <w:r>
            <w:tab/>
          </w:r>
          <w:r>
            <w:fldChar w:fldCharType="begin"/>
          </w:r>
          <w:r>
            <w:instrText xml:space="preserve"> PAGEREF _Toc35951335 \h </w:instrText>
          </w:r>
          <w:r>
            <w:fldChar w:fldCharType="separate"/>
          </w:r>
          <w:r>
            <w:t>24</w:t>
          </w:r>
          <w:r>
            <w:fldChar w:fldCharType="end"/>
          </w:r>
          <w:r>
            <w:fldChar w:fldCharType="end"/>
          </w:r>
        </w:p>
        <w:p>
          <w:pPr>
            <w:pStyle w:val="42"/>
            <w:tabs>
              <w:tab w:val="left" w:pos="1200"/>
              <w:tab w:val="right" w:leader="dot" w:pos="8302"/>
            </w:tabs>
          </w:pPr>
          <w:r>
            <w:fldChar w:fldCharType="begin"/>
          </w:r>
          <w:r>
            <w:instrText xml:space="preserve"> HYPERLINK \l "_Toc35951336" </w:instrText>
          </w:r>
          <w:r>
            <w:fldChar w:fldCharType="separate"/>
          </w:r>
          <w:r>
            <w:rPr>
              <w:rStyle w:val="63"/>
              <w:rFonts w:ascii="宋体" w:hAnsi="宋体" w:eastAsia="宋体" w:cs="宋体"/>
            </w:rPr>
            <w:t>8.3.</w:t>
          </w:r>
          <w:r>
            <w:tab/>
          </w:r>
          <w:r>
            <w:rPr>
              <w:rStyle w:val="63"/>
              <w:rFonts w:ascii="宋体" w:hAnsi="宋体" w:eastAsia="宋体" w:cs="宋体"/>
            </w:rPr>
            <w:t>亚洲商学院_个人信息</w:t>
          </w:r>
          <w:r>
            <w:tab/>
          </w:r>
          <w:r>
            <w:fldChar w:fldCharType="begin"/>
          </w:r>
          <w:r>
            <w:instrText xml:space="preserve"> PAGEREF _Toc35951336 \h </w:instrText>
          </w:r>
          <w:r>
            <w:fldChar w:fldCharType="separate"/>
          </w:r>
          <w:r>
            <w:t>25</w:t>
          </w:r>
          <w:r>
            <w:fldChar w:fldCharType="end"/>
          </w:r>
          <w:r>
            <w:fldChar w:fldCharType="end"/>
          </w:r>
        </w:p>
        <w:p>
          <w:pPr>
            <w:pStyle w:val="29"/>
            <w:tabs>
              <w:tab w:val="right" w:leader="dot" w:pos="8302"/>
            </w:tabs>
          </w:pPr>
          <w:r>
            <w:fldChar w:fldCharType="begin"/>
          </w:r>
          <w:r>
            <w:instrText xml:space="preserve"> HYPERLINK \l "_Toc35951338" </w:instrText>
          </w:r>
          <w:r>
            <w:fldChar w:fldCharType="separate"/>
          </w:r>
          <w:r>
            <w:rPr>
              <w:rStyle w:val="63"/>
              <w:rFonts w:ascii="宋体" w:hAnsi="宋体" w:cs="宋体"/>
            </w:rPr>
            <w:t>需求描述</w:t>
          </w:r>
          <w:r>
            <w:tab/>
          </w:r>
          <w:r>
            <w:fldChar w:fldCharType="begin"/>
          </w:r>
          <w:r>
            <w:instrText xml:space="preserve"> PAGEREF _Toc35951338 \h </w:instrText>
          </w:r>
          <w:r>
            <w:fldChar w:fldCharType="separate"/>
          </w:r>
          <w:r>
            <w:t>25</w:t>
          </w:r>
          <w:r>
            <w:fldChar w:fldCharType="end"/>
          </w:r>
          <w:r>
            <w:fldChar w:fldCharType="end"/>
          </w:r>
        </w:p>
        <w:p>
          <w:pPr>
            <w:pStyle w:val="29"/>
            <w:tabs>
              <w:tab w:val="right" w:leader="dot" w:pos="8302"/>
            </w:tabs>
          </w:pPr>
          <w:r>
            <w:fldChar w:fldCharType="begin"/>
          </w:r>
          <w:r>
            <w:instrText xml:space="preserve"> HYPERLINK \l "_Toc35951339" </w:instrText>
          </w:r>
          <w:r>
            <w:fldChar w:fldCharType="separate"/>
          </w:r>
          <w:r>
            <w:rPr>
              <w:rStyle w:val="63"/>
              <w:rFonts w:ascii="宋体" w:hAnsi="宋体" w:cs="宋体"/>
            </w:rPr>
            <w:t>需求详细描述</w:t>
          </w:r>
          <w:r>
            <w:tab/>
          </w:r>
          <w:r>
            <w:fldChar w:fldCharType="begin"/>
          </w:r>
          <w:r>
            <w:instrText xml:space="preserve"> PAGEREF _Toc35951339 \h </w:instrText>
          </w:r>
          <w:r>
            <w:fldChar w:fldCharType="separate"/>
          </w:r>
          <w:r>
            <w:t>25</w:t>
          </w:r>
          <w:r>
            <w:fldChar w:fldCharType="end"/>
          </w:r>
          <w:r>
            <w:fldChar w:fldCharType="end"/>
          </w:r>
        </w:p>
        <w:p>
          <w:pPr>
            <w:pStyle w:val="29"/>
            <w:tabs>
              <w:tab w:val="right" w:leader="dot" w:pos="8302"/>
            </w:tabs>
          </w:pPr>
          <w:r>
            <w:fldChar w:fldCharType="begin"/>
          </w:r>
          <w:r>
            <w:instrText xml:space="preserve"> HYPERLINK \l "_Toc35951340" </w:instrText>
          </w:r>
          <w:r>
            <w:fldChar w:fldCharType="separate"/>
          </w:r>
          <w:r>
            <w:rPr>
              <w:rStyle w:val="63"/>
              <w:rFonts w:ascii="宋体" w:hAnsi="宋体" w:cs="宋体"/>
            </w:rPr>
            <w:t>界面效果</w:t>
          </w:r>
          <w:r>
            <w:tab/>
          </w:r>
          <w:r>
            <w:fldChar w:fldCharType="begin"/>
          </w:r>
          <w:r>
            <w:instrText xml:space="preserve"> PAGEREF _Toc35951340 \h </w:instrText>
          </w:r>
          <w:r>
            <w:fldChar w:fldCharType="separate"/>
          </w:r>
          <w:r>
            <w:t>26</w:t>
          </w:r>
          <w:r>
            <w:fldChar w:fldCharType="end"/>
          </w:r>
          <w:r>
            <w:fldChar w:fldCharType="end"/>
          </w:r>
        </w:p>
        <w:p>
          <w:pPr>
            <w:pStyle w:val="29"/>
            <w:tabs>
              <w:tab w:val="right" w:leader="dot" w:pos="8302"/>
            </w:tabs>
          </w:pPr>
          <w:r>
            <w:fldChar w:fldCharType="begin"/>
          </w:r>
          <w:r>
            <w:instrText xml:space="preserve"> HYPERLINK \l "_Toc35951341" </w:instrText>
          </w:r>
          <w:r>
            <w:fldChar w:fldCharType="separate"/>
          </w:r>
          <w:r>
            <w:rPr>
              <w:rStyle w:val="63"/>
              <w:rFonts w:ascii="宋体" w:hAnsi="宋体" w:cs="宋体"/>
            </w:rPr>
            <w:t>实现要求</w:t>
          </w:r>
          <w:r>
            <w:tab/>
          </w:r>
          <w:r>
            <w:fldChar w:fldCharType="begin"/>
          </w:r>
          <w:r>
            <w:instrText xml:space="preserve"> PAGEREF _Toc35951341 \h </w:instrText>
          </w:r>
          <w:r>
            <w:fldChar w:fldCharType="separate"/>
          </w:r>
          <w:r>
            <w:t>26</w:t>
          </w:r>
          <w:r>
            <w:fldChar w:fldCharType="end"/>
          </w:r>
          <w:r>
            <w:fldChar w:fldCharType="end"/>
          </w:r>
        </w:p>
        <w:p>
          <w:pPr>
            <w:pStyle w:val="42"/>
            <w:tabs>
              <w:tab w:val="left" w:pos="1200"/>
              <w:tab w:val="right" w:leader="dot" w:pos="8302"/>
            </w:tabs>
          </w:pPr>
          <w:r>
            <w:fldChar w:fldCharType="begin"/>
          </w:r>
          <w:r>
            <w:instrText xml:space="preserve"> HYPERLINK \l "_Toc35951342" </w:instrText>
          </w:r>
          <w:r>
            <w:fldChar w:fldCharType="separate"/>
          </w:r>
          <w:r>
            <w:rPr>
              <w:rStyle w:val="63"/>
              <w:rFonts w:ascii="宋体" w:hAnsi="宋体" w:eastAsia="宋体" w:cs="宋体"/>
            </w:rPr>
            <w:t>8.4.</w:t>
          </w:r>
          <w:r>
            <w:tab/>
          </w:r>
          <w:r>
            <w:rPr>
              <w:rStyle w:val="63"/>
              <w:rFonts w:ascii="宋体" w:hAnsi="宋体" w:eastAsia="宋体" w:cs="宋体"/>
            </w:rPr>
            <w:t>亚洲商学院_我关注的人</w:t>
          </w:r>
          <w:r>
            <w:tab/>
          </w:r>
          <w:r>
            <w:fldChar w:fldCharType="begin"/>
          </w:r>
          <w:r>
            <w:instrText xml:space="preserve"> PAGEREF _Toc35951342 \h </w:instrText>
          </w:r>
          <w:r>
            <w:fldChar w:fldCharType="separate"/>
          </w:r>
          <w:r>
            <w:t>27</w:t>
          </w:r>
          <w:r>
            <w:fldChar w:fldCharType="end"/>
          </w:r>
          <w:r>
            <w:fldChar w:fldCharType="end"/>
          </w:r>
        </w:p>
        <w:p>
          <w:pPr>
            <w:pStyle w:val="29"/>
            <w:tabs>
              <w:tab w:val="right" w:leader="dot" w:pos="8302"/>
            </w:tabs>
          </w:pPr>
          <w:r>
            <w:fldChar w:fldCharType="begin"/>
          </w:r>
          <w:r>
            <w:instrText xml:space="preserve"> HYPERLINK \l "_Toc35951344" </w:instrText>
          </w:r>
          <w:r>
            <w:fldChar w:fldCharType="separate"/>
          </w:r>
          <w:r>
            <w:rPr>
              <w:rStyle w:val="63"/>
              <w:rFonts w:ascii="宋体" w:hAnsi="宋体" w:cs="宋体"/>
            </w:rPr>
            <w:t>需求描述</w:t>
          </w:r>
          <w:r>
            <w:tab/>
          </w:r>
          <w:r>
            <w:fldChar w:fldCharType="begin"/>
          </w:r>
          <w:r>
            <w:instrText xml:space="preserve"> PAGEREF _Toc35951344 \h </w:instrText>
          </w:r>
          <w:r>
            <w:fldChar w:fldCharType="separate"/>
          </w:r>
          <w:r>
            <w:t>27</w:t>
          </w:r>
          <w:r>
            <w:fldChar w:fldCharType="end"/>
          </w:r>
          <w:r>
            <w:fldChar w:fldCharType="end"/>
          </w:r>
        </w:p>
        <w:p>
          <w:pPr>
            <w:pStyle w:val="29"/>
            <w:tabs>
              <w:tab w:val="right" w:leader="dot" w:pos="8302"/>
            </w:tabs>
          </w:pPr>
          <w:r>
            <w:fldChar w:fldCharType="begin"/>
          </w:r>
          <w:r>
            <w:instrText xml:space="preserve"> HYPERLINK \l "_Toc35951345" </w:instrText>
          </w:r>
          <w:r>
            <w:fldChar w:fldCharType="separate"/>
          </w:r>
          <w:r>
            <w:rPr>
              <w:rStyle w:val="63"/>
              <w:rFonts w:ascii="宋体" w:hAnsi="宋体" w:cs="宋体"/>
            </w:rPr>
            <w:t>需求详细描述</w:t>
          </w:r>
          <w:r>
            <w:tab/>
          </w:r>
          <w:r>
            <w:fldChar w:fldCharType="begin"/>
          </w:r>
          <w:r>
            <w:instrText xml:space="preserve"> PAGEREF _Toc35951345 \h </w:instrText>
          </w:r>
          <w:r>
            <w:fldChar w:fldCharType="separate"/>
          </w:r>
          <w:r>
            <w:t>27</w:t>
          </w:r>
          <w:r>
            <w:fldChar w:fldCharType="end"/>
          </w:r>
          <w:r>
            <w:fldChar w:fldCharType="end"/>
          </w:r>
        </w:p>
        <w:p>
          <w:pPr>
            <w:pStyle w:val="29"/>
            <w:tabs>
              <w:tab w:val="right" w:leader="dot" w:pos="8302"/>
            </w:tabs>
          </w:pPr>
          <w:r>
            <w:fldChar w:fldCharType="begin"/>
          </w:r>
          <w:r>
            <w:instrText xml:space="preserve"> HYPERLINK \l "_Toc35951346" </w:instrText>
          </w:r>
          <w:r>
            <w:fldChar w:fldCharType="separate"/>
          </w:r>
          <w:r>
            <w:rPr>
              <w:rStyle w:val="63"/>
              <w:rFonts w:ascii="宋体" w:hAnsi="宋体" w:cs="宋体"/>
            </w:rPr>
            <w:t>界面效果</w:t>
          </w:r>
          <w:r>
            <w:tab/>
          </w:r>
          <w:r>
            <w:fldChar w:fldCharType="begin"/>
          </w:r>
          <w:r>
            <w:instrText xml:space="preserve"> PAGEREF _Toc35951346 \h </w:instrText>
          </w:r>
          <w:r>
            <w:fldChar w:fldCharType="separate"/>
          </w:r>
          <w:r>
            <w:t>27</w:t>
          </w:r>
          <w:r>
            <w:fldChar w:fldCharType="end"/>
          </w:r>
          <w:r>
            <w:fldChar w:fldCharType="end"/>
          </w:r>
        </w:p>
        <w:p>
          <w:pPr>
            <w:pStyle w:val="29"/>
            <w:tabs>
              <w:tab w:val="right" w:leader="dot" w:pos="8302"/>
            </w:tabs>
          </w:pPr>
          <w:r>
            <w:fldChar w:fldCharType="begin"/>
          </w:r>
          <w:r>
            <w:instrText xml:space="preserve"> HYPERLINK \l "_Toc35951347" </w:instrText>
          </w:r>
          <w:r>
            <w:fldChar w:fldCharType="separate"/>
          </w:r>
          <w:r>
            <w:rPr>
              <w:rStyle w:val="63"/>
              <w:rFonts w:ascii="宋体" w:hAnsi="宋体" w:cs="宋体"/>
            </w:rPr>
            <w:t>实现要求</w:t>
          </w:r>
          <w:r>
            <w:tab/>
          </w:r>
          <w:r>
            <w:fldChar w:fldCharType="begin"/>
          </w:r>
          <w:r>
            <w:instrText xml:space="preserve"> PAGEREF _Toc35951347 \h </w:instrText>
          </w:r>
          <w:r>
            <w:fldChar w:fldCharType="separate"/>
          </w:r>
          <w:r>
            <w:t>27</w:t>
          </w:r>
          <w:r>
            <w:fldChar w:fldCharType="end"/>
          </w:r>
          <w:r>
            <w:fldChar w:fldCharType="end"/>
          </w:r>
        </w:p>
        <w:p>
          <w:pPr>
            <w:pStyle w:val="42"/>
            <w:tabs>
              <w:tab w:val="left" w:pos="1200"/>
              <w:tab w:val="right" w:leader="dot" w:pos="8302"/>
            </w:tabs>
          </w:pPr>
          <w:r>
            <w:fldChar w:fldCharType="begin"/>
          </w:r>
          <w:r>
            <w:instrText xml:space="preserve"> HYPERLINK \l "_Toc35951348" </w:instrText>
          </w:r>
          <w:r>
            <w:fldChar w:fldCharType="separate"/>
          </w:r>
          <w:r>
            <w:rPr>
              <w:rStyle w:val="63"/>
              <w:rFonts w:ascii="宋体" w:hAnsi="宋体" w:eastAsia="宋体" w:cs="宋体"/>
            </w:rPr>
            <w:t>8.5.</w:t>
          </w:r>
          <w:r>
            <w:tab/>
          </w:r>
          <w:r>
            <w:rPr>
              <w:rStyle w:val="63"/>
              <w:rFonts w:ascii="宋体" w:hAnsi="宋体" w:eastAsia="宋体" w:cs="宋体"/>
            </w:rPr>
            <w:t>亚洲商学院_关注我的人</w:t>
          </w:r>
          <w:r>
            <w:tab/>
          </w:r>
          <w:r>
            <w:fldChar w:fldCharType="begin"/>
          </w:r>
          <w:r>
            <w:instrText xml:space="preserve"> PAGEREF _Toc35951348 \h </w:instrText>
          </w:r>
          <w:r>
            <w:fldChar w:fldCharType="separate"/>
          </w:r>
          <w:r>
            <w:t>28</w:t>
          </w:r>
          <w:r>
            <w:fldChar w:fldCharType="end"/>
          </w:r>
          <w:r>
            <w:fldChar w:fldCharType="end"/>
          </w:r>
        </w:p>
        <w:p>
          <w:pPr>
            <w:pStyle w:val="29"/>
            <w:tabs>
              <w:tab w:val="right" w:leader="dot" w:pos="8302"/>
            </w:tabs>
          </w:pPr>
          <w:r>
            <w:fldChar w:fldCharType="begin"/>
          </w:r>
          <w:r>
            <w:instrText xml:space="preserve"> HYPERLINK \l "_Toc35951350" </w:instrText>
          </w:r>
          <w:r>
            <w:fldChar w:fldCharType="separate"/>
          </w:r>
          <w:r>
            <w:rPr>
              <w:rStyle w:val="63"/>
              <w:rFonts w:ascii="宋体" w:hAnsi="宋体" w:cs="宋体"/>
            </w:rPr>
            <w:t>需求描述</w:t>
          </w:r>
          <w:r>
            <w:tab/>
          </w:r>
          <w:r>
            <w:fldChar w:fldCharType="begin"/>
          </w:r>
          <w:r>
            <w:instrText xml:space="preserve"> PAGEREF _Toc35951350 \h </w:instrText>
          </w:r>
          <w:r>
            <w:fldChar w:fldCharType="separate"/>
          </w:r>
          <w:r>
            <w:t>28</w:t>
          </w:r>
          <w:r>
            <w:fldChar w:fldCharType="end"/>
          </w:r>
          <w:r>
            <w:fldChar w:fldCharType="end"/>
          </w:r>
        </w:p>
        <w:p>
          <w:pPr>
            <w:pStyle w:val="29"/>
            <w:tabs>
              <w:tab w:val="right" w:leader="dot" w:pos="8302"/>
            </w:tabs>
          </w:pPr>
          <w:r>
            <w:fldChar w:fldCharType="begin"/>
          </w:r>
          <w:r>
            <w:instrText xml:space="preserve"> HYPERLINK \l "_Toc35951351" </w:instrText>
          </w:r>
          <w:r>
            <w:fldChar w:fldCharType="separate"/>
          </w:r>
          <w:r>
            <w:rPr>
              <w:rStyle w:val="63"/>
              <w:rFonts w:ascii="宋体" w:hAnsi="宋体" w:cs="宋体"/>
            </w:rPr>
            <w:t>需求详细描述</w:t>
          </w:r>
          <w:r>
            <w:tab/>
          </w:r>
          <w:r>
            <w:fldChar w:fldCharType="begin"/>
          </w:r>
          <w:r>
            <w:instrText xml:space="preserve"> PAGEREF _Toc35951351 \h </w:instrText>
          </w:r>
          <w:r>
            <w:fldChar w:fldCharType="separate"/>
          </w:r>
          <w:r>
            <w:t>28</w:t>
          </w:r>
          <w:r>
            <w:fldChar w:fldCharType="end"/>
          </w:r>
          <w:r>
            <w:fldChar w:fldCharType="end"/>
          </w:r>
        </w:p>
        <w:p>
          <w:pPr>
            <w:pStyle w:val="29"/>
            <w:tabs>
              <w:tab w:val="right" w:leader="dot" w:pos="8302"/>
            </w:tabs>
          </w:pPr>
          <w:r>
            <w:fldChar w:fldCharType="begin"/>
          </w:r>
          <w:r>
            <w:instrText xml:space="preserve"> HYPERLINK \l "_Toc35951352" </w:instrText>
          </w:r>
          <w:r>
            <w:fldChar w:fldCharType="separate"/>
          </w:r>
          <w:r>
            <w:rPr>
              <w:rStyle w:val="63"/>
              <w:rFonts w:ascii="宋体" w:hAnsi="宋体" w:cs="宋体"/>
            </w:rPr>
            <w:t>界面效果</w:t>
          </w:r>
          <w:r>
            <w:tab/>
          </w:r>
          <w:r>
            <w:fldChar w:fldCharType="begin"/>
          </w:r>
          <w:r>
            <w:instrText xml:space="preserve"> PAGEREF _Toc35951352 \h </w:instrText>
          </w:r>
          <w:r>
            <w:fldChar w:fldCharType="separate"/>
          </w:r>
          <w:r>
            <w:t>28</w:t>
          </w:r>
          <w:r>
            <w:fldChar w:fldCharType="end"/>
          </w:r>
          <w:r>
            <w:fldChar w:fldCharType="end"/>
          </w:r>
        </w:p>
        <w:p>
          <w:pPr>
            <w:pStyle w:val="29"/>
            <w:tabs>
              <w:tab w:val="right" w:leader="dot" w:pos="8302"/>
            </w:tabs>
          </w:pPr>
          <w:r>
            <w:fldChar w:fldCharType="begin"/>
          </w:r>
          <w:r>
            <w:instrText xml:space="preserve"> HYPERLINK \l "_Toc35951353" </w:instrText>
          </w:r>
          <w:r>
            <w:fldChar w:fldCharType="separate"/>
          </w:r>
          <w:r>
            <w:rPr>
              <w:rStyle w:val="63"/>
              <w:rFonts w:ascii="宋体" w:hAnsi="宋体" w:cs="宋体"/>
            </w:rPr>
            <w:t>实现要求</w:t>
          </w:r>
          <w:r>
            <w:tab/>
          </w:r>
          <w:r>
            <w:fldChar w:fldCharType="begin"/>
          </w:r>
          <w:r>
            <w:instrText xml:space="preserve"> PAGEREF _Toc35951353 \h </w:instrText>
          </w:r>
          <w:r>
            <w:fldChar w:fldCharType="separate"/>
          </w:r>
          <w:r>
            <w:t>29</w:t>
          </w:r>
          <w:r>
            <w:fldChar w:fldCharType="end"/>
          </w:r>
          <w:r>
            <w:fldChar w:fldCharType="end"/>
          </w:r>
        </w:p>
        <w:p>
          <w:pPr>
            <w:pStyle w:val="42"/>
            <w:tabs>
              <w:tab w:val="left" w:pos="1200"/>
              <w:tab w:val="right" w:leader="dot" w:pos="8302"/>
            </w:tabs>
          </w:pPr>
          <w:r>
            <w:fldChar w:fldCharType="begin"/>
          </w:r>
          <w:r>
            <w:instrText xml:space="preserve"> HYPERLINK \l "_Toc35951354" </w:instrText>
          </w:r>
          <w:r>
            <w:fldChar w:fldCharType="separate"/>
          </w:r>
          <w:r>
            <w:rPr>
              <w:rStyle w:val="63"/>
              <w:rFonts w:ascii="宋体" w:hAnsi="宋体" w:eastAsia="宋体" w:cs="宋体"/>
            </w:rPr>
            <w:t>8.6.</w:t>
          </w:r>
          <w:r>
            <w:tab/>
          </w:r>
          <w:r>
            <w:rPr>
              <w:rStyle w:val="63"/>
              <w:rFonts w:ascii="宋体" w:hAnsi="宋体" w:eastAsia="宋体" w:cs="宋体"/>
            </w:rPr>
            <w:t>亚洲商学院_订单</w:t>
          </w:r>
          <w:r>
            <w:tab/>
          </w:r>
          <w:r>
            <w:fldChar w:fldCharType="begin"/>
          </w:r>
          <w:r>
            <w:instrText xml:space="preserve"> PAGEREF _Toc35951354 \h </w:instrText>
          </w:r>
          <w:r>
            <w:fldChar w:fldCharType="separate"/>
          </w:r>
          <w:r>
            <w:t>29</w:t>
          </w:r>
          <w:r>
            <w:fldChar w:fldCharType="end"/>
          </w:r>
          <w:r>
            <w:fldChar w:fldCharType="end"/>
          </w:r>
        </w:p>
        <w:p>
          <w:pPr>
            <w:pStyle w:val="29"/>
            <w:tabs>
              <w:tab w:val="right" w:leader="dot" w:pos="8302"/>
            </w:tabs>
          </w:pPr>
          <w:r>
            <w:fldChar w:fldCharType="begin"/>
          </w:r>
          <w:r>
            <w:instrText xml:space="preserve"> HYPERLINK \l "_Toc35951356" </w:instrText>
          </w:r>
          <w:r>
            <w:fldChar w:fldCharType="separate"/>
          </w:r>
          <w:r>
            <w:rPr>
              <w:rStyle w:val="63"/>
              <w:rFonts w:ascii="宋体" w:hAnsi="宋体" w:cs="宋体"/>
            </w:rPr>
            <w:t>需求描述</w:t>
          </w:r>
          <w:r>
            <w:tab/>
          </w:r>
          <w:r>
            <w:fldChar w:fldCharType="begin"/>
          </w:r>
          <w:r>
            <w:instrText xml:space="preserve"> PAGEREF _Toc35951356 \h </w:instrText>
          </w:r>
          <w:r>
            <w:fldChar w:fldCharType="separate"/>
          </w:r>
          <w:r>
            <w:t>29</w:t>
          </w:r>
          <w:r>
            <w:fldChar w:fldCharType="end"/>
          </w:r>
          <w:r>
            <w:fldChar w:fldCharType="end"/>
          </w:r>
        </w:p>
        <w:p>
          <w:pPr>
            <w:pStyle w:val="29"/>
            <w:tabs>
              <w:tab w:val="right" w:leader="dot" w:pos="8302"/>
            </w:tabs>
          </w:pPr>
          <w:r>
            <w:fldChar w:fldCharType="begin"/>
          </w:r>
          <w:r>
            <w:instrText xml:space="preserve"> HYPERLINK \l "_Toc35951357" </w:instrText>
          </w:r>
          <w:r>
            <w:fldChar w:fldCharType="separate"/>
          </w:r>
          <w:r>
            <w:rPr>
              <w:rStyle w:val="63"/>
              <w:rFonts w:ascii="宋体" w:hAnsi="宋体" w:cs="宋体"/>
            </w:rPr>
            <w:t>需求详细描述</w:t>
          </w:r>
          <w:r>
            <w:tab/>
          </w:r>
          <w:r>
            <w:fldChar w:fldCharType="begin"/>
          </w:r>
          <w:r>
            <w:instrText xml:space="preserve"> PAGEREF _Toc35951357 \h </w:instrText>
          </w:r>
          <w:r>
            <w:fldChar w:fldCharType="separate"/>
          </w:r>
          <w:r>
            <w:t>29</w:t>
          </w:r>
          <w:r>
            <w:fldChar w:fldCharType="end"/>
          </w:r>
          <w:r>
            <w:fldChar w:fldCharType="end"/>
          </w:r>
        </w:p>
        <w:p>
          <w:pPr>
            <w:pStyle w:val="29"/>
            <w:tabs>
              <w:tab w:val="right" w:leader="dot" w:pos="8302"/>
            </w:tabs>
          </w:pPr>
          <w:r>
            <w:fldChar w:fldCharType="begin"/>
          </w:r>
          <w:r>
            <w:instrText xml:space="preserve"> HYPERLINK \l "_Toc35951358" </w:instrText>
          </w:r>
          <w:r>
            <w:fldChar w:fldCharType="separate"/>
          </w:r>
          <w:r>
            <w:rPr>
              <w:rStyle w:val="63"/>
              <w:rFonts w:ascii="宋体" w:hAnsi="宋体" w:cs="宋体"/>
            </w:rPr>
            <w:t>界面效果</w:t>
          </w:r>
          <w:r>
            <w:tab/>
          </w:r>
          <w:r>
            <w:fldChar w:fldCharType="begin"/>
          </w:r>
          <w:r>
            <w:instrText xml:space="preserve"> PAGEREF _Toc35951358 \h </w:instrText>
          </w:r>
          <w:r>
            <w:fldChar w:fldCharType="separate"/>
          </w:r>
          <w:r>
            <w:t>29</w:t>
          </w:r>
          <w:r>
            <w:fldChar w:fldCharType="end"/>
          </w:r>
          <w:r>
            <w:fldChar w:fldCharType="end"/>
          </w:r>
        </w:p>
        <w:p>
          <w:pPr>
            <w:pStyle w:val="29"/>
            <w:tabs>
              <w:tab w:val="right" w:leader="dot" w:pos="8302"/>
            </w:tabs>
          </w:pPr>
          <w:r>
            <w:fldChar w:fldCharType="begin"/>
          </w:r>
          <w:r>
            <w:instrText xml:space="preserve"> HYPERLINK \l "_Toc35951359" </w:instrText>
          </w:r>
          <w:r>
            <w:fldChar w:fldCharType="separate"/>
          </w:r>
          <w:r>
            <w:rPr>
              <w:rStyle w:val="63"/>
              <w:rFonts w:ascii="宋体" w:hAnsi="宋体" w:cs="宋体"/>
            </w:rPr>
            <w:t>实现要求</w:t>
          </w:r>
          <w:r>
            <w:tab/>
          </w:r>
          <w:r>
            <w:fldChar w:fldCharType="begin"/>
          </w:r>
          <w:r>
            <w:instrText xml:space="preserve"> PAGEREF _Toc35951359 \h </w:instrText>
          </w:r>
          <w:r>
            <w:fldChar w:fldCharType="separate"/>
          </w:r>
          <w:r>
            <w:t>30</w:t>
          </w:r>
          <w:r>
            <w:fldChar w:fldCharType="end"/>
          </w:r>
          <w:r>
            <w:fldChar w:fldCharType="end"/>
          </w:r>
        </w:p>
        <w:p>
          <w:pPr>
            <w:pStyle w:val="42"/>
            <w:tabs>
              <w:tab w:val="left" w:pos="1200"/>
              <w:tab w:val="right" w:leader="dot" w:pos="8302"/>
            </w:tabs>
          </w:pPr>
          <w:r>
            <w:fldChar w:fldCharType="begin"/>
          </w:r>
          <w:r>
            <w:instrText xml:space="preserve"> HYPERLINK \l "_Toc35951360" </w:instrText>
          </w:r>
          <w:r>
            <w:fldChar w:fldCharType="separate"/>
          </w:r>
          <w:r>
            <w:rPr>
              <w:rStyle w:val="63"/>
              <w:rFonts w:ascii="宋体" w:hAnsi="宋体" w:eastAsia="宋体" w:cs="宋体"/>
            </w:rPr>
            <w:t>8.7.</w:t>
          </w:r>
          <w:r>
            <w:tab/>
          </w:r>
          <w:r>
            <w:rPr>
              <w:rStyle w:val="63"/>
              <w:rFonts w:ascii="宋体" w:hAnsi="宋体" w:eastAsia="宋体" w:cs="宋体"/>
            </w:rPr>
            <w:t>亚洲商学院_卡券</w:t>
          </w:r>
          <w:r>
            <w:tab/>
          </w:r>
          <w:r>
            <w:fldChar w:fldCharType="begin"/>
          </w:r>
          <w:r>
            <w:instrText xml:space="preserve"> PAGEREF _Toc35951360 \h </w:instrText>
          </w:r>
          <w:r>
            <w:fldChar w:fldCharType="separate"/>
          </w:r>
          <w:r>
            <w:t>30</w:t>
          </w:r>
          <w:r>
            <w:fldChar w:fldCharType="end"/>
          </w:r>
          <w:r>
            <w:fldChar w:fldCharType="end"/>
          </w:r>
        </w:p>
        <w:p>
          <w:pPr>
            <w:pStyle w:val="29"/>
            <w:tabs>
              <w:tab w:val="right" w:leader="dot" w:pos="8302"/>
            </w:tabs>
          </w:pPr>
          <w:r>
            <w:fldChar w:fldCharType="begin"/>
          </w:r>
          <w:r>
            <w:instrText xml:space="preserve"> HYPERLINK \l "_Toc35951362" </w:instrText>
          </w:r>
          <w:r>
            <w:fldChar w:fldCharType="separate"/>
          </w:r>
          <w:r>
            <w:rPr>
              <w:rStyle w:val="63"/>
              <w:rFonts w:ascii="宋体" w:hAnsi="宋体" w:cs="宋体"/>
            </w:rPr>
            <w:t>需求描述</w:t>
          </w:r>
          <w:r>
            <w:tab/>
          </w:r>
          <w:r>
            <w:fldChar w:fldCharType="begin"/>
          </w:r>
          <w:r>
            <w:instrText xml:space="preserve"> PAGEREF _Toc35951362 \h </w:instrText>
          </w:r>
          <w:r>
            <w:fldChar w:fldCharType="separate"/>
          </w:r>
          <w:r>
            <w:t>30</w:t>
          </w:r>
          <w:r>
            <w:fldChar w:fldCharType="end"/>
          </w:r>
          <w:r>
            <w:fldChar w:fldCharType="end"/>
          </w:r>
        </w:p>
        <w:p>
          <w:pPr>
            <w:pStyle w:val="29"/>
            <w:tabs>
              <w:tab w:val="right" w:leader="dot" w:pos="8302"/>
            </w:tabs>
          </w:pPr>
          <w:r>
            <w:fldChar w:fldCharType="begin"/>
          </w:r>
          <w:r>
            <w:instrText xml:space="preserve"> HYPERLINK \l "_Toc35951363" </w:instrText>
          </w:r>
          <w:r>
            <w:fldChar w:fldCharType="separate"/>
          </w:r>
          <w:r>
            <w:rPr>
              <w:rStyle w:val="63"/>
              <w:rFonts w:ascii="宋体" w:hAnsi="宋体" w:cs="宋体"/>
            </w:rPr>
            <w:t>需求详细描述</w:t>
          </w:r>
          <w:r>
            <w:tab/>
          </w:r>
          <w:r>
            <w:fldChar w:fldCharType="begin"/>
          </w:r>
          <w:r>
            <w:instrText xml:space="preserve"> PAGEREF _Toc35951363 \h </w:instrText>
          </w:r>
          <w:r>
            <w:fldChar w:fldCharType="separate"/>
          </w:r>
          <w:r>
            <w:t>30</w:t>
          </w:r>
          <w:r>
            <w:fldChar w:fldCharType="end"/>
          </w:r>
          <w:r>
            <w:fldChar w:fldCharType="end"/>
          </w:r>
        </w:p>
        <w:p>
          <w:pPr>
            <w:pStyle w:val="29"/>
            <w:tabs>
              <w:tab w:val="right" w:leader="dot" w:pos="8302"/>
            </w:tabs>
          </w:pPr>
          <w:r>
            <w:fldChar w:fldCharType="begin"/>
          </w:r>
          <w:r>
            <w:instrText xml:space="preserve"> HYPERLINK \l "_Toc35951364" </w:instrText>
          </w:r>
          <w:r>
            <w:fldChar w:fldCharType="separate"/>
          </w:r>
          <w:r>
            <w:rPr>
              <w:rStyle w:val="63"/>
              <w:rFonts w:ascii="宋体" w:hAnsi="宋体" w:cs="宋体"/>
            </w:rPr>
            <w:t>界面效果</w:t>
          </w:r>
          <w:r>
            <w:tab/>
          </w:r>
          <w:r>
            <w:fldChar w:fldCharType="begin"/>
          </w:r>
          <w:r>
            <w:instrText xml:space="preserve"> PAGEREF _Toc35951364 \h </w:instrText>
          </w:r>
          <w:r>
            <w:fldChar w:fldCharType="separate"/>
          </w:r>
          <w:r>
            <w:t>31</w:t>
          </w:r>
          <w:r>
            <w:fldChar w:fldCharType="end"/>
          </w:r>
          <w:r>
            <w:fldChar w:fldCharType="end"/>
          </w:r>
        </w:p>
        <w:p>
          <w:pPr>
            <w:pStyle w:val="29"/>
            <w:tabs>
              <w:tab w:val="right" w:leader="dot" w:pos="8302"/>
            </w:tabs>
          </w:pPr>
          <w:r>
            <w:fldChar w:fldCharType="begin"/>
          </w:r>
          <w:r>
            <w:instrText xml:space="preserve"> HYPERLINK \l "_Toc35951365" </w:instrText>
          </w:r>
          <w:r>
            <w:fldChar w:fldCharType="separate"/>
          </w:r>
          <w:r>
            <w:rPr>
              <w:rStyle w:val="63"/>
              <w:rFonts w:ascii="宋体" w:hAnsi="宋体" w:cs="宋体"/>
            </w:rPr>
            <w:t>实现要求</w:t>
          </w:r>
          <w:r>
            <w:tab/>
          </w:r>
          <w:r>
            <w:fldChar w:fldCharType="begin"/>
          </w:r>
          <w:r>
            <w:instrText xml:space="preserve"> PAGEREF _Toc35951365 \h </w:instrText>
          </w:r>
          <w:r>
            <w:fldChar w:fldCharType="separate"/>
          </w:r>
          <w:r>
            <w:t>31</w:t>
          </w:r>
          <w:r>
            <w:fldChar w:fldCharType="end"/>
          </w:r>
          <w:r>
            <w:fldChar w:fldCharType="end"/>
          </w:r>
        </w:p>
        <w:p>
          <w:pPr>
            <w:pStyle w:val="42"/>
            <w:tabs>
              <w:tab w:val="left" w:pos="1200"/>
              <w:tab w:val="right" w:leader="dot" w:pos="8302"/>
            </w:tabs>
          </w:pPr>
          <w:r>
            <w:fldChar w:fldCharType="begin"/>
          </w:r>
          <w:r>
            <w:instrText xml:space="preserve"> HYPERLINK \l "_Toc35951366" </w:instrText>
          </w:r>
          <w:r>
            <w:fldChar w:fldCharType="separate"/>
          </w:r>
          <w:r>
            <w:rPr>
              <w:rStyle w:val="63"/>
              <w:rFonts w:ascii="宋体" w:hAnsi="宋体" w:eastAsia="宋体" w:cs="宋体"/>
            </w:rPr>
            <w:t>8.8.</w:t>
          </w:r>
          <w:r>
            <w:tab/>
          </w:r>
          <w:r>
            <w:rPr>
              <w:rStyle w:val="63"/>
              <w:rFonts w:ascii="宋体" w:hAnsi="宋体" w:eastAsia="宋体" w:cs="宋体"/>
            </w:rPr>
            <w:t>亚洲商学院_试听记录</w:t>
          </w:r>
          <w:r>
            <w:tab/>
          </w:r>
          <w:r>
            <w:fldChar w:fldCharType="begin"/>
          </w:r>
          <w:r>
            <w:instrText xml:space="preserve"> PAGEREF _Toc35951366 \h </w:instrText>
          </w:r>
          <w:r>
            <w:fldChar w:fldCharType="separate"/>
          </w:r>
          <w:r>
            <w:t>31</w:t>
          </w:r>
          <w:r>
            <w:fldChar w:fldCharType="end"/>
          </w:r>
          <w:r>
            <w:fldChar w:fldCharType="end"/>
          </w:r>
        </w:p>
        <w:p>
          <w:pPr>
            <w:pStyle w:val="29"/>
            <w:tabs>
              <w:tab w:val="right" w:leader="dot" w:pos="8302"/>
            </w:tabs>
          </w:pPr>
          <w:r>
            <w:fldChar w:fldCharType="begin"/>
          </w:r>
          <w:r>
            <w:instrText xml:space="preserve"> HYPERLINK \l "_Toc35951368" </w:instrText>
          </w:r>
          <w:r>
            <w:fldChar w:fldCharType="separate"/>
          </w:r>
          <w:r>
            <w:rPr>
              <w:rStyle w:val="63"/>
              <w:rFonts w:ascii="宋体" w:hAnsi="宋体" w:cs="宋体"/>
            </w:rPr>
            <w:t>需求描述</w:t>
          </w:r>
          <w:r>
            <w:tab/>
          </w:r>
          <w:r>
            <w:fldChar w:fldCharType="begin"/>
          </w:r>
          <w:r>
            <w:instrText xml:space="preserve"> PAGEREF _Toc35951368 \h </w:instrText>
          </w:r>
          <w:r>
            <w:fldChar w:fldCharType="separate"/>
          </w:r>
          <w:r>
            <w:t>31</w:t>
          </w:r>
          <w:r>
            <w:fldChar w:fldCharType="end"/>
          </w:r>
          <w:r>
            <w:fldChar w:fldCharType="end"/>
          </w:r>
        </w:p>
        <w:p>
          <w:pPr>
            <w:pStyle w:val="29"/>
            <w:tabs>
              <w:tab w:val="right" w:leader="dot" w:pos="8302"/>
            </w:tabs>
          </w:pPr>
          <w:r>
            <w:fldChar w:fldCharType="begin"/>
          </w:r>
          <w:r>
            <w:instrText xml:space="preserve"> HYPERLINK \l "_Toc35951369" </w:instrText>
          </w:r>
          <w:r>
            <w:fldChar w:fldCharType="separate"/>
          </w:r>
          <w:r>
            <w:rPr>
              <w:rStyle w:val="63"/>
              <w:rFonts w:ascii="宋体" w:hAnsi="宋体" w:cs="宋体"/>
            </w:rPr>
            <w:t>需求详细描述</w:t>
          </w:r>
          <w:r>
            <w:tab/>
          </w:r>
          <w:r>
            <w:fldChar w:fldCharType="begin"/>
          </w:r>
          <w:r>
            <w:instrText xml:space="preserve"> PAGEREF _Toc35951369 \h </w:instrText>
          </w:r>
          <w:r>
            <w:fldChar w:fldCharType="separate"/>
          </w:r>
          <w:r>
            <w:t>32</w:t>
          </w:r>
          <w:r>
            <w:fldChar w:fldCharType="end"/>
          </w:r>
          <w:r>
            <w:fldChar w:fldCharType="end"/>
          </w:r>
        </w:p>
        <w:p>
          <w:pPr>
            <w:pStyle w:val="29"/>
            <w:tabs>
              <w:tab w:val="right" w:leader="dot" w:pos="8302"/>
            </w:tabs>
          </w:pPr>
          <w:r>
            <w:fldChar w:fldCharType="begin"/>
          </w:r>
          <w:r>
            <w:instrText xml:space="preserve"> HYPERLINK \l "_Toc35951370" </w:instrText>
          </w:r>
          <w:r>
            <w:fldChar w:fldCharType="separate"/>
          </w:r>
          <w:r>
            <w:rPr>
              <w:rStyle w:val="63"/>
              <w:rFonts w:ascii="宋体" w:hAnsi="宋体" w:cs="宋体"/>
            </w:rPr>
            <w:t>界面效果</w:t>
          </w:r>
          <w:r>
            <w:tab/>
          </w:r>
          <w:r>
            <w:fldChar w:fldCharType="begin"/>
          </w:r>
          <w:r>
            <w:instrText xml:space="preserve"> PAGEREF _Toc35951370 \h </w:instrText>
          </w:r>
          <w:r>
            <w:fldChar w:fldCharType="separate"/>
          </w:r>
          <w:r>
            <w:t>32</w:t>
          </w:r>
          <w:r>
            <w:fldChar w:fldCharType="end"/>
          </w:r>
          <w:r>
            <w:fldChar w:fldCharType="end"/>
          </w:r>
        </w:p>
        <w:p>
          <w:pPr>
            <w:pStyle w:val="29"/>
            <w:tabs>
              <w:tab w:val="right" w:leader="dot" w:pos="8302"/>
            </w:tabs>
          </w:pPr>
          <w:r>
            <w:fldChar w:fldCharType="begin"/>
          </w:r>
          <w:r>
            <w:instrText xml:space="preserve"> HYPERLINK \l "_Toc35951371" </w:instrText>
          </w:r>
          <w:r>
            <w:fldChar w:fldCharType="separate"/>
          </w:r>
          <w:r>
            <w:rPr>
              <w:rStyle w:val="63"/>
              <w:rFonts w:ascii="宋体" w:hAnsi="宋体" w:cs="宋体"/>
            </w:rPr>
            <w:t>实现要求</w:t>
          </w:r>
          <w:r>
            <w:tab/>
          </w:r>
          <w:r>
            <w:fldChar w:fldCharType="begin"/>
          </w:r>
          <w:r>
            <w:instrText xml:space="preserve"> PAGEREF _Toc35951371 \h </w:instrText>
          </w:r>
          <w:r>
            <w:fldChar w:fldCharType="separate"/>
          </w:r>
          <w:r>
            <w:t>32</w:t>
          </w:r>
          <w:r>
            <w:fldChar w:fldCharType="end"/>
          </w:r>
          <w:r>
            <w:fldChar w:fldCharType="end"/>
          </w:r>
        </w:p>
        <w:p>
          <w:pPr>
            <w:pStyle w:val="42"/>
            <w:tabs>
              <w:tab w:val="left" w:pos="1200"/>
              <w:tab w:val="right" w:leader="dot" w:pos="8302"/>
            </w:tabs>
          </w:pPr>
          <w:r>
            <w:fldChar w:fldCharType="begin"/>
          </w:r>
          <w:r>
            <w:instrText xml:space="preserve"> HYPERLINK \l "_Toc35951372" </w:instrText>
          </w:r>
          <w:r>
            <w:fldChar w:fldCharType="separate"/>
          </w:r>
          <w:r>
            <w:rPr>
              <w:rStyle w:val="63"/>
              <w:rFonts w:ascii="宋体" w:hAnsi="宋体" w:eastAsia="宋体" w:cs="宋体"/>
            </w:rPr>
            <w:t>8.9.</w:t>
          </w:r>
          <w:r>
            <w:tab/>
          </w:r>
          <w:r>
            <w:rPr>
              <w:rStyle w:val="63"/>
              <w:rFonts w:ascii="宋体" w:hAnsi="宋体" w:eastAsia="宋体" w:cs="宋体"/>
            </w:rPr>
            <w:t>亚洲商学院_下载</w:t>
          </w:r>
          <w:r>
            <w:tab/>
          </w:r>
          <w:r>
            <w:fldChar w:fldCharType="begin"/>
          </w:r>
          <w:r>
            <w:instrText xml:space="preserve"> PAGEREF _Toc35951372 \h </w:instrText>
          </w:r>
          <w:r>
            <w:fldChar w:fldCharType="separate"/>
          </w:r>
          <w:r>
            <w:t>33</w:t>
          </w:r>
          <w:r>
            <w:fldChar w:fldCharType="end"/>
          </w:r>
          <w:r>
            <w:fldChar w:fldCharType="end"/>
          </w:r>
        </w:p>
        <w:p>
          <w:pPr>
            <w:pStyle w:val="29"/>
            <w:tabs>
              <w:tab w:val="right" w:leader="dot" w:pos="8302"/>
            </w:tabs>
          </w:pPr>
          <w:r>
            <w:fldChar w:fldCharType="begin"/>
          </w:r>
          <w:r>
            <w:instrText xml:space="preserve"> HYPERLINK \l "_Toc35951374" </w:instrText>
          </w:r>
          <w:r>
            <w:fldChar w:fldCharType="separate"/>
          </w:r>
          <w:r>
            <w:rPr>
              <w:rStyle w:val="63"/>
              <w:rFonts w:ascii="宋体" w:hAnsi="宋体" w:cs="宋体"/>
            </w:rPr>
            <w:t>需求描述</w:t>
          </w:r>
          <w:r>
            <w:tab/>
          </w:r>
          <w:r>
            <w:fldChar w:fldCharType="begin"/>
          </w:r>
          <w:r>
            <w:instrText xml:space="preserve"> PAGEREF _Toc35951374 \h </w:instrText>
          </w:r>
          <w:r>
            <w:fldChar w:fldCharType="separate"/>
          </w:r>
          <w:r>
            <w:t>33</w:t>
          </w:r>
          <w:r>
            <w:fldChar w:fldCharType="end"/>
          </w:r>
          <w:r>
            <w:fldChar w:fldCharType="end"/>
          </w:r>
        </w:p>
        <w:p>
          <w:pPr>
            <w:pStyle w:val="29"/>
            <w:tabs>
              <w:tab w:val="right" w:leader="dot" w:pos="8302"/>
            </w:tabs>
          </w:pPr>
          <w:r>
            <w:fldChar w:fldCharType="begin"/>
          </w:r>
          <w:r>
            <w:instrText xml:space="preserve"> HYPERLINK \l "_Toc35951375" </w:instrText>
          </w:r>
          <w:r>
            <w:fldChar w:fldCharType="separate"/>
          </w:r>
          <w:r>
            <w:rPr>
              <w:rStyle w:val="63"/>
              <w:rFonts w:ascii="宋体" w:hAnsi="宋体" w:cs="宋体"/>
            </w:rPr>
            <w:t>需求详情描述</w:t>
          </w:r>
          <w:r>
            <w:tab/>
          </w:r>
          <w:r>
            <w:fldChar w:fldCharType="begin"/>
          </w:r>
          <w:r>
            <w:instrText xml:space="preserve"> PAGEREF _Toc35951375 \h </w:instrText>
          </w:r>
          <w:r>
            <w:fldChar w:fldCharType="separate"/>
          </w:r>
          <w:r>
            <w:t>33</w:t>
          </w:r>
          <w:r>
            <w:fldChar w:fldCharType="end"/>
          </w:r>
          <w:r>
            <w:fldChar w:fldCharType="end"/>
          </w:r>
        </w:p>
        <w:p>
          <w:pPr>
            <w:pStyle w:val="29"/>
            <w:tabs>
              <w:tab w:val="right" w:leader="dot" w:pos="8302"/>
            </w:tabs>
          </w:pPr>
          <w:r>
            <w:fldChar w:fldCharType="begin"/>
          </w:r>
          <w:r>
            <w:instrText xml:space="preserve"> HYPERLINK \l "_Toc35951376" </w:instrText>
          </w:r>
          <w:r>
            <w:fldChar w:fldCharType="separate"/>
          </w:r>
          <w:r>
            <w:rPr>
              <w:rStyle w:val="63"/>
              <w:rFonts w:ascii="宋体" w:hAnsi="宋体" w:cs="宋体"/>
            </w:rPr>
            <w:t>界面效果</w:t>
          </w:r>
          <w:r>
            <w:tab/>
          </w:r>
          <w:r>
            <w:fldChar w:fldCharType="begin"/>
          </w:r>
          <w:r>
            <w:instrText xml:space="preserve"> PAGEREF _Toc35951376 \h </w:instrText>
          </w:r>
          <w:r>
            <w:fldChar w:fldCharType="separate"/>
          </w:r>
          <w:r>
            <w:t>33</w:t>
          </w:r>
          <w:r>
            <w:fldChar w:fldCharType="end"/>
          </w:r>
          <w:r>
            <w:fldChar w:fldCharType="end"/>
          </w:r>
        </w:p>
        <w:p>
          <w:pPr>
            <w:pStyle w:val="29"/>
            <w:tabs>
              <w:tab w:val="right" w:leader="dot" w:pos="8302"/>
            </w:tabs>
          </w:pPr>
          <w:r>
            <w:fldChar w:fldCharType="begin"/>
          </w:r>
          <w:r>
            <w:instrText xml:space="preserve"> HYPERLINK \l "_Toc35951377" </w:instrText>
          </w:r>
          <w:r>
            <w:fldChar w:fldCharType="separate"/>
          </w:r>
          <w:r>
            <w:rPr>
              <w:rStyle w:val="63"/>
              <w:rFonts w:ascii="宋体" w:hAnsi="宋体" w:cs="宋体"/>
            </w:rPr>
            <w:t>实现要求</w:t>
          </w:r>
          <w:r>
            <w:tab/>
          </w:r>
          <w:r>
            <w:fldChar w:fldCharType="begin"/>
          </w:r>
          <w:r>
            <w:instrText xml:space="preserve"> PAGEREF _Toc35951377 \h </w:instrText>
          </w:r>
          <w:r>
            <w:fldChar w:fldCharType="separate"/>
          </w:r>
          <w:r>
            <w:t>33</w:t>
          </w:r>
          <w:r>
            <w:fldChar w:fldCharType="end"/>
          </w:r>
          <w:r>
            <w:fldChar w:fldCharType="end"/>
          </w:r>
        </w:p>
        <w:p>
          <w:pPr>
            <w:pStyle w:val="42"/>
            <w:tabs>
              <w:tab w:val="left" w:pos="1200"/>
              <w:tab w:val="right" w:leader="dot" w:pos="8302"/>
            </w:tabs>
          </w:pPr>
          <w:r>
            <w:fldChar w:fldCharType="begin"/>
          </w:r>
          <w:r>
            <w:instrText xml:space="preserve"> HYPERLINK \l "_Toc35951378" </w:instrText>
          </w:r>
          <w:r>
            <w:fldChar w:fldCharType="separate"/>
          </w:r>
          <w:r>
            <w:rPr>
              <w:rStyle w:val="63"/>
              <w:rFonts w:ascii="宋体" w:hAnsi="宋体" w:eastAsia="宋体" w:cs="宋体"/>
            </w:rPr>
            <w:t>8.10.</w:t>
          </w:r>
          <w:r>
            <w:tab/>
          </w:r>
          <w:r>
            <w:rPr>
              <w:rStyle w:val="63"/>
              <w:rFonts w:ascii="宋体" w:hAnsi="宋体" w:eastAsia="宋体" w:cs="宋体"/>
            </w:rPr>
            <w:t>亚洲商学院_收藏</w:t>
          </w:r>
          <w:r>
            <w:tab/>
          </w:r>
          <w:r>
            <w:fldChar w:fldCharType="begin"/>
          </w:r>
          <w:r>
            <w:instrText xml:space="preserve"> PAGEREF _Toc35951378 \h </w:instrText>
          </w:r>
          <w:r>
            <w:fldChar w:fldCharType="separate"/>
          </w:r>
          <w:r>
            <w:t>34</w:t>
          </w:r>
          <w:r>
            <w:fldChar w:fldCharType="end"/>
          </w:r>
          <w:r>
            <w:fldChar w:fldCharType="end"/>
          </w:r>
        </w:p>
        <w:p>
          <w:pPr>
            <w:pStyle w:val="29"/>
            <w:tabs>
              <w:tab w:val="right" w:leader="dot" w:pos="8302"/>
            </w:tabs>
          </w:pPr>
          <w:r>
            <w:fldChar w:fldCharType="begin"/>
          </w:r>
          <w:r>
            <w:instrText xml:space="preserve"> HYPERLINK \l "_Toc35951380" </w:instrText>
          </w:r>
          <w:r>
            <w:fldChar w:fldCharType="separate"/>
          </w:r>
          <w:r>
            <w:rPr>
              <w:rStyle w:val="63"/>
              <w:rFonts w:ascii="宋体" w:hAnsi="宋体" w:cs="宋体"/>
            </w:rPr>
            <w:t>需求描述</w:t>
          </w:r>
          <w:r>
            <w:tab/>
          </w:r>
          <w:r>
            <w:fldChar w:fldCharType="begin"/>
          </w:r>
          <w:r>
            <w:instrText xml:space="preserve"> PAGEREF _Toc35951380 \h </w:instrText>
          </w:r>
          <w:r>
            <w:fldChar w:fldCharType="separate"/>
          </w:r>
          <w:r>
            <w:t>34</w:t>
          </w:r>
          <w:r>
            <w:fldChar w:fldCharType="end"/>
          </w:r>
          <w:r>
            <w:fldChar w:fldCharType="end"/>
          </w:r>
        </w:p>
        <w:p>
          <w:pPr>
            <w:pStyle w:val="29"/>
            <w:tabs>
              <w:tab w:val="right" w:leader="dot" w:pos="8302"/>
            </w:tabs>
          </w:pPr>
          <w:r>
            <w:fldChar w:fldCharType="begin"/>
          </w:r>
          <w:r>
            <w:instrText xml:space="preserve"> HYPERLINK \l "_Toc35951381" </w:instrText>
          </w:r>
          <w:r>
            <w:fldChar w:fldCharType="separate"/>
          </w:r>
          <w:r>
            <w:rPr>
              <w:rStyle w:val="63"/>
              <w:rFonts w:ascii="宋体" w:hAnsi="宋体" w:cs="宋体"/>
            </w:rPr>
            <w:t>需求详细描述</w:t>
          </w:r>
          <w:r>
            <w:tab/>
          </w:r>
          <w:r>
            <w:fldChar w:fldCharType="begin"/>
          </w:r>
          <w:r>
            <w:instrText xml:space="preserve"> PAGEREF _Toc35951381 \h </w:instrText>
          </w:r>
          <w:r>
            <w:fldChar w:fldCharType="separate"/>
          </w:r>
          <w:r>
            <w:t>34</w:t>
          </w:r>
          <w:r>
            <w:fldChar w:fldCharType="end"/>
          </w:r>
          <w:r>
            <w:fldChar w:fldCharType="end"/>
          </w:r>
        </w:p>
        <w:p>
          <w:pPr>
            <w:pStyle w:val="29"/>
            <w:tabs>
              <w:tab w:val="right" w:leader="dot" w:pos="8302"/>
            </w:tabs>
          </w:pPr>
          <w:r>
            <w:fldChar w:fldCharType="begin"/>
          </w:r>
          <w:r>
            <w:instrText xml:space="preserve"> HYPERLINK \l "_Toc35951382" </w:instrText>
          </w:r>
          <w:r>
            <w:fldChar w:fldCharType="separate"/>
          </w:r>
          <w:r>
            <w:rPr>
              <w:rStyle w:val="63"/>
              <w:rFonts w:ascii="宋体" w:hAnsi="宋体" w:cs="宋体"/>
            </w:rPr>
            <w:t>界面效果</w:t>
          </w:r>
          <w:r>
            <w:tab/>
          </w:r>
          <w:r>
            <w:fldChar w:fldCharType="begin"/>
          </w:r>
          <w:r>
            <w:instrText xml:space="preserve"> PAGEREF _Toc35951382 \h </w:instrText>
          </w:r>
          <w:r>
            <w:fldChar w:fldCharType="separate"/>
          </w:r>
          <w:r>
            <w:t>34</w:t>
          </w:r>
          <w:r>
            <w:fldChar w:fldCharType="end"/>
          </w:r>
          <w:r>
            <w:fldChar w:fldCharType="end"/>
          </w:r>
        </w:p>
        <w:p>
          <w:pPr>
            <w:pStyle w:val="29"/>
            <w:tabs>
              <w:tab w:val="right" w:leader="dot" w:pos="8302"/>
            </w:tabs>
          </w:pPr>
          <w:r>
            <w:fldChar w:fldCharType="begin"/>
          </w:r>
          <w:r>
            <w:instrText xml:space="preserve"> HYPERLINK \l "_Toc35951383" </w:instrText>
          </w:r>
          <w:r>
            <w:fldChar w:fldCharType="separate"/>
          </w:r>
          <w:r>
            <w:rPr>
              <w:rStyle w:val="63"/>
              <w:rFonts w:ascii="宋体" w:hAnsi="宋体" w:cs="宋体"/>
            </w:rPr>
            <w:t>实现要求</w:t>
          </w:r>
          <w:r>
            <w:tab/>
          </w:r>
          <w:r>
            <w:fldChar w:fldCharType="begin"/>
          </w:r>
          <w:r>
            <w:instrText xml:space="preserve"> PAGEREF _Toc35951383 \h </w:instrText>
          </w:r>
          <w:r>
            <w:fldChar w:fldCharType="separate"/>
          </w:r>
          <w:r>
            <w:t>35</w:t>
          </w:r>
          <w:r>
            <w:fldChar w:fldCharType="end"/>
          </w:r>
          <w:r>
            <w:fldChar w:fldCharType="end"/>
          </w:r>
        </w:p>
        <w:p>
          <w:pPr>
            <w:pStyle w:val="42"/>
            <w:tabs>
              <w:tab w:val="left" w:pos="1200"/>
              <w:tab w:val="right" w:leader="dot" w:pos="8302"/>
            </w:tabs>
          </w:pPr>
          <w:r>
            <w:fldChar w:fldCharType="begin"/>
          </w:r>
          <w:r>
            <w:instrText xml:space="preserve"> HYPERLINK \l "_Toc35951384" </w:instrText>
          </w:r>
          <w:r>
            <w:fldChar w:fldCharType="separate"/>
          </w:r>
          <w:r>
            <w:rPr>
              <w:rStyle w:val="63"/>
              <w:rFonts w:ascii="宋体" w:hAnsi="宋体" w:eastAsia="宋体" w:cs="宋体"/>
            </w:rPr>
            <w:t>8.11.</w:t>
          </w:r>
          <w:r>
            <w:tab/>
          </w:r>
          <w:r>
            <w:rPr>
              <w:rStyle w:val="63"/>
              <w:rFonts w:ascii="宋体" w:hAnsi="宋体" w:eastAsia="宋体" w:cs="宋体"/>
            </w:rPr>
            <w:t>亚洲商学院_我的班级</w:t>
          </w:r>
          <w:r>
            <w:tab/>
          </w:r>
          <w:r>
            <w:fldChar w:fldCharType="begin"/>
          </w:r>
          <w:r>
            <w:instrText xml:space="preserve"> PAGEREF _Toc35951384 \h </w:instrText>
          </w:r>
          <w:r>
            <w:fldChar w:fldCharType="separate"/>
          </w:r>
          <w:r>
            <w:t>35</w:t>
          </w:r>
          <w:r>
            <w:fldChar w:fldCharType="end"/>
          </w:r>
          <w:r>
            <w:fldChar w:fldCharType="end"/>
          </w:r>
        </w:p>
        <w:p>
          <w:pPr>
            <w:pStyle w:val="29"/>
            <w:tabs>
              <w:tab w:val="right" w:leader="dot" w:pos="8302"/>
            </w:tabs>
          </w:pPr>
          <w:r>
            <w:fldChar w:fldCharType="begin"/>
          </w:r>
          <w:r>
            <w:instrText xml:space="preserve"> HYPERLINK \l "_Toc35951386" </w:instrText>
          </w:r>
          <w:r>
            <w:fldChar w:fldCharType="separate"/>
          </w:r>
          <w:r>
            <w:rPr>
              <w:rStyle w:val="63"/>
              <w:rFonts w:ascii="宋体" w:hAnsi="宋体" w:cs="宋体"/>
            </w:rPr>
            <w:t>需求描述</w:t>
          </w:r>
          <w:r>
            <w:tab/>
          </w:r>
          <w:r>
            <w:fldChar w:fldCharType="begin"/>
          </w:r>
          <w:r>
            <w:instrText xml:space="preserve"> PAGEREF _Toc35951386 \h </w:instrText>
          </w:r>
          <w:r>
            <w:fldChar w:fldCharType="separate"/>
          </w:r>
          <w:r>
            <w:t>35</w:t>
          </w:r>
          <w:r>
            <w:fldChar w:fldCharType="end"/>
          </w:r>
          <w:r>
            <w:fldChar w:fldCharType="end"/>
          </w:r>
        </w:p>
        <w:p>
          <w:pPr>
            <w:pStyle w:val="29"/>
            <w:tabs>
              <w:tab w:val="right" w:leader="dot" w:pos="8302"/>
            </w:tabs>
          </w:pPr>
          <w:r>
            <w:fldChar w:fldCharType="begin"/>
          </w:r>
          <w:r>
            <w:instrText xml:space="preserve"> HYPERLINK \l "_Toc35951387" </w:instrText>
          </w:r>
          <w:r>
            <w:fldChar w:fldCharType="separate"/>
          </w:r>
          <w:r>
            <w:rPr>
              <w:rStyle w:val="63"/>
              <w:rFonts w:ascii="宋体" w:hAnsi="宋体" w:cs="宋体"/>
            </w:rPr>
            <w:t>需求详细描述</w:t>
          </w:r>
          <w:r>
            <w:tab/>
          </w:r>
          <w:r>
            <w:fldChar w:fldCharType="begin"/>
          </w:r>
          <w:r>
            <w:instrText xml:space="preserve"> PAGEREF _Toc35951387 \h </w:instrText>
          </w:r>
          <w:r>
            <w:fldChar w:fldCharType="separate"/>
          </w:r>
          <w:r>
            <w:t>35</w:t>
          </w:r>
          <w:r>
            <w:fldChar w:fldCharType="end"/>
          </w:r>
          <w:r>
            <w:fldChar w:fldCharType="end"/>
          </w:r>
        </w:p>
        <w:p>
          <w:pPr>
            <w:pStyle w:val="29"/>
            <w:tabs>
              <w:tab w:val="right" w:leader="dot" w:pos="8302"/>
            </w:tabs>
          </w:pPr>
          <w:r>
            <w:fldChar w:fldCharType="begin"/>
          </w:r>
          <w:r>
            <w:instrText xml:space="preserve"> HYPERLINK \l "_Toc35951388" </w:instrText>
          </w:r>
          <w:r>
            <w:fldChar w:fldCharType="separate"/>
          </w:r>
          <w:r>
            <w:rPr>
              <w:rStyle w:val="63"/>
              <w:rFonts w:ascii="宋体" w:hAnsi="宋体" w:cs="宋体"/>
            </w:rPr>
            <w:t>界面效果</w:t>
          </w:r>
          <w:r>
            <w:tab/>
          </w:r>
          <w:r>
            <w:fldChar w:fldCharType="begin"/>
          </w:r>
          <w:r>
            <w:instrText xml:space="preserve"> PAGEREF _Toc35951388 \h </w:instrText>
          </w:r>
          <w:r>
            <w:fldChar w:fldCharType="separate"/>
          </w:r>
          <w:r>
            <w:t>36</w:t>
          </w:r>
          <w:r>
            <w:fldChar w:fldCharType="end"/>
          </w:r>
          <w:r>
            <w:fldChar w:fldCharType="end"/>
          </w:r>
        </w:p>
        <w:p>
          <w:pPr>
            <w:pStyle w:val="29"/>
            <w:tabs>
              <w:tab w:val="right" w:leader="dot" w:pos="8302"/>
            </w:tabs>
          </w:pPr>
          <w:r>
            <w:fldChar w:fldCharType="begin"/>
          </w:r>
          <w:r>
            <w:instrText xml:space="preserve"> HYPERLINK \l "_Toc35951389" </w:instrText>
          </w:r>
          <w:r>
            <w:fldChar w:fldCharType="separate"/>
          </w:r>
          <w:r>
            <w:rPr>
              <w:rStyle w:val="63"/>
              <w:rFonts w:ascii="宋体" w:hAnsi="宋体" w:cs="宋体"/>
            </w:rPr>
            <w:t>实现要求</w:t>
          </w:r>
          <w:r>
            <w:tab/>
          </w:r>
          <w:r>
            <w:fldChar w:fldCharType="begin"/>
          </w:r>
          <w:r>
            <w:instrText xml:space="preserve"> PAGEREF _Toc35951389 \h </w:instrText>
          </w:r>
          <w:r>
            <w:fldChar w:fldCharType="separate"/>
          </w:r>
          <w:r>
            <w:t>36</w:t>
          </w:r>
          <w:r>
            <w:fldChar w:fldCharType="end"/>
          </w:r>
          <w:r>
            <w:fldChar w:fldCharType="end"/>
          </w:r>
        </w:p>
        <w:p>
          <w:pPr>
            <w:pStyle w:val="42"/>
            <w:tabs>
              <w:tab w:val="left" w:pos="1200"/>
              <w:tab w:val="right" w:leader="dot" w:pos="8302"/>
            </w:tabs>
          </w:pPr>
          <w:r>
            <w:fldChar w:fldCharType="begin"/>
          </w:r>
          <w:r>
            <w:instrText xml:space="preserve"> HYPERLINK \l "_Toc35951390" </w:instrText>
          </w:r>
          <w:r>
            <w:fldChar w:fldCharType="separate"/>
          </w:r>
          <w:r>
            <w:rPr>
              <w:rStyle w:val="63"/>
              <w:rFonts w:ascii="宋体" w:hAnsi="宋体" w:eastAsia="宋体" w:cs="宋体"/>
            </w:rPr>
            <w:t>8.12.</w:t>
          </w:r>
          <w:r>
            <w:tab/>
          </w:r>
          <w:r>
            <w:rPr>
              <w:rStyle w:val="63"/>
              <w:rFonts w:ascii="宋体" w:hAnsi="宋体" w:eastAsia="宋体" w:cs="宋体"/>
            </w:rPr>
            <w:t>亚洲商学院_证书</w:t>
          </w:r>
          <w:r>
            <w:tab/>
          </w:r>
          <w:r>
            <w:fldChar w:fldCharType="begin"/>
          </w:r>
          <w:r>
            <w:instrText xml:space="preserve"> PAGEREF _Toc35951390 \h </w:instrText>
          </w:r>
          <w:r>
            <w:fldChar w:fldCharType="separate"/>
          </w:r>
          <w:r>
            <w:t>36</w:t>
          </w:r>
          <w:r>
            <w:fldChar w:fldCharType="end"/>
          </w:r>
          <w:r>
            <w:fldChar w:fldCharType="end"/>
          </w:r>
        </w:p>
        <w:p>
          <w:pPr>
            <w:pStyle w:val="29"/>
            <w:tabs>
              <w:tab w:val="right" w:leader="dot" w:pos="8302"/>
            </w:tabs>
          </w:pPr>
          <w:r>
            <w:fldChar w:fldCharType="begin"/>
          </w:r>
          <w:r>
            <w:instrText xml:space="preserve"> HYPERLINK \l "_Toc35951392" </w:instrText>
          </w:r>
          <w:r>
            <w:fldChar w:fldCharType="separate"/>
          </w:r>
          <w:r>
            <w:rPr>
              <w:rStyle w:val="63"/>
              <w:rFonts w:ascii="宋体" w:hAnsi="宋体" w:cs="宋体"/>
            </w:rPr>
            <w:t>需求描述</w:t>
          </w:r>
          <w:r>
            <w:tab/>
          </w:r>
          <w:r>
            <w:fldChar w:fldCharType="begin"/>
          </w:r>
          <w:r>
            <w:instrText xml:space="preserve"> PAGEREF _Toc35951392 \h </w:instrText>
          </w:r>
          <w:r>
            <w:fldChar w:fldCharType="separate"/>
          </w:r>
          <w:r>
            <w:t>36</w:t>
          </w:r>
          <w:r>
            <w:fldChar w:fldCharType="end"/>
          </w:r>
          <w:r>
            <w:fldChar w:fldCharType="end"/>
          </w:r>
        </w:p>
        <w:p>
          <w:pPr>
            <w:pStyle w:val="29"/>
            <w:tabs>
              <w:tab w:val="right" w:leader="dot" w:pos="8302"/>
            </w:tabs>
          </w:pPr>
          <w:r>
            <w:fldChar w:fldCharType="begin"/>
          </w:r>
          <w:r>
            <w:instrText xml:space="preserve"> HYPERLINK \l "_Toc35951393" </w:instrText>
          </w:r>
          <w:r>
            <w:fldChar w:fldCharType="separate"/>
          </w:r>
          <w:r>
            <w:rPr>
              <w:rStyle w:val="63"/>
              <w:rFonts w:ascii="宋体" w:hAnsi="宋体" w:cs="宋体"/>
            </w:rPr>
            <w:t>需求详细描述</w:t>
          </w:r>
          <w:r>
            <w:tab/>
          </w:r>
          <w:r>
            <w:fldChar w:fldCharType="begin"/>
          </w:r>
          <w:r>
            <w:instrText xml:space="preserve"> PAGEREF _Toc35951393 \h </w:instrText>
          </w:r>
          <w:r>
            <w:fldChar w:fldCharType="separate"/>
          </w:r>
          <w:r>
            <w:t>36</w:t>
          </w:r>
          <w:r>
            <w:fldChar w:fldCharType="end"/>
          </w:r>
          <w:r>
            <w:fldChar w:fldCharType="end"/>
          </w:r>
        </w:p>
        <w:p>
          <w:pPr>
            <w:pStyle w:val="29"/>
            <w:tabs>
              <w:tab w:val="right" w:leader="dot" w:pos="8302"/>
            </w:tabs>
          </w:pPr>
          <w:r>
            <w:fldChar w:fldCharType="begin"/>
          </w:r>
          <w:r>
            <w:instrText xml:space="preserve"> HYPERLINK \l "_Toc35951394" </w:instrText>
          </w:r>
          <w:r>
            <w:fldChar w:fldCharType="separate"/>
          </w:r>
          <w:r>
            <w:rPr>
              <w:rStyle w:val="63"/>
              <w:rFonts w:ascii="宋体" w:hAnsi="宋体" w:cs="宋体"/>
            </w:rPr>
            <w:t>界面效果</w:t>
          </w:r>
          <w:r>
            <w:tab/>
          </w:r>
          <w:r>
            <w:fldChar w:fldCharType="begin"/>
          </w:r>
          <w:r>
            <w:instrText xml:space="preserve"> PAGEREF _Toc35951394 \h </w:instrText>
          </w:r>
          <w:r>
            <w:fldChar w:fldCharType="separate"/>
          </w:r>
          <w:r>
            <w:t>37</w:t>
          </w:r>
          <w:r>
            <w:fldChar w:fldCharType="end"/>
          </w:r>
          <w:r>
            <w:fldChar w:fldCharType="end"/>
          </w:r>
        </w:p>
        <w:p>
          <w:pPr>
            <w:pStyle w:val="29"/>
            <w:tabs>
              <w:tab w:val="right" w:leader="dot" w:pos="8302"/>
            </w:tabs>
          </w:pPr>
          <w:r>
            <w:fldChar w:fldCharType="begin"/>
          </w:r>
          <w:r>
            <w:instrText xml:space="preserve"> HYPERLINK \l "_Toc35951395" </w:instrText>
          </w:r>
          <w:r>
            <w:fldChar w:fldCharType="separate"/>
          </w:r>
          <w:r>
            <w:rPr>
              <w:rStyle w:val="63"/>
              <w:rFonts w:ascii="宋体" w:hAnsi="宋体" w:cs="宋体"/>
            </w:rPr>
            <w:t>实现要求</w:t>
          </w:r>
          <w:r>
            <w:tab/>
          </w:r>
          <w:r>
            <w:fldChar w:fldCharType="begin"/>
          </w:r>
          <w:r>
            <w:instrText xml:space="preserve"> PAGEREF _Toc35951395 \h </w:instrText>
          </w:r>
          <w:r>
            <w:fldChar w:fldCharType="separate"/>
          </w:r>
          <w:r>
            <w:t>37</w:t>
          </w:r>
          <w:r>
            <w:fldChar w:fldCharType="end"/>
          </w:r>
          <w:r>
            <w:fldChar w:fldCharType="end"/>
          </w:r>
        </w:p>
        <w:p>
          <w:pPr>
            <w:pStyle w:val="42"/>
            <w:tabs>
              <w:tab w:val="left" w:pos="1200"/>
              <w:tab w:val="right" w:leader="dot" w:pos="8302"/>
            </w:tabs>
          </w:pPr>
          <w:r>
            <w:fldChar w:fldCharType="begin"/>
          </w:r>
          <w:r>
            <w:instrText xml:space="preserve"> HYPERLINK \l "_Toc35951396" </w:instrText>
          </w:r>
          <w:r>
            <w:fldChar w:fldCharType="separate"/>
          </w:r>
          <w:r>
            <w:rPr>
              <w:rStyle w:val="63"/>
              <w:rFonts w:ascii="宋体" w:hAnsi="宋体" w:eastAsia="宋体" w:cs="宋体"/>
            </w:rPr>
            <w:t>8.13.</w:t>
          </w:r>
          <w:r>
            <w:tab/>
          </w:r>
          <w:r>
            <w:rPr>
              <w:rStyle w:val="63"/>
              <w:rFonts w:ascii="宋体" w:hAnsi="宋体" w:eastAsia="宋体" w:cs="宋体"/>
            </w:rPr>
            <w:t>亚洲商学院_学分</w:t>
          </w:r>
          <w:r>
            <w:tab/>
          </w:r>
          <w:r>
            <w:fldChar w:fldCharType="begin"/>
          </w:r>
          <w:r>
            <w:instrText xml:space="preserve"> PAGEREF _Toc35951396 \h </w:instrText>
          </w:r>
          <w:r>
            <w:fldChar w:fldCharType="separate"/>
          </w:r>
          <w:r>
            <w:t>37</w:t>
          </w:r>
          <w:r>
            <w:fldChar w:fldCharType="end"/>
          </w:r>
          <w:r>
            <w:fldChar w:fldCharType="end"/>
          </w:r>
        </w:p>
        <w:p>
          <w:pPr>
            <w:pStyle w:val="29"/>
            <w:tabs>
              <w:tab w:val="right" w:leader="dot" w:pos="8302"/>
            </w:tabs>
          </w:pPr>
          <w:r>
            <w:fldChar w:fldCharType="begin"/>
          </w:r>
          <w:r>
            <w:instrText xml:space="preserve"> HYPERLINK \l "_Toc35951398" </w:instrText>
          </w:r>
          <w:r>
            <w:fldChar w:fldCharType="separate"/>
          </w:r>
          <w:r>
            <w:rPr>
              <w:rStyle w:val="63"/>
              <w:rFonts w:ascii="宋体" w:hAnsi="宋体" w:cs="宋体"/>
            </w:rPr>
            <w:t>需求描述</w:t>
          </w:r>
          <w:r>
            <w:tab/>
          </w:r>
          <w:r>
            <w:fldChar w:fldCharType="begin"/>
          </w:r>
          <w:r>
            <w:instrText xml:space="preserve"> PAGEREF _Toc35951398 \h </w:instrText>
          </w:r>
          <w:r>
            <w:fldChar w:fldCharType="separate"/>
          </w:r>
          <w:r>
            <w:t>37</w:t>
          </w:r>
          <w:r>
            <w:fldChar w:fldCharType="end"/>
          </w:r>
          <w:r>
            <w:fldChar w:fldCharType="end"/>
          </w:r>
        </w:p>
        <w:p>
          <w:pPr>
            <w:pStyle w:val="29"/>
            <w:tabs>
              <w:tab w:val="right" w:leader="dot" w:pos="8302"/>
            </w:tabs>
          </w:pPr>
          <w:r>
            <w:fldChar w:fldCharType="begin"/>
          </w:r>
          <w:r>
            <w:instrText xml:space="preserve"> HYPERLINK \l "_Toc35951399" </w:instrText>
          </w:r>
          <w:r>
            <w:fldChar w:fldCharType="separate"/>
          </w:r>
          <w:r>
            <w:rPr>
              <w:rStyle w:val="63"/>
              <w:rFonts w:ascii="宋体" w:hAnsi="宋体" w:cs="宋体"/>
            </w:rPr>
            <w:t>需求详细描述</w:t>
          </w:r>
          <w:r>
            <w:tab/>
          </w:r>
          <w:r>
            <w:fldChar w:fldCharType="begin"/>
          </w:r>
          <w:r>
            <w:instrText xml:space="preserve"> PAGEREF _Toc35951399 \h </w:instrText>
          </w:r>
          <w:r>
            <w:fldChar w:fldCharType="separate"/>
          </w:r>
          <w:r>
            <w:t>37</w:t>
          </w:r>
          <w:r>
            <w:fldChar w:fldCharType="end"/>
          </w:r>
          <w:r>
            <w:fldChar w:fldCharType="end"/>
          </w:r>
        </w:p>
        <w:p>
          <w:pPr>
            <w:pStyle w:val="29"/>
            <w:tabs>
              <w:tab w:val="right" w:leader="dot" w:pos="8302"/>
            </w:tabs>
          </w:pPr>
          <w:r>
            <w:fldChar w:fldCharType="begin"/>
          </w:r>
          <w:r>
            <w:instrText xml:space="preserve"> HYPERLINK \l "_Toc35951400" </w:instrText>
          </w:r>
          <w:r>
            <w:fldChar w:fldCharType="separate"/>
          </w:r>
          <w:r>
            <w:rPr>
              <w:rStyle w:val="63"/>
              <w:rFonts w:ascii="宋体" w:hAnsi="宋体" w:cs="宋体"/>
            </w:rPr>
            <w:t>界面效果</w:t>
          </w:r>
          <w:r>
            <w:tab/>
          </w:r>
          <w:r>
            <w:fldChar w:fldCharType="begin"/>
          </w:r>
          <w:r>
            <w:instrText xml:space="preserve"> PAGEREF _Toc35951400 \h </w:instrText>
          </w:r>
          <w:r>
            <w:fldChar w:fldCharType="separate"/>
          </w:r>
          <w:r>
            <w:t>38</w:t>
          </w:r>
          <w:r>
            <w:fldChar w:fldCharType="end"/>
          </w:r>
          <w:r>
            <w:fldChar w:fldCharType="end"/>
          </w:r>
        </w:p>
        <w:p>
          <w:pPr>
            <w:pStyle w:val="29"/>
            <w:tabs>
              <w:tab w:val="right" w:leader="dot" w:pos="8302"/>
            </w:tabs>
          </w:pPr>
          <w:r>
            <w:fldChar w:fldCharType="begin"/>
          </w:r>
          <w:r>
            <w:instrText xml:space="preserve"> HYPERLINK \l "_Toc35951401" </w:instrText>
          </w:r>
          <w:r>
            <w:fldChar w:fldCharType="separate"/>
          </w:r>
          <w:r>
            <w:rPr>
              <w:rStyle w:val="63"/>
              <w:rFonts w:ascii="宋体" w:hAnsi="宋体" w:cs="宋体"/>
            </w:rPr>
            <w:t>实现要求</w:t>
          </w:r>
          <w:r>
            <w:tab/>
          </w:r>
          <w:r>
            <w:fldChar w:fldCharType="begin"/>
          </w:r>
          <w:r>
            <w:instrText xml:space="preserve"> PAGEREF _Toc35951401 \h </w:instrText>
          </w:r>
          <w:r>
            <w:fldChar w:fldCharType="separate"/>
          </w:r>
          <w:r>
            <w:t>38</w:t>
          </w:r>
          <w:r>
            <w:fldChar w:fldCharType="end"/>
          </w:r>
          <w:r>
            <w:fldChar w:fldCharType="end"/>
          </w:r>
        </w:p>
        <w:p>
          <w:pPr>
            <w:pStyle w:val="42"/>
            <w:tabs>
              <w:tab w:val="left" w:pos="1200"/>
              <w:tab w:val="right" w:leader="dot" w:pos="8302"/>
            </w:tabs>
          </w:pPr>
          <w:r>
            <w:fldChar w:fldCharType="begin"/>
          </w:r>
          <w:r>
            <w:instrText xml:space="preserve"> HYPERLINK \l "_Toc35951402" </w:instrText>
          </w:r>
          <w:r>
            <w:fldChar w:fldCharType="separate"/>
          </w:r>
          <w:r>
            <w:rPr>
              <w:rStyle w:val="63"/>
              <w:rFonts w:ascii="宋体" w:hAnsi="宋体" w:eastAsia="宋体" w:cs="宋体"/>
            </w:rPr>
            <w:t>8.14.</w:t>
          </w:r>
          <w:r>
            <w:tab/>
          </w:r>
          <w:r>
            <w:rPr>
              <w:rStyle w:val="63"/>
              <w:rFonts w:ascii="宋体" w:hAnsi="宋体" w:eastAsia="宋体" w:cs="宋体"/>
            </w:rPr>
            <w:t>亚洲商学院_学生证</w:t>
          </w:r>
          <w:r>
            <w:tab/>
          </w:r>
          <w:r>
            <w:fldChar w:fldCharType="begin"/>
          </w:r>
          <w:r>
            <w:instrText xml:space="preserve"> PAGEREF _Toc35951402 \h </w:instrText>
          </w:r>
          <w:r>
            <w:fldChar w:fldCharType="separate"/>
          </w:r>
          <w:r>
            <w:t>38</w:t>
          </w:r>
          <w:r>
            <w:fldChar w:fldCharType="end"/>
          </w:r>
          <w:r>
            <w:fldChar w:fldCharType="end"/>
          </w:r>
        </w:p>
        <w:p>
          <w:pPr>
            <w:pStyle w:val="29"/>
            <w:tabs>
              <w:tab w:val="right" w:leader="dot" w:pos="8302"/>
            </w:tabs>
          </w:pPr>
          <w:r>
            <w:fldChar w:fldCharType="begin"/>
          </w:r>
          <w:r>
            <w:instrText xml:space="preserve"> HYPERLINK \l "_Toc35951404" </w:instrText>
          </w:r>
          <w:r>
            <w:fldChar w:fldCharType="separate"/>
          </w:r>
          <w:r>
            <w:rPr>
              <w:rStyle w:val="63"/>
              <w:rFonts w:ascii="宋体" w:hAnsi="宋体" w:cs="宋体"/>
            </w:rPr>
            <w:t>需求描述</w:t>
          </w:r>
          <w:r>
            <w:tab/>
          </w:r>
          <w:r>
            <w:fldChar w:fldCharType="begin"/>
          </w:r>
          <w:r>
            <w:instrText xml:space="preserve"> PAGEREF _Toc35951404 \h </w:instrText>
          </w:r>
          <w:r>
            <w:fldChar w:fldCharType="separate"/>
          </w:r>
          <w:r>
            <w:t>38</w:t>
          </w:r>
          <w:r>
            <w:fldChar w:fldCharType="end"/>
          </w:r>
          <w:r>
            <w:fldChar w:fldCharType="end"/>
          </w:r>
        </w:p>
        <w:p>
          <w:pPr>
            <w:pStyle w:val="29"/>
            <w:tabs>
              <w:tab w:val="right" w:leader="dot" w:pos="8302"/>
            </w:tabs>
          </w:pPr>
          <w:r>
            <w:fldChar w:fldCharType="begin"/>
          </w:r>
          <w:r>
            <w:instrText xml:space="preserve"> HYPERLINK \l "_Toc35951405" </w:instrText>
          </w:r>
          <w:r>
            <w:fldChar w:fldCharType="separate"/>
          </w:r>
          <w:r>
            <w:rPr>
              <w:rStyle w:val="63"/>
              <w:rFonts w:ascii="宋体" w:hAnsi="宋体" w:cs="宋体"/>
            </w:rPr>
            <w:t>需求详细描述</w:t>
          </w:r>
          <w:r>
            <w:tab/>
          </w:r>
          <w:r>
            <w:fldChar w:fldCharType="begin"/>
          </w:r>
          <w:r>
            <w:instrText xml:space="preserve"> PAGEREF _Toc35951405 \h </w:instrText>
          </w:r>
          <w:r>
            <w:fldChar w:fldCharType="separate"/>
          </w:r>
          <w:r>
            <w:t>38</w:t>
          </w:r>
          <w:r>
            <w:fldChar w:fldCharType="end"/>
          </w:r>
          <w:r>
            <w:fldChar w:fldCharType="end"/>
          </w:r>
        </w:p>
        <w:p>
          <w:pPr>
            <w:pStyle w:val="29"/>
            <w:tabs>
              <w:tab w:val="right" w:leader="dot" w:pos="8302"/>
            </w:tabs>
          </w:pPr>
          <w:r>
            <w:fldChar w:fldCharType="begin"/>
          </w:r>
          <w:r>
            <w:instrText xml:space="preserve"> HYPERLINK \l "_Toc35951406" </w:instrText>
          </w:r>
          <w:r>
            <w:fldChar w:fldCharType="separate"/>
          </w:r>
          <w:r>
            <w:rPr>
              <w:rStyle w:val="63"/>
              <w:rFonts w:ascii="宋体" w:hAnsi="宋体" w:cs="宋体"/>
            </w:rPr>
            <w:t>界面效果</w:t>
          </w:r>
          <w:r>
            <w:tab/>
          </w:r>
          <w:r>
            <w:fldChar w:fldCharType="begin"/>
          </w:r>
          <w:r>
            <w:instrText xml:space="preserve"> PAGEREF _Toc35951406 \h </w:instrText>
          </w:r>
          <w:r>
            <w:fldChar w:fldCharType="separate"/>
          </w:r>
          <w:r>
            <w:t>39</w:t>
          </w:r>
          <w:r>
            <w:fldChar w:fldCharType="end"/>
          </w:r>
          <w:r>
            <w:fldChar w:fldCharType="end"/>
          </w:r>
        </w:p>
        <w:p>
          <w:pPr>
            <w:pStyle w:val="29"/>
            <w:tabs>
              <w:tab w:val="right" w:leader="dot" w:pos="8302"/>
            </w:tabs>
          </w:pPr>
          <w:r>
            <w:fldChar w:fldCharType="begin"/>
          </w:r>
          <w:r>
            <w:instrText xml:space="preserve"> HYPERLINK \l "_Toc35951407" </w:instrText>
          </w:r>
          <w:r>
            <w:fldChar w:fldCharType="separate"/>
          </w:r>
          <w:r>
            <w:rPr>
              <w:rStyle w:val="63"/>
              <w:rFonts w:ascii="宋体" w:hAnsi="宋体" w:cs="宋体"/>
            </w:rPr>
            <w:t>实现要求</w:t>
          </w:r>
          <w:r>
            <w:tab/>
          </w:r>
          <w:r>
            <w:fldChar w:fldCharType="begin"/>
          </w:r>
          <w:r>
            <w:instrText xml:space="preserve"> PAGEREF _Toc35951407 \h </w:instrText>
          </w:r>
          <w:r>
            <w:fldChar w:fldCharType="separate"/>
          </w:r>
          <w:r>
            <w:t>39</w:t>
          </w:r>
          <w:r>
            <w:fldChar w:fldCharType="end"/>
          </w:r>
          <w:r>
            <w:fldChar w:fldCharType="end"/>
          </w:r>
        </w:p>
        <w:p>
          <w:pPr>
            <w:pStyle w:val="42"/>
            <w:tabs>
              <w:tab w:val="left" w:pos="1200"/>
              <w:tab w:val="right" w:leader="dot" w:pos="8302"/>
            </w:tabs>
          </w:pPr>
          <w:r>
            <w:fldChar w:fldCharType="begin"/>
          </w:r>
          <w:r>
            <w:instrText xml:space="preserve"> HYPERLINK \l "_Toc35951408" </w:instrText>
          </w:r>
          <w:r>
            <w:fldChar w:fldCharType="separate"/>
          </w:r>
          <w:r>
            <w:rPr>
              <w:rStyle w:val="63"/>
              <w:rFonts w:ascii="宋体" w:hAnsi="宋体" w:eastAsia="宋体" w:cs="宋体"/>
            </w:rPr>
            <w:t>8.15.</w:t>
          </w:r>
          <w:r>
            <w:tab/>
          </w:r>
          <w:r>
            <w:rPr>
              <w:rStyle w:val="63"/>
              <w:rFonts w:ascii="宋体" w:hAnsi="宋体" w:eastAsia="宋体" w:cs="宋体"/>
            </w:rPr>
            <w:t>亚洲商学院_推荐亚商App给好友</w:t>
          </w:r>
          <w:r>
            <w:tab/>
          </w:r>
          <w:r>
            <w:fldChar w:fldCharType="begin"/>
          </w:r>
          <w:r>
            <w:instrText xml:space="preserve"> PAGEREF _Toc35951408 \h </w:instrText>
          </w:r>
          <w:r>
            <w:fldChar w:fldCharType="separate"/>
          </w:r>
          <w:r>
            <w:t>40</w:t>
          </w:r>
          <w:r>
            <w:fldChar w:fldCharType="end"/>
          </w:r>
          <w:r>
            <w:fldChar w:fldCharType="end"/>
          </w:r>
        </w:p>
        <w:p>
          <w:pPr>
            <w:pStyle w:val="29"/>
            <w:tabs>
              <w:tab w:val="right" w:leader="dot" w:pos="8302"/>
            </w:tabs>
          </w:pPr>
          <w:r>
            <w:fldChar w:fldCharType="begin"/>
          </w:r>
          <w:r>
            <w:instrText xml:space="preserve"> HYPERLINK \l "_Toc35951410" </w:instrText>
          </w:r>
          <w:r>
            <w:fldChar w:fldCharType="separate"/>
          </w:r>
          <w:r>
            <w:rPr>
              <w:rStyle w:val="63"/>
              <w:rFonts w:ascii="宋体" w:hAnsi="宋体" w:cs="宋体"/>
            </w:rPr>
            <w:t>需求描述</w:t>
          </w:r>
          <w:r>
            <w:tab/>
          </w:r>
          <w:r>
            <w:fldChar w:fldCharType="begin"/>
          </w:r>
          <w:r>
            <w:instrText xml:space="preserve"> PAGEREF _Toc35951410 \h </w:instrText>
          </w:r>
          <w:r>
            <w:fldChar w:fldCharType="separate"/>
          </w:r>
          <w:r>
            <w:t>40</w:t>
          </w:r>
          <w:r>
            <w:fldChar w:fldCharType="end"/>
          </w:r>
          <w:r>
            <w:fldChar w:fldCharType="end"/>
          </w:r>
        </w:p>
        <w:p>
          <w:pPr>
            <w:pStyle w:val="29"/>
            <w:tabs>
              <w:tab w:val="right" w:leader="dot" w:pos="8302"/>
            </w:tabs>
          </w:pPr>
          <w:r>
            <w:fldChar w:fldCharType="begin"/>
          </w:r>
          <w:r>
            <w:instrText xml:space="preserve"> HYPERLINK \l "_Toc35951411" </w:instrText>
          </w:r>
          <w:r>
            <w:fldChar w:fldCharType="separate"/>
          </w:r>
          <w:r>
            <w:rPr>
              <w:rStyle w:val="63"/>
              <w:rFonts w:ascii="宋体" w:hAnsi="宋体" w:cs="宋体"/>
            </w:rPr>
            <w:t>需求详细描述</w:t>
          </w:r>
          <w:r>
            <w:tab/>
          </w:r>
          <w:r>
            <w:fldChar w:fldCharType="begin"/>
          </w:r>
          <w:r>
            <w:instrText xml:space="preserve"> PAGEREF _Toc35951411 \h </w:instrText>
          </w:r>
          <w:r>
            <w:fldChar w:fldCharType="separate"/>
          </w:r>
          <w:r>
            <w:t>40</w:t>
          </w:r>
          <w:r>
            <w:fldChar w:fldCharType="end"/>
          </w:r>
          <w:r>
            <w:fldChar w:fldCharType="end"/>
          </w:r>
        </w:p>
        <w:p>
          <w:pPr>
            <w:pStyle w:val="29"/>
            <w:tabs>
              <w:tab w:val="right" w:leader="dot" w:pos="8302"/>
            </w:tabs>
          </w:pPr>
          <w:r>
            <w:fldChar w:fldCharType="begin"/>
          </w:r>
          <w:r>
            <w:instrText xml:space="preserve"> HYPERLINK \l "_Toc35951412" </w:instrText>
          </w:r>
          <w:r>
            <w:fldChar w:fldCharType="separate"/>
          </w:r>
          <w:r>
            <w:rPr>
              <w:rStyle w:val="63"/>
              <w:rFonts w:ascii="宋体" w:hAnsi="宋体" w:cs="宋体"/>
            </w:rPr>
            <w:t>界面效果</w:t>
          </w:r>
          <w:r>
            <w:tab/>
          </w:r>
          <w:r>
            <w:fldChar w:fldCharType="begin"/>
          </w:r>
          <w:r>
            <w:instrText xml:space="preserve"> PAGEREF _Toc35951412 \h </w:instrText>
          </w:r>
          <w:r>
            <w:fldChar w:fldCharType="separate"/>
          </w:r>
          <w:r>
            <w:t>40</w:t>
          </w:r>
          <w:r>
            <w:fldChar w:fldCharType="end"/>
          </w:r>
          <w:r>
            <w:fldChar w:fldCharType="end"/>
          </w:r>
        </w:p>
        <w:p>
          <w:pPr>
            <w:pStyle w:val="29"/>
            <w:tabs>
              <w:tab w:val="right" w:leader="dot" w:pos="8302"/>
            </w:tabs>
          </w:pPr>
          <w:r>
            <w:fldChar w:fldCharType="begin"/>
          </w:r>
          <w:r>
            <w:instrText xml:space="preserve"> HYPERLINK \l "_Toc35951413" </w:instrText>
          </w:r>
          <w:r>
            <w:fldChar w:fldCharType="separate"/>
          </w:r>
          <w:r>
            <w:rPr>
              <w:rStyle w:val="63"/>
              <w:rFonts w:ascii="宋体" w:hAnsi="宋体" w:cs="宋体"/>
            </w:rPr>
            <w:t>实现要求</w:t>
          </w:r>
          <w:r>
            <w:tab/>
          </w:r>
          <w:r>
            <w:fldChar w:fldCharType="begin"/>
          </w:r>
          <w:r>
            <w:instrText xml:space="preserve"> PAGEREF _Toc35951413 \h </w:instrText>
          </w:r>
          <w:r>
            <w:fldChar w:fldCharType="separate"/>
          </w:r>
          <w:r>
            <w:t>41</w:t>
          </w:r>
          <w:r>
            <w:fldChar w:fldCharType="end"/>
          </w:r>
          <w:r>
            <w:fldChar w:fldCharType="end"/>
          </w:r>
        </w:p>
        <w:p>
          <w:pPr>
            <w:pStyle w:val="42"/>
            <w:tabs>
              <w:tab w:val="left" w:pos="1200"/>
              <w:tab w:val="right" w:leader="dot" w:pos="8302"/>
            </w:tabs>
          </w:pPr>
          <w:r>
            <w:fldChar w:fldCharType="begin"/>
          </w:r>
          <w:r>
            <w:instrText xml:space="preserve"> HYPERLINK \l "_Toc35951414" </w:instrText>
          </w:r>
          <w:r>
            <w:fldChar w:fldCharType="separate"/>
          </w:r>
          <w:r>
            <w:rPr>
              <w:rStyle w:val="63"/>
              <w:rFonts w:ascii="宋体" w:hAnsi="宋体" w:eastAsia="宋体" w:cs="宋体"/>
            </w:rPr>
            <w:t>8.16.</w:t>
          </w:r>
          <w:r>
            <w:tab/>
          </w:r>
          <w:r>
            <w:rPr>
              <w:rStyle w:val="63"/>
              <w:rFonts w:ascii="宋体" w:hAnsi="宋体" w:eastAsia="宋体" w:cs="宋体"/>
            </w:rPr>
            <w:t>亚洲商学院_我推荐的人</w:t>
          </w:r>
          <w:r>
            <w:tab/>
          </w:r>
          <w:r>
            <w:fldChar w:fldCharType="begin"/>
          </w:r>
          <w:r>
            <w:instrText xml:space="preserve"> PAGEREF _Toc35951414 \h </w:instrText>
          </w:r>
          <w:r>
            <w:fldChar w:fldCharType="separate"/>
          </w:r>
          <w:r>
            <w:t>41</w:t>
          </w:r>
          <w:r>
            <w:fldChar w:fldCharType="end"/>
          </w:r>
          <w:r>
            <w:fldChar w:fldCharType="end"/>
          </w:r>
        </w:p>
        <w:p>
          <w:pPr>
            <w:pStyle w:val="29"/>
            <w:tabs>
              <w:tab w:val="right" w:leader="dot" w:pos="8302"/>
            </w:tabs>
          </w:pPr>
          <w:r>
            <w:fldChar w:fldCharType="begin"/>
          </w:r>
          <w:r>
            <w:instrText xml:space="preserve"> HYPERLINK \l "_Toc35951416" </w:instrText>
          </w:r>
          <w:r>
            <w:fldChar w:fldCharType="separate"/>
          </w:r>
          <w:r>
            <w:rPr>
              <w:rStyle w:val="63"/>
              <w:rFonts w:ascii="宋体" w:hAnsi="宋体" w:cs="宋体"/>
            </w:rPr>
            <w:t>需求描述</w:t>
          </w:r>
          <w:r>
            <w:tab/>
          </w:r>
          <w:r>
            <w:fldChar w:fldCharType="begin"/>
          </w:r>
          <w:r>
            <w:instrText xml:space="preserve"> PAGEREF _Toc35951416 \h </w:instrText>
          </w:r>
          <w:r>
            <w:fldChar w:fldCharType="separate"/>
          </w:r>
          <w:r>
            <w:t>41</w:t>
          </w:r>
          <w:r>
            <w:fldChar w:fldCharType="end"/>
          </w:r>
          <w:r>
            <w:fldChar w:fldCharType="end"/>
          </w:r>
        </w:p>
        <w:p>
          <w:pPr>
            <w:pStyle w:val="29"/>
            <w:tabs>
              <w:tab w:val="right" w:leader="dot" w:pos="8302"/>
            </w:tabs>
          </w:pPr>
          <w:r>
            <w:fldChar w:fldCharType="begin"/>
          </w:r>
          <w:r>
            <w:instrText xml:space="preserve"> HYPERLINK \l "_Toc35951417" </w:instrText>
          </w:r>
          <w:r>
            <w:fldChar w:fldCharType="separate"/>
          </w:r>
          <w:r>
            <w:rPr>
              <w:rStyle w:val="63"/>
              <w:rFonts w:ascii="宋体" w:hAnsi="宋体" w:cs="宋体"/>
            </w:rPr>
            <w:t>需求详细描述</w:t>
          </w:r>
          <w:r>
            <w:tab/>
          </w:r>
          <w:r>
            <w:fldChar w:fldCharType="begin"/>
          </w:r>
          <w:r>
            <w:instrText xml:space="preserve"> PAGEREF _Toc35951417 \h </w:instrText>
          </w:r>
          <w:r>
            <w:fldChar w:fldCharType="separate"/>
          </w:r>
          <w:r>
            <w:t>41</w:t>
          </w:r>
          <w:r>
            <w:fldChar w:fldCharType="end"/>
          </w:r>
          <w:r>
            <w:fldChar w:fldCharType="end"/>
          </w:r>
        </w:p>
        <w:p>
          <w:pPr>
            <w:pStyle w:val="29"/>
            <w:tabs>
              <w:tab w:val="right" w:leader="dot" w:pos="8302"/>
            </w:tabs>
          </w:pPr>
          <w:r>
            <w:fldChar w:fldCharType="begin"/>
          </w:r>
          <w:r>
            <w:instrText xml:space="preserve"> HYPERLINK \l "_Toc35951418" </w:instrText>
          </w:r>
          <w:r>
            <w:fldChar w:fldCharType="separate"/>
          </w:r>
          <w:r>
            <w:rPr>
              <w:rStyle w:val="63"/>
              <w:rFonts w:ascii="宋体" w:hAnsi="宋体" w:cs="宋体"/>
            </w:rPr>
            <w:t>界面效果</w:t>
          </w:r>
          <w:r>
            <w:tab/>
          </w:r>
          <w:r>
            <w:fldChar w:fldCharType="begin"/>
          </w:r>
          <w:r>
            <w:instrText xml:space="preserve"> PAGEREF _Toc35951418 \h </w:instrText>
          </w:r>
          <w:r>
            <w:fldChar w:fldCharType="separate"/>
          </w:r>
          <w:r>
            <w:t>41</w:t>
          </w:r>
          <w:r>
            <w:fldChar w:fldCharType="end"/>
          </w:r>
          <w:r>
            <w:fldChar w:fldCharType="end"/>
          </w:r>
        </w:p>
        <w:p>
          <w:pPr>
            <w:pStyle w:val="29"/>
            <w:tabs>
              <w:tab w:val="right" w:leader="dot" w:pos="8302"/>
            </w:tabs>
          </w:pPr>
          <w:r>
            <w:fldChar w:fldCharType="begin"/>
          </w:r>
          <w:r>
            <w:instrText xml:space="preserve"> HYPERLINK \l "_Toc35951419" </w:instrText>
          </w:r>
          <w:r>
            <w:fldChar w:fldCharType="separate"/>
          </w:r>
          <w:r>
            <w:rPr>
              <w:rStyle w:val="63"/>
              <w:rFonts w:ascii="宋体" w:hAnsi="宋体" w:cs="宋体"/>
            </w:rPr>
            <w:t>实现要求</w:t>
          </w:r>
          <w:r>
            <w:tab/>
          </w:r>
          <w:r>
            <w:fldChar w:fldCharType="begin"/>
          </w:r>
          <w:r>
            <w:instrText xml:space="preserve"> PAGEREF _Toc35951419 \h </w:instrText>
          </w:r>
          <w:r>
            <w:fldChar w:fldCharType="separate"/>
          </w:r>
          <w:r>
            <w:t>42</w:t>
          </w:r>
          <w:r>
            <w:fldChar w:fldCharType="end"/>
          </w:r>
          <w:r>
            <w:fldChar w:fldCharType="end"/>
          </w:r>
        </w:p>
        <w:p>
          <w:pPr>
            <w:pStyle w:val="42"/>
            <w:tabs>
              <w:tab w:val="left" w:pos="1200"/>
              <w:tab w:val="right" w:leader="dot" w:pos="8302"/>
            </w:tabs>
          </w:pPr>
          <w:r>
            <w:fldChar w:fldCharType="begin"/>
          </w:r>
          <w:r>
            <w:instrText xml:space="preserve"> HYPERLINK \l "_Toc35951420" </w:instrText>
          </w:r>
          <w:r>
            <w:fldChar w:fldCharType="separate"/>
          </w:r>
          <w:r>
            <w:rPr>
              <w:rStyle w:val="63"/>
              <w:rFonts w:ascii="宋体" w:hAnsi="宋体" w:eastAsia="宋体" w:cs="宋体"/>
            </w:rPr>
            <w:t>8.17.</w:t>
          </w:r>
          <w:r>
            <w:tab/>
          </w:r>
          <w:r>
            <w:rPr>
              <w:rStyle w:val="63"/>
              <w:rFonts w:ascii="宋体" w:hAnsi="宋体" w:eastAsia="宋体" w:cs="宋体"/>
            </w:rPr>
            <w:t>亚洲商学院_客服中心</w:t>
          </w:r>
          <w:r>
            <w:tab/>
          </w:r>
          <w:r>
            <w:fldChar w:fldCharType="begin"/>
          </w:r>
          <w:r>
            <w:instrText xml:space="preserve"> PAGEREF _Toc35951420 \h </w:instrText>
          </w:r>
          <w:r>
            <w:fldChar w:fldCharType="separate"/>
          </w:r>
          <w:r>
            <w:t>42</w:t>
          </w:r>
          <w:r>
            <w:fldChar w:fldCharType="end"/>
          </w:r>
          <w:r>
            <w:fldChar w:fldCharType="end"/>
          </w:r>
        </w:p>
        <w:p>
          <w:pPr>
            <w:pStyle w:val="29"/>
            <w:tabs>
              <w:tab w:val="right" w:leader="dot" w:pos="8302"/>
            </w:tabs>
          </w:pPr>
          <w:r>
            <w:fldChar w:fldCharType="begin"/>
          </w:r>
          <w:r>
            <w:instrText xml:space="preserve"> HYPERLINK \l "_Toc35951422" </w:instrText>
          </w:r>
          <w:r>
            <w:fldChar w:fldCharType="separate"/>
          </w:r>
          <w:r>
            <w:rPr>
              <w:rStyle w:val="63"/>
              <w:rFonts w:ascii="宋体" w:hAnsi="宋体" w:cs="宋体"/>
            </w:rPr>
            <w:t>需求描述</w:t>
          </w:r>
          <w:r>
            <w:tab/>
          </w:r>
          <w:r>
            <w:fldChar w:fldCharType="begin"/>
          </w:r>
          <w:r>
            <w:instrText xml:space="preserve"> PAGEREF _Toc35951422 \h </w:instrText>
          </w:r>
          <w:r>
            <w:fldChar w:fldCharType="separate"/>
          </w:r>
          <w:r>
            <w:t>42</w:t>
          </w:r>
          <w:r>
            <w:fldChar w:fldCharType="end"/>
          </w:r>
          <w:r>
            <w:fldChar w:fldCharType="end"/>
          </w:r>
        </w:p>
        <w:p>
          <w:pPr>
            <w:pStyle w:val="29"/>
            <w:tabs>
              <w:tab w:val="right" w:leader="dot" w:pos="8302"/>
            </w:tabs>
          </w:pPr>
          <w:r>
            <w:fldChar w:fldCharType="begin"/>
          </w:r>
          <w:r>
            <w:instrText xml:space="preserve"> HYPERLINK \l "_Toc35951423" </w:instrText>
          </w:r>
          <w:r>
            <w:fldChar w:fldCharType="separate"/>
          </w:r>
          <w:r>
            <w:rPr>
              <w:rStyle w:val="63"/>
              <w:rFonts w:ascii="宋体" w:hAnsi="宋体" w:cs="宋体"/>
            </w:rPr>
            <w:t>需求详细描述</w:t>
          </w:r>
          <w:r>
            <w:tab/>
          </w:r>
          <w:r>
            <w:fldChar w:fldCharType="begin"/>
          </w:r>
          <w:r>
            <w:instrText xml:space="preserve"> PAGEREF _Toc35951423 \h </w:instrText>
          </w:r>
          <w:r>
            <w:fldChar w:fldCharType="separate"/>
          </w:r>
          <w:r>
            <w:t>42</w:t>
          </w:r>
          <w:r>
            <w:fldChar w:fldCharType="end"/>
          </w:r>
          <w:r>
            <w:fldChar w:fldCharType="end"/>
          </w:r>
        </w:p>
        <w:p>
          <w:pPr>
            <w:pStyle w:val="29"/>
            <w:tabs>
              <w:tab w:val="right" w:leader="dot" w:pos="8302"/>
            </w:tabs>
          </w:pPr>
          <w:r>
            <w:fldChar w:fldCharType="begin"/>
          </w:r>
          <w:r>
            <w:instrText xml:space="preserve"> HYPERLINK \l "_Toc35951424" </w:instrText>
          </w:r>
          <w:r>
            <w:fldChar w:fldCharType="separate"/>
          </w:r>
          <w:r>
            <w:rPr>
              <w:rStyle w:val="63"/>
              <w:rFonts w:ascii="宋体" w:hAnsi="宋体" w:cs="宋体"/>
            </w:rPr>
            <w:t>界面效果</w:t>
          </w:r>
          <w:r>
            <w:tab/>
          </w:r>
          <w:r>
            <w:fldChar w:fldCharType="begin"/>
          </w:r>
          <w:r>
            <w:instrText xml:space="preserve"> PAGEREF _Toc35951424 \h </w:instrText>
          </w:r>
          <w:r>
            <w:fldChar w:fldCharType="separate"/>
          </w:r>
          <w:r>
            <w:t>43</w:t>
          </w:r>
          <w:r>
            <w:fldChar w:fldCharType="end"/>
          </w:r>
          <w:r>
            <w:fldChar w:fldCharType="end"/>
          </w:r>
        </w:p>
        <w:p>
          <w:pPr>
            <w:pStyle w:val="29"/>
            <w:tabs>
              <w:tab w:val="right" w:leader="dot" w:pos="8302"/>
            </w:tabs>
          </w:pPr>
          <w:r>
            <w:fldChar w:fldCharType="begin"/>
          </w:r>
          <w:r>
            <w:instrText xml:space="preserve"> HYPERLINK \l "_Toc35951425" </w:instrText>
          </w:r>
          <w:r>
            <w:fldChar w:fldCharType="separate"/>
          </w:r>
          <w:r>
            <w:rPr>
              <w:rStyle w:val="63"/>
              <w:rFonts w:ascii="宋体" w:hAnsi="宋体" w:cs="宋体"/>
            </w:rPr>
            <w:t>实现要求</w:t>
          </w:r>
          <w:r>
            <w:tab/>
          </w:r>
          <w:r>
            <w:fldChar w:fldCharType="begin"/>
          </w:r>
          <w:r>
            <w:instrText xml:space="preserve"> PAGEREF _Toc35951425 \h </w:instrText>
          </w:r>
          <w:r>
            <w:fldChar w:fldCharType="separate"/>
          </w:r>
          <w:r>
            <w:t>43</w:t>
          </w:r>
          <w:r>
            <w:fldChar w:fldCharType="end"/>
          </w:r>
          <w:r>
            <w:fldChar w:fldCharType="end"/>
          </w:r>
        </w:p>
        <w:p>
          <w:pPr>
            <w:pStyle w:val="37"/>
            <w:tabs>
              <w:tab w:val="left" w:pos="420"/>
              <w:tab w:val="right" w:leader="dot" w:pos="8302"/>
            </w:tabs>
          </w:pPr>
          <w:r>
            <w:fldChar w:fldCharType="begin"/>
          </w:r>
          <w:r>
            <w:instrText xml:space="preserve"> HYPERLINK \l "_Toc35951426" </w:instrText>
          </w:r>
          <w:r>
            <w:fldChar w:fldCharType="separate"/>
          </w:r>
          <w:r>
            <w:rPr>
              <w:rStyle w:val="63"/>
              <w:rFonts w:cs="宋体"/>
            </w:rPr>
            <w:t>9.</w:t>
          </w:r>
          <w:r>
            <w:tab/>
          </w:r>
          <w:r>
            <w:rPr>
              <w:rStyle w:val="63"/>
              <w:rFonts w:cs="宋体"/>
            </w:rPr>
            <w:t>需求确认</w:t>
          </w:r>
          <w:r>
            <w:tab/>
          </w:r>
          <w:r>
            <w:fldChar w:fldCharType="begin"/>
          </w:r>
          <w:r>
            <w:instrText xml:space="preserve"> PAGEREF _Toc35951426 \h </w:instrText>
          </w:r>
          <w:r>
            <w:fldChar w:fldCharType="separate"/>
          </w:r>
          <w:r>
            <w:t>44</w:t>
          </w:r>
          <w:r>
            <w:fldChar w:fldCharType="end"/>
          </w:r>
          <w:r>
            <w:fldChar w:fldCharType="end"/>
          </w:r>
        </w:p>
        <w:p>
          <w:pPr>
            <w:rPr>
              <w:rFonts w:ascii="宋体" w:hAnsi="宋体" w:eastAsia="宋体" w:cs="宋体"/>
            </w:rPr>
          </w:pPr>
          <w:r>
            <w:rPr>
              <w:rFonts w:hint="eastAsia" w:ascii="宋体" w:hAnsi="宋体" w:eastAsia="宋体" w:cs="宋体"/>
              <w:bCs/>
              <w:lang w:val="zh-CN"/>
            </w:rPr>
            <w:fldChar w:fldCharType="end"/>
          </w:r>
        </w:p>
      </w:sdtContent>
    </w:sdt>
    <w:p>
      <w:pPr>
        <w:pStyle w:val="175"/>
      </w:pPr>
      <w:r>
        <w:rPr>
          <w:rFonts w:hint="eastAsia"/>
        </w:rPr>
        <w:br w:type="page"/>
      </w:r>
    </w:p>
    <w:p>
      <w:pPr>
        <w:pStyle w:val="96"/>
        <w:numPr>
          <w:ilvl w:val="0"/>
          <w:numId w:val="28"/>
        </w:numPr>
        <w:ind w:left="211" w:leftChars="-49" w:hanging="314" w:hangingChars="71"/>
        <w:rPr>
          <w:rFonts w:cs="宋体"/>
        </w:rPr>
      </w:pPr>
      <w:bookmarkStart w:id="1" w:name="_Toc20481"/>
      <w:bookmarkStart w:id="2" w:name="_Toc35951243"/>
      <w:bookmarkStart w:id="3" w:name="_Toc5710"/>
      <w:bookmarkStart w:id="4" w:name="_Toc5043956"/>
      <w:bookmarkStart w:id="5" w:name="_Toc5043908"/>
      <w:r>
        <w:rPr>
          <w:rFonts w:hint="eastAsia" w:cs="宋体"/>
        </w:rPr>
        <w:t>文档介绍</w:t>
      </w:r>
      <w:bookmarkEnd w:id="1"/>
      <w:bookmarkEnd w:id="2"/>
      <w:bookmarkEnd w:id="3"/>
    </w:p>
    <w:p>
      <w:pPr>
        <w:pStyle w:val="3"/>
        <w:numPr>
          <w:ilvl w:val="1"/>
          <w:numId w:val="28"/>
        </w:numPr>
        <w:spacing w:line="415" w:lineRule="auto"/>
        <w:ind w:left="567" w:hanging="567"/>
        <w:rPr>
          <w:rFonts w:ascii="宋体" w:hAnsi="宋体" w:eastAsia="宋体" w:cs="宋体"/>
          <w:sz w:val="28"/>
          <w:szCs w:val="28"/>
        </w:rPr>
      </w:pPr>
      <w:bookmarkStart w:id="6" w:name="_Toc35951244"/>
      <w:bookmarkStart w:id="7" w:name="_Toc9470"/>
      <w:bookmarkStart w:id="8" w:name="_Toc5715"/>
      <w:r>
        <w:rPr>
          <w:rFonts w:hint="eastAsia" w:ascii="宋体" w:hAnsi="宋体" w:eastAsia="宋体" w:cs="宋体"/>
          <w:sz w:val="28"/>
          <w:szCs w:val="28"/>
        </w:rPr>
        <w:t>文档目的</w:t>
      </w:r>
      <w:bookmarkEnd w:id="6"/>
      <w:bookmarkEnd w:id="7"/>
      <w:bookmarkEnd w:id="8"/>
    </w:p>
    <w:p>
      <w:pPr>
        <w:spacing w:before="156" w:beforeLines="50" w:after="156" w:afterLines="50" w:line="360" w:lineRule="auto"/>
        <w:ind w:firstLine="400" w:firstLineChars="200"/>
        <w:rPr>
          <w:rFonts w:ascii="宋体" w:hAnsi="宋体" w:eastAsia="宋体" w:cs="宋体"/>
          <w:sz w:val="20"/>
          <w:szCs w:val="20"/>
        </w:rPr>
      </w:pPr>
      <w:r>
        <w:rPr>
          <w:rFonts w:hint="eastAsia" w:ascii="宋体" w:hAnsi="宋体" w:eastAsia="宋体" w:cs="宋体"/>
          <w:sz w:val="20"/>
          <w:szCs w:val="20"/>
        </w:rPr>
        <w:t>本需求文档是在调研基础上进行分析整理的最终结果，是明确开发需求、指导后期系统开发的主要依据，此需求文档经双方确认后，作为对最终产品功能的验收依据。</w:t>
      </w:r>
    </w:p>
    <w:p>
      <w:pPr>
        <w:pStyle w:val="3"/>
        <w:numPr>
          <w:ilvl w:val="1"/>
          <w:numId w:val="28"/>
        </w:numPr>
        <w:spacing w:line="415" w:lineRule="auto"/>
        <w:ind w:left="567" w:hanging="567"/>
        <w:rPr>
          <w:rFonts w:ascii="宋体" w:hAnsi="宋体" w:eastAsia="宋体" w:cs="宋体"/>
          <w:sz w:val="28"/>
          <w:szCs w:val="28"/>
        </w:rPr>
      </w:pPr>
      <w:bookmarkStart w:id="9" w:name="_Toc35951245"/>
      <w:bookmarkStart w:id="10" w:name="_Toc24882"/>
      <w:bookmarkStart w:id="11" w:name="_Toc1662"/>
      <w:r>
        <w:rPr>
          <w:rFonts w:hint="eastAsia" w:ascii="宋体" w:hAnsi="宋体" w:eastAsia="宋体" w:cs="宋体"/>
          <w:sz w:val="28"/>
          <w:szCs w:val="28"/>
        </w:rPr>
        <w:t>文档范围</w:t>
      </w:r>
      <w:bookmarkEnd w:id="9"/>
      <w:bookmarkEnd w:id="10"/>
      <w:bookmarkEnd w:id="11"/>
    </w:p>
    <w:p>
      <w:pPr>
        <w:pStyle w:val="133"/>
        <w:ind w:firstLine="400" w:firstLineChars="200"/>
        <w:rPr>
          <w:rFonts w:ascii="宋体" w:hAnsi="宋体" w:cs="宋体"/>
          <w:lang w:eastAsia="zh-CN"/>
        </w:rPr>
      </w:pPr>
      <w:r>
        <w:rPr>
          <w:rFonts w:hint="eastAsia" w:ascii="宋体" w:hAnsi="宋体" w:cs="宋体"/>
          <w:lang w:eastAsia="zh-CN"/>
        </w:rPr>
        <w:t>描述亚洲商学院框架及详细开发需求。</w:t>
      </w:r>
    </w:p>
    <w:p>
      <w:pPr>
        <w:pStyle w:val="3"/>
        <w:numPr>
          <w:ilvl w:val="1"/>
          <w:numId w:val="28"/>
        </w:numPr>
        <w:spacing w:line="415" w:lineRule="auto"/>
        <w:ind w:left="567" w:hanging="567"/>
        <w:rPr>
          <w:rFonts w:ascii="宋体" w:hAnsi="宋体" w:eastAsia="宋体" w:cs="宋体"/>
          <w:sz w:val="28"/>
          <w:szCs w:val="28"/>
        </w:rPr>
      </w:pPr>
      <w:bookmarkStart w:id="12" w:name="_Toc8453"/>
      <w:bookmarkStart w:id="13" w:name="_Toc14977"/>
      <w:bookmarkStart w:id="14" w:name="_Toc35951246"/>
      <w:r>
        <w:rPr>
          <w:rFonts w:hint="eastAsia" w:ascii="宋体" w:hAnsi="宋体" w:eastAsia="宋体" w:cs="宋体"/>
          <w:sz w:val="28"/>
          <w:szCs w:val="28"/>
        </w:rPr>
        <w:t>读者对象</w:t>
      </w:r>
      <w:bookmarkEnd w:id="12"/>
      <w:bookmarkEnd w:id="13"/>
      <w:bookmarkEnd w:id="14"/>
    </w:p>
    <w:p>
      <w:pPr>
        <w:pStyle w:val="4061"/>
        <w:numPr>
          <w:ilvl w:val="0"/>
          <w:numId w:val="29"/>
        </w:numPr>
        <w:spacing w:line="360" w:lineRule="auto"/>
        <w:ind w:firstLineChars="0"/>
        <w:rPr>
          <w:rFonts w:ascii="宋体" w:hAnsi="宋体" w:eastAsia="宋体" w:cs="宋体"/>
          <w:sz w:val="20"/>
          <w:szCs w:val="20"/>
        </w:rPr>
      </w:pPr>
      <w:r>
        <w:rPr>
          <w:rFonts w:hint="eastAsia" w:ascii="宋体" w:hAnsi="宋体" w:eastAsia="宋体" w:cs="宋体"/>
          <w:sz w:val="20"/>
          <w:szCs w:val="20"/>
        </w:rPr>
        <w:t>甲方软件产品使用人员，</w:t>
      </w:r>
      <w:r>
        <w:rPr>
          <w:rFonts w:hint="eastAsia" w:ascii="宋体" w:hAnsi="宋体" w:eastAsia="宋体" w:cs="宋体"/>
        </w:rPr>
        <w:t>亚洲商学院产品</w:t>
      </w:r>
      <w:r>
        <w:rPr>
          <w:rFonts w:hint="eastAsia" w:ascii="宋体" w:hAnsi="宋体" w:eastAsia="宋体" w:cs="宋体"/>
          <w:sz w:val="20"/>
          <w:szCs w:val="20"/>
        </w:rPr>
        <w:t>完成验收人员等。</w:t>
      </w:r>
    </w:p>
    <w:p>
      <w:pPr>
        <w:pStyle w:val="4061"/>
        <w:numPr>
          <w:ilvl w:val="0"/>
          <w:numId w:val="29"/>
        </w:numPr>
        <w:spacing w:line="360" w:lineRule="auto"/>
        <w:ind w:firstLineChars="0"/>
        <w:rPr>
          <w:rFonts w:ascii="宋体" w:hAnsi="宋体" w:eastAsia="宋体" w:cs="宋体"/>
          <w:sz w:val="20"/>
          <w:szCs w:val="20"/>
        </w:rPr>
      </w:pPr>
      <w:r>
        <w:rPr>
          <w:rFonts w:hint="eastAsia" w:ascii="宋体" w:hAnsi="宋体" w:eastAsia="宋体" w:cs="宋体"/>
          <w:sz w:val="20"/>
          <w:szCs w:val="20"/>
        </w:rPr>
        <w:t>乙方软件项目人员，包括项目经理，需求分析员，设计师，开发人员，测试人员等。</w:t>
      </w:r>
    </w:p>
    <w:p>
      <w:pPr>
        <w:pStyle w:val="96"/>
        <w:numPr>
          <w:ilvl w:val="0"/>
          <w:numId w:val="28"/>
        </w:numPr>
        <w:ind w:left="211" w:leftChars="-49" w:hanging="314" w:hangingChars="71"/>
        <w:rPr>
          <w:rFonts w:cs="宋体"/>
        </w:rPr>
      </w:pPr>
      <w:bookmarkStart w:id="15" w:name="_Toc35951247"/>
      <w:r>
        <w:rPr>
          <w:rFonts w:hint="eastAsia" w:cs="宋体"/>
        </w:rPr>
        <w:t>项目背景与目标</w:t>
      </w:r>
      <w:bookmarkEnd w:id="4"/>
      <w:bookmarkEnd w:id="5"/>
      <w:bookmarkEnd w:id="15"/>
    </w:p>
    <w:p>
      <w:pPr>
        <w:pStyle w:val="3"/>
        <w:numPr>
          <w:ilvl w:val="1"/>
          <w:numId w:val="28"/>
        </w:numPr>
        <w:spacing w:line="415" w:lineRule="auto"/>
        <w:ind w:left="567" w:hanging="567"/>
        <w:rPr>
          <w:rFonts w:ascii="宋体" w:hAnsi="宋体" w:eastAsia="宋体" w:cs="宋体"/>
          <w:sz w:val="28"/>
          <w:szCs w:val="28"/>
        </w:rPr>
      </w:pPr>
      <w:bookmarkStart w:id="16" w:name="_Toc35951248"/>
      <w:bookmarkStart w:id="17" w:name="_Toc5043957"/>
      <w:bookmarkStart w:id="18" w:name="_Toc5043909"/>
      <w:r>
        <w:rPr>
          <w:rFonts w:hint="eastAsia" w:ascii="宋体" w:hAnsi="宋体" w:eastAsia="宋体" w:cs="宋体"/>
          <w:sz w:val="28"/>
          <w:szCs w:val="28"/>
        </w:rPr>
        <w:t>项目背景</w:t>
      </w:r>
      <w:bookmarkEnd w:id="16"/>
      <w:bookmarkEnd w:id="17"/>
      <w:bookmarkEnd w:id="18"/>
    </w:p>
    <w:p>
      <w:pPr>
        <w:spacing w:line="360" w:lineRule="auto"/>
        <w:ind w:firstLine="400" w:firstLineChars="200"/>
        <w:rPr>
          <w:rFonts w:ascii="宋体" w:hAnsi="宋体" w:eastAsia="宋体" w:cs="宋体"/>
          <w:color w:val="000000"/>
          <w:kern w:val="0"/>
          <w:sz w:val="20"/>
          <w:szCs w:val="20"/>
        </w:rPr>
      </w:pPr>
      <w:r>
        <w:rPr>
          <w:rFonts w:hint="eastAsia" w:ascii="宋体" w:hAnsi="宋体" w:eastAsia="宋体" w:cs="宋体"/>
          <w:color w:val="000000"/>
          <w:kern w:val="0"/>
          <w:sz w:val="20"/>
          <w:szCs w:val="20"/>
        </w:rPr>
        <w:t>香港亚洲商学院（简称亚商学院）成立于2003年，是经香港特区政府批准注册成立的一所从事高等教育、研究生课程、远端教育、学术交流及管理咨询服务的学术机构（政府注册编码：65504879-000-11-15-0；注册商标编码：302431980）。2002年初开始服务内地学员，迄今在内地已经运营了第十八年（亚商团队从2002年起从事MBA教育事业，运营中山大学MBA项目；2005年起运营亚商MBA项目）。有企业家及职业经理人正式学员约六千位（不含短期学员）。</w:t>
      </w:r>
    </w:p>
    <w:p>
      <w:pPr>
        <w:spacing w:line="360" w:lineRule="auto"/>
        <w:ind w:firstLine="400" w:firstLineChars="200"/>
        <w:rPr>
          <w:rFonts w:ascii="宋体" w:hAnsi="宋体" w:eastAsia="宋体" w:cs="宋体"/>
        </w:rPr>
      </w:pPr>
      <w:r>
        <w:rPr>
          <w:rFonts w:hint="eastAsia" w:ascii="宋体" w:hAnsi="宋体" w:eastAsia="宋体" w:cs="宋体"/>
          <w:color w:val="000000"/>
          <w:kern w:val="0"/>
          <w:sz w:val="20"/>
          <w:szCs w:val="20"/>
        </w:rPr>
        <w:t>香港亚洲商学院在发展过程中，为规范</w:t>
      </w:r>
      <w:r>
        <w:rPr>
          <w:rFonts w:hint="eastAsia" w:ascii="宋体" w:hAnsi="宋体" w:eastAsia="宋体" w:cs="宋体"/>
        </w:rPr>
        <w:t>学院</w:t>
      </w:r>
      <w:r>
        <w:rPr>
          <w:rFonts w:hint="eastAsia" w:ascii="宋体" w:hAnsi="宋体" w:eastAsia="宋体" w:cs="宋体"/>
          <w:color w:val="000000"/>
          <w:kern w:val="0"/>
          <w:sz w:val="20"/>
          <w:szCs w:val="20"/>
        </w:rPr>
        <w:t>各课程及学员以移动端方式管理，实现线上课程直播、学院资讯查询及学员互动、学习管理，</w:t>
      </w:r>
      <w:r>
        <w:rPr>
          <w:rFonts w:hint="eastAsia" w:ascii="宋体" w:hAnsi="宋体" w:eastAsia="宋体" w:cs="宋体"/>
        </w:rPr>
        <w:t>使学院对学习教育方面工作取得优秀的成绩，为高效完成学院主要经营目标及保障企业稳健运营发展奠定了良好的基础。</w:t>
      </w:r>
    </w:p>
    <w:p>
      <w:pPr>
        <w:pStyle w:val="3"/>
        <w:numPr>
          <w:ilvl w:val="1"/>
          <w:numId w:val="28"/>
        </w:numPr>
        <w:spacing w:line="415" w:lineRule="auto"/>
        <w:ind w:left="567" w:hanging="567"/>
        <w:rPr>
          <w:rFonts w:ascii="宋体" w:hAnsi="宋体" w:eastAsia="宋体" w:cs="宋体"/>
        </w:rPr>
      </w:pPr>
      <w:bookmarkStart w:id="19" w:name="seealsobookmark"/>
      <w:bookmarkEnd w:id="19"/>
      <w:bookmarkStart w:id="20" w:name="_Toc5043959"/>
      <w:bookmarkStart w:id="21" w:name="_Toc21664"/>
      <w:bookmarkStart w:id="22" w:name="_Toc5043911"/>
      <w:bookmarkStart w:id="23" w:name="_Toc35951249"/>
      <w:r>
        <w:rPr>
          <w:rFonts w:hint="eastAsia" w:ascii="宋体" w:hAnsi="宋体" w:eastAsia="宋体" w:cs="宋体"/>
          <w:sz w:val="28"/>
          <w:szCs w:val="28"/>
        </w:rPr>
        <w:t>文档</w:t>
      </w:r>
      <w:bookmarkEnd w:id="20"/>
      <w:bookmarkEnd w:id="21"/>
      <w:bookmarkEnd w:id="22"/>
      <w:r>
        <w:rPr>
          <w:rFonts w:hint="eastAsia" w:ascii="宋体" w:hAnsi="宋体" w:eastAsia="宋体" w:cs="宋体"/>
          <w:sz w:val="28"/>
          <w:szCs w:val="28"/>
        </w:rPr>
        <w:t>声明</w:t>
      </w:r>
      <w:bookmarkEnd w:id="23"/>
    </w:p>
    <w:p>
      <w:pPr>
        <w:pStyle w:val="53"/>
        <w:ind w:firstLine="400"/>
        <w:rPr>
          <w:rFonts w:cs="宋体"/>
          <w:sz w:val="18"/>
          <w:szCs w:val="18"/>
        </w:rPr>
      </w:pPr>
      <w:r>
        <w:rPr>
          <w:rFonts w:hint="eastAsia" w:cs="宋体"/>
          <w:sz w:val="20"/>
          <w:szCs w:val="20"/>
        </w:rPr>
        <w:t>本文档仅限亚洲商学院产品项目组内部使用，不可外传，特此声明！</w:t>
      </w:r>
      <w:bookmarkStart w:id="24" w:name="OLE_LINK12"/>
      <w:r>
        <w:rPr>
          <w:rFonts w:hint="eastAsia" w:cs="宋体"/>
          <w:sz w:val="18"/>
          <w:szCs w:val="18"/>
        </w:rPr>
        <w:br w:type="page"/>
      </w:r>
    </w:p>
    <w:bookmarkEnd w:id="24"/>
    <w:p>
      <w:pPr>
        <w:keepNext/>
        <w:keepLines/>
        <w:spacing w:before="340" w:after="330" w:line="360" w:lineRule="auto"/>
        <w:outlineLvl w:val="0"/>
        <w:rPr>
          <w:rFonts w:ascii="宋体" w:hAnsi="宋体" w:eastAsia="宋体" w:cs="宋体"/>
          <w:b/>
          <w:bCs/>
          <w:vanish/>
          <w:kern w:val="44"/>
          <w:szCs w:val="32"/>
        </w:rPr>
      </w:pPr>
      <w:bookmarkStart w:id="25" w:name="_Toc28009725"/>
      <w:bookmarkEnd w:id="25"/>
      <w:bookmarkStart w:id="26" w:name="_Toc5043988"/>
      <w:bookmarkEnd w:id="26"/>
      <w:bookmarkStart w:id="27" w:name="_Toc25154216"/>
      <w:bookmarkEnd w:id="27"/>
      <w:bookmarkStart w:id="28" w:name="_Toc5039019"/>
      <w:bookmarkEnd w:id="28"/>
      <w:bookmarkStart w:id="29" w:name="_Toc5043970"/>
      <w:bookmarkEnd w:id="29"/>
      <w:bookmarkStart w:id="30" w:name="_Toc35675297"/>
      <w:bookmarkEnd w:id="30"/>
      <w:bookmarkStart w:id="31" w:name="_Toc6239989"/>
      <w:bookmarkEnd w:id="31"/>
      <w:bookmarkStart w:id="32" w:name="_Toc517941716"/>
      <w:bookmarkEnd w:id="32"/>
      <w:bookmarkStart w:id="33" w:name="_Toc22116792"/>
      <w:bookmarkEnd w:id="33"/>
      <w:bookmarkStart w:id="34" w:name="_Toc5043898"/>
      <w:bookmarkEnd w:id="34"/>
      <w:bookmarkStart w:id="35" w:name="_Toc6322157"/>
      <w:bookmarkEnd w:id="35"/>
      <w:bookmarkStart w:id="36" w:name="_Toc35883645"/>
      <w:bookmarkEnd w:id="36"/>
      <w:bookmarkStart w:id="37" w:name="_Toc23858793"/>
      <w:bookmarkEnd w:id="37"/>
      <w:bookmarkStart w:id="38" w:name="_Toc22136993"/>
      <w:bookmarkEnd w:id="38"/>
      <w:bookmarkStart w:id="39" w:name="_Toc5043922"/>
      <w:bookmarkEnd w:id="39"/>
      <w:bookmarkStart w:id="40" w:name="_Toc6322209"/>
      <w:bookmarkEnd w:id="40"/>
      <w:bookmarkStart w:id="41" w:name="_Toc517519266"/>
      <w:bookmarkEnd w:id="41"/>
      <w:bookmarkStart w:id="42" w:name="_Toc6322235"/>
      <w:bookmarkEnd w:id="42"/>
      <w:bookmarkStart w:id="43" w:name="_Toc6322183"/>
      <w:bookmarkEnd w:id="43"/>
      <w:bookmarkStart w:id="44" w:name="_Toc28874808"/>
      <w:bookmarkEnd w:id="44"/>
    </w:p>
    <w:p>
      <w:pPr>
        <w:spacing w:line="360" w:lineRule="auto"/>
        <w:rPr>
          <w:rFonts w:ascii="宋体" w:hAnsi="宋体" w:eastAsia="宋体" w:cs="宋体"/>
        </w:rPr>
      </w:pPr>
    </w:p>
    <w:p>
      <w:pPr>
        <w:pStyle w:val="96"/>
        <w:numPr>
          <w:ilvl w:val="0"/>
          <w:numId w:val="28"/>
        </w:numPr>
        <w:ind w:left="211" w:leftChars="-49" w:hanging="314" w:hangingChars="71"/>
        <w:rPr>
          <w:rFonts w:cs="宋体"/>
        </w:rPr>
      </w:pPr>
      <w:bookmarkStart w:id="45" w:name="_Toc35951250"/>
      <w:bookmarkStart w:id="46" w:name="_Toc25571"/>
      <w:bookmarkStart w:id="47" w:name="_Toc29270"/>
      <w:r>
        <w:rPr>
          <w:rFonts w:hint="eastAsia" w:cs="宋体"/>
        </w:rPr>
        <w:t>登录注册</w:t>
      </w:r>
      <w:bookmarkEnd w:id="45"/>
    </w:p>
    <w:p>
      <w:pPr>
        <w:pStyle w:val="3"/>
        <w:numPr>
          <w:ilvl w:val="1"/>
          <w:numId w:val="28"/>
        </w:numPr>
        <w:spacing w:line="415" w:lineRule="auto"/>
        <w:ind w:left="567" w:hanging="567"/>
        <w:rPr>
          <w:rFonts w:ascii="宋体" w:hAnsi="宋体" w:eastAsia="宋体" w:cs="宋体"/>
        </w:rPr>
      </w:pPr>
      <w:bookmarkStart w:id="48" w:name="_Toc35951251"/>
      <w:r>
        <w:rPr>
          <w:rFonts w:hint="eastAsia" w:ascii="宋体" w:hAnsi="宋体" w:eastAsia="宋体" w:cs="宋体"/>
        </w:rPr>
        <w:t>亚洲商学院_登录注册</w:t>
      </w:r>
      <w:bookmarkEnd w:id="48"/>
    </w:p>
    <w:p>
      <w:pPr>
        <w:pStyle w:val="94"/>
        <w:numPr>
          <w:ilvl w:val="0"/>
          <w:numId w:val="0"/>
        </w:numPr>
        <w:ind w:left="709" w:hanging="709"/>
        <w:rPr>
          <w:rFonts w:ascii="宋体" w:hAnsi="宋体" w:cs="宋体"/>
        </w:rPr>
      </w:pPr>
      <w:bookmarkStart w:id="49" w:name="_Toc35951252"/>
      <w:r>
        <w:rPr>
          <w:rFonts w:hint="eastAsia" w:ascii="宋体" w:hAnsi="宋体" w:cs="宋体"/>
        </w:rPr>
        <w:t>需求描述</w:t>
      </w:r>
      <w:bookmarkEnd w:id="49"/>
    </w:p>
    <w:p>
      <w:pPr>
        <w:pStyle w:val="175"/>
        <w:ind w:firstLine="400" w:firstLineChars="200"/>
        <w:rPr>
          <w:kern w:val="2"/>
          <w:szCs w:val="20"/>
        </w:rPr>
      </w:pPr>
      <w:r>
        <w:rPr>
          <w:rFonts w:hint="eastAsia"/>
          <w:kern w:val="2"/>
          <w:szCs w:val="20"/>
        </w:rPr>
        <w:t>亚洲商学院_登录注册：针对APP进入页面，展示用户登录注册信息，及提供此模块所对应功能的快捷入口。</w:t>
      </w:r>
    </w:p>
    <w:p>
      <w:pPr>
        <w:pStyle w:val="94"/>
        <w:numPr>
          <w:ilvl w:val="0"/>
          <w:numId w:val="0"/>
        </w:numPr>
        <w:ind w:left="709" w:hanging="709"/>
        <w:rPr>
          <w:rFonts w:ascii="宋体" w:hAnsi="宋体" w:cs="宋体"/>
        </w:rPr>
      </w:pPr>
      <w:bookmarkStart w:id="50" w:name="_Toc35951253"/>
      <w:r>
        <w:rPr>
          <w:rFonts w:hint="eastAsia" w:ascii="宋体" w:hAnsi="宋体" w:cs="宋体"/>
        </w:rPr>
        <w:t>需求详细描述</w:t>
      </w:r>
      <w:bookmarkEnd w:id="50"/>
    </w:p>
    <w:p>
      <w:pPr>
        <w:numPr>
          <w:ilvl w:val="0"/>
          <w:numId w:val="30"/>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用户登录</w:t>
      </w:r>
      <w:r>
        <w:rPr>
          <w:rFonts w:hint="eastAsia" w:ascii="宋体" w:hAnsi="宋体" w:eastAsia="宋体" w:cs="宋体"/>
          <w:color w:val="000000"/>
          <w:kern w:val="0"/>
          <w:sz w:val="20"/>
          <w:szCs w:val="20"/>
        </w:rPr>
        <w:t>：用户可在此页面登录用户。</w:t>
      </w:r>
    </w:p>
    <w:p>
      <w:pPr>
        <w:numPr>
          <w:ilvl w:val="0"/>
          <w:numId w:val="30"/>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用户注册：</w:t>
      </w:r>
      <w:r>
        <w:rPr>
          <w:rFonts w:hint="eastAsia" w:ascii="宋体" w:hAnsi="宋体" w:eastAsia="宋体" w:cs="宋体"/>
          <w:color w:val="000000"/>
          <w:kern w:val="0"/>
          <w:sz w:val="20"/>
          <w:szCs w:val="20"/>
        </w:rPr>
        <w:t>用户可在此页面注册用户信息。</w:t>
      </w:r>
    </w:p>
    <w:p>
      <w:pPr>
        <w:numPr>
          <w:ilvl w:val="0"/>
          <w:numId w:val="30"/>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修改密码：</w:t>
      </w:r>
      <w:r>
        <w:rPr>
          <w:rFonts w:hint="eastAsia" w:ascii="宋体" w:hAnsi="宋体" w:eastAsia="宋体" w:cs="宋体"/>
          <w:color w:val="000000"/>
          <w:kern w:val="0"/>
          <w:sz w:val="20"/>
          <w:szCs w:val="20"/>
        </w:rPr>
        <w:t>用户可以在此页面修改用户密码。</w:t>
      </w:r>
    </w:p>
    <w:p>
      <w:pPr>
        <w:numPr>
          <w:ilvl w:val="0"/>
          <w:numId w:val="30"/>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第三方登录：</w:t>
      </w:r>
      <w:r>
        <w:rPr>
          <w:rFonts w:hint="eastAsia" w:ascii="宋体" w:hAnsi="宋体" w:eastAsia="宋体" w:cs="宋体"/>
          <w:color w:val="000000"/>
          <w:kern w:val="0"/>
          <w:sz w:val="20"/>
          <w:szCs w:val="20"/>
        </w:rPr>
        <w:t>用户可以在此页面用微信、QQ扫码，绑定手机号码登录。</w:t>
      </w:r>
    </w:p>
    <w:p>
      <w:p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5、功能快捷入口</w:t>
      </w:r>
      <w:r>
        <w:rPr>
          <w:rFonts w:hint="eastAsia" w:ascii="宋体" w:hAnsi="宋体" w:eastAsia="宋体" w:cs="宋体"/>
          <w:color w:val="000000"/>
          <w:kern w:val="0"/>
          <w:sz w:val="20"/>
          <w:szCs w:val="20"/>
        </w:rPr>
        <w:t>：用户通过此页面进入对应的功能，如注册用户、用户登录、扫码授权登录、修改密码。</w:t>
      </w:r>
    </w:p>
    <w:p>
      <w:p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6、首页内容：</w:t>
      </w:r>
      <w:r>
        <w:rPr>
          <w:rFonts w:hint="eastAsia" w:ascii="宋体" w:hAnsi="宋体" w:eastAsia="宋体" w:cs="宋体"/>
          <w:color w:val="000000"/>
          <w:kern w:val="0"/>
          <w:sz w:val="20"/>
          <w:szCs w:val="20"/>
        </w:rPr>
        <w:t>必须登录账户才能进入App详情。</w:t>
      </w:r>
    </w:p>
    <w:p>
      <w:pPr>
        <w:pStyle w:val="94"/>
        <w:numPr>
          <w:ilvl w:val="0"/>
          <w:numId w:val="0"/>
        </w:numPr>
        <w:ind w:left="709" w:hanging="709"/>
        <w:rPr>
          <w:rFonts w:ascii="宋体" w:hAnsi="宋体" w:cs="宋体"/>
        </w:rPr>
      </w:pPr>
      <w:bookmarkStart w:id="51" w:name="_Toc35951254"/>
      <w:r>
        <w:rPr>
          <w:rFonts w:hint="eastAsia" w:ascii="宋体" w:hAnsi="宋体" w:cs="宋体"/>
        </w:rPr>
        <w:t>界面效果</w:t>
      </w:r>
      <w:bookmarkEnd w:id="51"/>
    </w:p>
    <w:p>
      <w:pPr>
        <w:pStyle w:val="175"/>
      </w:pPr>
      <w:r>
        <w:rPr>
          <w:rFonts w:hint="eastAsia"/>
        </w:rPr>
        <w:drawing>
          <wp:inline distT="0" distB="0" distL="114300" distR="114300">
            <wp:extent cx="1771650" cy="2454275"/>
            <wp:effectExtent l="0" t="0" r="1143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1771650" cy="2454275"/>
                    </a:xfrm>
                    <a:prstGeom prst="rect">
                      <a:avLst/>
                    </a:prstGeom>
                    <a:noFill/>
                    <a:ln>
                      <a:noFill/>
                    </a:ln>
                  </pic:spPr>
                </pic:pic>
              </a:graphicData>
            </a:graphic>
          </wp:inline>
        </w:drawing>
      </w:r>
      <w:r>
        <w:rPr>
          <w:rFonts w:hint="eastAsia"/>
        </w:rPr>
        <w:drawing>
          <wp:inline distT="0" distB="0" distL="114300" distR="114300">
            <wp:extent cx="1745615" cy="2489835"/>
            <wp:effectExtent l="0" t="0" r="6985"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1745615" cy="2489835"/>
                    </a:xfrm>
                    <a:prstGeom prst="rect">
                      <a:avLst/>
                    </a:prstGeom>
                    <a:noFill/>
                    <a:ln>
                      <a:noFill/>
                    </a:ln>
                  </pic:spPr>
                </pic:pic>
              </a:graphicData>
            </a:graphic>
          </wp:inline>
        </w:drawing>
      </w:r>
      <w:r>
        <w:rPr>
          <w:rFonts w:hint="eastAsia"/>
        </w:rPr>
        <w:drawing>
          <wp:inline distT="0" distB="0" distL="114300" distR="114300">
            <wp:extent cx="1659255" cy="2422525"/>
            <wp:effectExtent l="0" t="0" r="190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1659255" cy="2422525"/>
                    </a:xfrm>
                    <a:prstGeom prst="rect">
                      <a:avLst/>
                    </a:prstGeom>
                    <a:noFill/>
                    <a:ln>
                      <a:noFill/>
                    </a:ln>
                  </pic:spPr>
                </pic:pic>
              </a:graphicData>
            </a:graphic>
          </wp:inline>
        </w:drawing>
      </w:r>
    </w:p>
    <w:p>
      <w:pPr>
        <w:pStyle w:val="175"/>
      </w:pPr>
      <w:r>
        <w:rPr>
          <w:rFonts w:hint="eastAsia"/>
        </w:rPr>
        <w:drawing>
          <wp:inline distT="0" distB="0" distL="114300" distR="114300">
            <wp:extent cx="1990725" cy="3061970"/>
            <wp:effectExtent l="0" t="0" r="571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1990725" cy="3061970"/>
                    </a:xfrm>
                    <a:prstGeom prst="rect">
                      <a:avLst/>
                    </a:prstGeom>
                    <a:noFill/>
                    <a:ln>
                      <a:noFill/>
                    </a:ln>
                  </pic:spPr>
                </pic:pic>
              </a:graphicData>
            </a:graphic>
          </wp:inline>
        </w:drawing>
      </w:r>
      <w:r>
        <w:rPr>
          <w:rFonts w:hint="eastAsia"/>
        </w:rPr>
        <w:drawing>
          <wp:inline distT="0" distB="0" distL="114300" distR="114300">
            <wp:extent cx="2127885" cy="2994660"/>
            <wp:effectExtent l="0" t="0" r="5715"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2127885" cy="2994660"/>
                    </a:xfrm>
                    <a:prstGeom prst="rect">
                      <a:avLst/>
                    </a:prstGeom>
                    <a:noFill/>
                    <a:ln>
                      <a:noFill/>
                    </a:ln>
                  </pic:spPr>
                </pic:pic>
              </a:graphicData>
            </a:graphic>
          </wp:inline>
        </w:drawing>
      </w:r>
    </w:p>
    <w:p>
      <w:pPr>
        <w:pStyle w:val="94"/>
        <w:numPr>
          <w:ilvl w:val="0"/>
          <w:numId w:val="0"/>
        </w:numPr>
        <w:ind w:left="709" w:hanging="709"/>
        <w:rPr>
          <w:rFonts w:ascii="宋体" w:hAnsi="宋体" w:cs="宋体"/>
        </w:rPr>
      </w:pPr>
      <w:bookmarkStart w:id="52" w:name="_Toc35951255"/>
      <w:r>
        <w:rPr>
          <w:rFonts w:hint="eastAsia" w:ascii="宋体" w:hAnsi="宋体" w:cs="宋体"/>
        </w:rPr>
        <w:t>实现要求</w:t>
      </w:r>
      <w:bookmarkEnd w:id="52"/>
    </w:p>
    <w:p>
      <w:pPr>
        <w:spacing w:line="360" w:lineRule="auto"/>
        <w:rPr>
          <w:rFonts w:ascii="宋体" w:hAnsi="宋体" w:eastAsia="宋体" w:cs="宋体"/>
          <w:sz w:val="20"/>
          <w:szCs w:val="20"/>
        </w:rPr>
      </w:pPr>
      <w:r>
        <w:rPr>
          <w:rFonts w:hint="eastAsia" w:ascii="宋体" w:hAnsi="宋体" w:eastAsia="宋体" w:cs="宋体"/>
          <w:sz w:val="20"/>
          <w:szCs w:val="20"/>
        </w:rPr>
        <w:t>1、界面需要让用户输入自己的手机号码和手机验证码（有效时间6</w:t>
      </w:r>
      <w:r>
        <w:rPr>
          <w:rFonts w:ascii="宋体" w:hAnsi="宋体" w:eastAsia="宋体" w:cs="宋体"/>
          <w:sz w:val="20"/>
          <w:szCs w:val="20"/>
        </w:rPr>
        <w:t>0</w:t>
      </w:r>
      <w:r>
        <w:rPr>
          <w:rFonts w:hint="eastAsia" w:ascii="宋体" w:hAnsi="宋体" w:eastAsia="宋体" w:cs="宋体"/>
          <w:sz w:val="20"/>
          <w:szCs w:val="20"/>
        </w:rPr>
        <w:t>秒）。</w:t>
      </w:r>
    </w:p>
    <w:p>
      <w:pPr>
        <w:spacing w:line="360" w:lineRule="auto"/>
        <w:rPr>
          <w:rFonts w:ascii="宋体" w:hAnsi="宋体" w:eastAsia="宋体" w:cs="宋体"/>
          <w:sz w:val="20"/>
          <w:szCs w:val="20"/>
        </w:rPr>
      </w:pPr>
      <w:r>
        <w:rPr>
          <w:rFonts w:hint="eastAsia" w:ascii="宋体" w:hAnsi="宋体" w:eastAsia="宋体" w:cs="宋体"/>
          <w:sz w:val="20"/>
          <w:szCs w:val="20"/>
        </w:rPr>
        <w:t>2、已经注册后，用户与密码输入。</w:t>
      </w:r>
    </w:p>
    <w:p>
      <w:pPr>
        <w:spacing w:line="360" w:lineRule="auto"/>
        <w:rPr>
          <w:rFonts w:ascii="宋体" w:hAnsi="宋体" w:eastAsia="宋体" w:cs="宋体"/>
          <w:sz w:val="20"/>
          <w:szCs w:val="20"/>
        </w:rPr>
      </w:pPr>
      <w:r>
        <w:rPr>
          <w:rFonts w:hint="eastAsia" w:ascii="宋体" w:hAnsi="宋体" w:eastAsia="宋体" w:cs="宋体"/>
          <w:sz w:val="20"/>
          <w:szCs w:val="20"/>
        </w:rPr>
        <w:t>3、界面需要让用户输入自己的用户名和密码。</w:t>
      </w:r>
    </w:p>
    <w:p>
      <w:pPr>
        <w:spacing w:line="360" w:lineRule="auto"/>
        <w:rPr>
          <w:rFonts w:ascii="宋体" w:hAnsi="宋体" w:eastAsia="宋体" w:cs="宋体"/>
          <w:sz w:val="20"/>
          <w:szCs w:val="20"/>
        </w:rPr>
      </w:pPr>
      <w:r>
        <w:rPr>
          <w:rFonts w:hint="eastAsia" w:ascii="宋体" w:hAnsi="宋体" w:eastAsia="宋体" w:cs="宋体"/>
          <w:sz w:val="20"/>
          <w:szCs w:val="20"/>
        </w:rPr>
        <w:t>4、第三方登录，手机和验证码输入。</w:t>
      </w:r>
    </w:p>
    <w:p>
      <w:pPr>
        <w:spacing w:line="360" w:lineRule="auto"/>
        <w:rPr>
          <w:rFonts w:ascii="宋体" w:hAnsi="宋体" w:eastAsia="宋体" w:cs="宋体"/>
          <w:sz w:val="20"/>
          <w:szCs w:val="20"/>
        </w:rPr>
      </w:pPr>
      <w:r>
        <w:rPr>
          <w:rFonts w:hint="eastAsia" w:ascii="宋体" w:hAnsi="宋体" w:eastAsia="宋体" w:cs="宋体"/>
          <w:sz w:val="20"/>
          <w:szCs w:val="20"/>
        </w:rPr>
        <w:t>5、微信和QQ授权登录。</w:t>
      </w:r>
    </w:p>
    <w:p>
      <w:pPr>
        <w:spacing w:line="360" w:lineRule="auto"/>
        <w:rPr>
          <w:rFonts w:ascii="宋体" w:hAnsi="宋体" w:eastAsia="宋体" w:cs="宋体"/>
          <w:sz w:val="20"/>
          <w:szCs w:val="20"/>
        </w:rPr>
      </w:pPr>
      <w:r>
        <w:rPr>
          <w:rFonts w:ascii="宋体" w:hAnsi="宋体" w:eastAsia="宋体" w:cs="宋体"/>
          <w:sz w:val="20"/>
          <w:szCs w:val="20"/>
        </w:rPr>
        <w:t>6</w:t>
      </w:r>
      <w:r>
        <w:rPr>
          <w:rFonts w:hint="eastAsia" w:ascii="宋体" w:hAnsi="宋体" w:eastAsia="宋体" w:cs="宋体"/>
          <w:sz w:val="20"/>
          <w:szCs w:val="20"/>
        </w:rPr>
        <w:t>、忘记密码时，输入手机号获取验证码验证，点击下一步校验验证码是否正确，正确则进入修改密码页面，再次输入新密码，需要验证两次输入的密码是否一致，一致的话登录成功，进入首页；否则，提示密码不一致，重新设置密码；直到提交成功。</w:t>
      </w:r>
    </w:p>
    <w:p>
      <w:pPr>
        <w:spacing w:line="360" w:lineRule="auto"/>
        <w:rPr>
          <w:rFonts w:ascii="宋体" w:hAnsi="宋体" w:eastAsia="宋体" w:cs="宋体"/>
          <w:color w:val="000000"/>
          <w:kern w:val="0"/>
          <w:sz w:val="20"/>
          <w:szCs w:val="20"/>
        </w:rPr>
      </w:pPr>
      <w:r>
        <w:rPr>
          <w:rFonts w:ascii="宋体" w:hAnsi="宋体" w:eastAsia="宋体" w:cs="宋体"/>
          <w:color w:val="000000"/>
          <w:kern w:val="0"/>
          <w:sz w:val="20"/>
          <w:szCs w:val="20"/>
        </w:rPr>
        <w:t>7</w:t>
      </w:r>
      <w:r>
        <w:rPr>
          <w:rFonts w:hint="eastAsia" w:ascii="宋体" w:hAnsi="宋体" w:eastAsia="宋体" w:cs="宋体"/>
          <w:color w:val="000000"/>
          <w:kern w:val="0"/>
          <w:sz w:val="20"/>
          <w:szCs w:val="20"/>
        </w:rPr>
        <w:t>、首页内容：必须登录账户才能进入App详情。</w:t>
      </w:r>
    </w:p>
    <w:p>
      <w:pPr>
        <w:spacing w:line="360" w:lineRule="auto"/>
        <w:rPr>
          <w:rFonts w:ascii="宋体" w:hAnsi="宋体" w:eastAsia="宋体" w:cs="宋体"/>
          <w:sz w:val="20"/>
          <w:szCs w:val="20"/>
        </w:rPr>
      </w:pPr>
    </w:p>
    <w:p>
      <w:pPr>
        <w:pStyle w:val="96"/>
        <w:numPr>
          <w:ilvl w:val="0"/>
          <w:numId w:val="28"/>
        </w:numPr>
        <w:ind w:left="211" w:leftChars="-49" w:hanging="314" w:hangingChars="71"/>
        <w:rPr>
          <w:rFonts w:cs="宋体"/>
        </w:rPr>
      </w:pPr>
      <w:bookmarkStart w:id="53" w:name="_Toc35951256"/>
      <w:r>
        <w:rPr>
          <w:rFonts w:hint="eastAsia" w:cs="宋体"/>
        </w:rPr>
        <w:t>首页</w:t>
      </w:r>
      <w:bookmarkEnd w:id="53"/>
    </w:p>
    <w:p>
      <w:pPr>
        <w:pStyle w:val="3"/>
        <w:numPr>
          <w:ilvl w:val="1"/>
          <w:numId w:val="28"/>
        </w:numPr>
        <w:spacing w:line="415" w:lineRule="auto"/>
        <w:ind w:left="567" w:hanging="567"/>
        <w:rPr>
          <w:rFonts w:ascii="宋体" w:hAnsi="宋体" w:eastAsia="宋体" w:cs="宋体"/>
        </w:rPr>
      </w:pPr>
      <w:bookmarkStart w:id="54" w:name="_Toc35951257"/>
      <w:r>
        <w:rPr>
          <w:rFonts w:hint="eastAsia" w:ascii="宋体" w:hAnsi="宋体" w:eastAsia="宋体" w:cs="宋体"/>
        </w:rPr>
        <w:t>亚洲商学院</w:t>
      </w:r>
      <w:r>
        <w:rPr>
          <w:rFonts w:hint="eastAsia" w:ascii="宋体" w:hAnsi="宋体" w:eastAsia="宋体" w:cs="宋体"/>
          <w:sz w:val="28"/>
          <w:szCs w:val="28"/>
        </w:rPr>
        <w:t>_首页</w:t>
      </w:r>
      <w:bookmarkEnd w:id="54"/>
    </w:p>
    <w:p>
      <w:pPr>
        <w:pStyle w:val="94"/>
        <w:numPr>
          <w:ilvl w:val="0"/>
          <w:numId w:val="0"/>
        </w:numPr>
        <w:ind w:left="709" w:hanging="709"/>
        <w:rPr>
          <w:rFonts w:ascii="宋体" w:hAnsi="宋体" w:cs="宋体"/>
        </w:rPr>
      </w:pPr>
      <w:bookmarkStart w:id="55" w:name="_Toc35951258"/>
      <w:r>
        <w:rPr>
          <w:rFonts w:hint="eastAsia" w:ascii="宋体" w:hAnsi="宋体" w:cs="宋体"/>
        </w:rPr>
        <w:t>需求描述</w:t>
      </w:r>
      <w:bookmarkEnd w:id="55"/>
    </w:p>
    <w:p>
      <w:pPr>
        <w:pStyle w:val="175"/>
        <w:ind w:firstLine="400" w:firstLineChars="200"/>
        <w:rPr>
          <w:kern w:val="2"/>
          <w:szCs w:val="20"/>
        </w:rPr>
      </w:pPr>
      <w:r>
        <w:rPr>
          <w:rFonts w:hint="eastAsia"/>
          <w:kern w:val="2"/>
          <w:szCs w:val="20"/>
        </w:rPr>
        <w:t>亚洲商学院_首页：针对APP底部“首页”页面，展示课程信息、导师信息、学员代表、学院信息、咨询、报名等，及提供此模块所对应功能的快捷入口。</w:t>
      </w:r>
    </w:p>
    <w:p>
      <w:pPr>
        <w:pStyle w:val="94"/>
        <w:numPr>
          <w:ilvl w:val="0"/>
          <w:numId w:val="0"/>
        </w:numPr>
        <w:ind w:left="709" w:hanging="709"/>
        <w:rPr>
          <w:rFonts w:ascii="宋体" w:hAnsi="宋体" w:cs="宋体"/>
        </w:rPr>
      </w:pPr>
      <w:bookmarkStart w:id="56" w:name="_Toc35951259"/>
      <w:r>
        <w:rPr>
          <w:rFonts w:hint="eastAsia" w:ascii="宋体" w:hAnsi="宋体" w:cs="宋体"/>
        </w:rPr>
        <w:t>需求详细描述</w:t>
      </w:r>
      <w:bookmarkEnd w:id="56"/>
    </w:p>
    <w:p>
      <w:pPr>
        <w:numPr>
          <w:ilvl w:val="0"/>
          <w:numId w:val="31"/>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课程信息展示</w:t>
      </w:r>
      <w:r>
        <w:rPr>
          <w:rFonts w:hint="eastAsia" w:ascii="宋体" w:hAnsi="宋体" w:eastAsia="宋体" w:cs="宋体"/>
          <w:color w:val="000000"/>
          <w:kern w:val="0"/>
          <w:sz w:val="20"/>
          <w:szCs w:val="20"/>
        </w:rPr>
        <w:t>：用户可在此页面通过快捷入口进入课程信息、去读MBA、线下MBA、免费试听、职场干货。</w:t>
      </w:r>
    </w:p>
    <w:p>
      <w:pPr>
        <w:numPr>
          <w:ilvl w:val="0"/>
          <w:numId w:val="31"/>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学院介绍展示</w:t>
      </w:r>
      <w:r>
        <w:rPr>
          <w:rFonts w:hint="eastAsia" w:ascii="宋体" w:hAnsi="宋体" w:eastAsia="宋体" w:cs="宋体"/>
          <w:color w:val="000000"/>
          <w:kern w:val="0"/>
          <w:sz w:val="20"/>
          <w:szCs w:val="20"/>
        </w:rPr>
        <w:t>：用户可在此页面快捷进入教学中心，点击进入详情。</w:t>
      </w:r>
    </w:p>
    <w:p>
      <w:pPr>
        <w:numPr>
          <w:ilvl w:val="0"/>
          <w:numId w:val="31"/>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导师信息展示</w:t>
      </w:r>
      <w:r>
        <w:rPr>
          <w:rFonts w:hint="eastAsia" w:ascii="宋体" w:hAnsi="宋体" w:eastAsia="宋体" w:cs="宋体"/>
          <w:color w:val="000000"/>
          <w:kern w:val="0"/>
          <w:sz w:val="20"/>
          <w:szCs w:val="20"/>
        </w:rPr>
        <w:t>：用户可在此页面快捷进入亚商导师，点击进入详情。</w:t>
      </w:r>
    </w:p>
    <w:p>
      <w:pPr>
        <w:numPr>
          <w:ilvl w:val="0"/>
          <w:numId w:val="31"/>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学员信息展示</w:t>
      </w:r>
      <w:r>
        <w:rPr>
          <w:rFonts w:hint="eastAsia" w:ascii="宋体" w:hAnsi="宋体" w:eastAsia="宋体" w:cs="宋体"/>
          <w:color w:val="000000"/>
          <w:kern w:val="0"/>
          <w:sz w:val="20"/>
          <w:szCs w:val="20"/>
        </w:rPr>
        <w:t>：用户可在此页面快捷进入亚商的学员代表，点击进入详情。</w:t>
      </w:r>
    </w:p>
    <w:p>
      <w:pPr>
        <w:numPr>
          <w:ilvl w:val="0"/>
          <w:numId w:val="31"/>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搜索</w:t>
      </w:r>
      <w:r>
        <w:rPr>
          <w:rFonts w:hint="eastAsia" w:ascii="宋体" w:hAnsi="宋体" w:eastAsia="宋体" w:cs="宋体"/>
          <w:color w:val="000000"/>
          <w:kern w:val="0"/>
          <w:sz w:val="20"/>
          <w:szCs w:val="20"/>
        </w:rPr>
        <w:t>：用户可在此页面进行课程的模糊搜索。</w:t>
      </w:r>
    </w:p>
    <w:p>
      <w:pPr>
        <w:numPr>
          <w:ilvl w:val="0"/>
          <w:numId w:val="31"/>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信息展示</w:t>
      </w:r>
      <w:r>
        <w:rPr>
          <w:rFonts w:hint="eastAsia" w:ascii="宋体" w:hAnsi="宋体" w:eastAsia="宋体" w:cs="宋体"/>
          <w:color w:val="000000"/>
          <w:kern w:val="0"/>
          <w:sz w:val="20"/>
          <w:szCs w:val="20"/>
        </w:rPr>
        <w:t>：用户可在此页面快捷进入查看学院推送的消息。</w:t>
      </w:r>
    </w:p>
    <w:p>
      <w:pPr>
        <w:numPr>
          <w:ilvl w:val="0"/>
          <w:numId w:val="31"/>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功能快捷入口</w:t>
      </w:r>
      <w:r>
        <w:rPr>
          <w:rFonts w:hint="eastAsia" w:ascii="宋体" w:hAnsi="宋体" w:eastAsia="宋体" w:cs="宋体"/>
          <w:color w:val="000000"/>
          <w:kern w:val="0"/>
          <w:sz w:val="20"/>
          <w:szCs w:val="20"/>
        </w:rPr>
        <w:t>：用户通过此页面的快捷方式进入对应的功能，如线下MBA、直播、校友商城、活动等功能。</w:t>
      </w:r>
    </w:p>
    <w:p>
      <w:pPr>
        <w:pStyle w:val="94"/>
        <w:numPr>
          <w:ilvl w:val="0"/>
          <w:numId w:val="0"/>
        </w:numPr>
        <w:ind w:left="709" w:hanging="709"/>
        <w:rPr>
          <w:rFonts w:ascii="宋体" w:hAnsi="宋体" w:cs="宋体"/>
        </w:rPr>
      </w:pPr>
      <w:bookmarkStart w:id="57" w:name="_Toc35951260"/>
      <w:r>
        <w:rPr>
          <w:rFonts w:hint="eastAsia" w:ascii="宋体" w:hAnsi="宋体" w:cs="宋体"/>
        </w:rPr>
        <w:t>界面效果</w:t>
      </w:r>
      <w:bookmarkEnd w:id="57"/>
    </w:p>
    <w:p>
      <w:pPr>
        <w:rPr>
          <w:rFonts w:ascii="宋体" w:hAnsi="宋体" w:eastAsia="宋体" w:cs="宋体"/>
        </w:rPr>
      </w:pPr>
      <w:r>
        <w:drawing>
          <wp:inline distT="0" distB="0" distL="114300" distR="114300">
            <wp:extent cx="1226185" cy="2023110"/>
            <wp:effectExtent l="0" t="0" r="825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1226185" cy="2023110"/>
                    </a:xfrm>
                    <a:prstGeom prst="rect">
                      <a:avLst/>
                    </a:prstGeom>
                    <a:noFill/>
                    <a:ln>
                      <a:noFill/>
                    </a:ln>
                  </pic:spPr>
                </pic:pic>
              </a:graphicData>
            </a:graphic>
          </wp:inline>
        </w:drawing>
      </w:r>
      <w:r>
        <w:drawing>
          <wp:inline distT="0" distB="0" distL="114300" distR="114300">
            <wp:extent cx="1326515" cy="2179955"/>
            <wp:effectExtent l="0" t="0" r="14605" b="146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7"/>
                    <a:stretch>
                      <a:fillRect/>
                    </a:stretch>
                  </pic:blipFill>
                  <pic:spPr>
                    <a:xfrm flipH="1">
                      <a:off x="0" y="0"/>
                      <a:ext cx="1326515" cy="217995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309370" cy="2081530"/>
            <wp:effectExtent l="0" t="0" r="1270" b="635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1309370" cy="208153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289050" cy="2096770"/>
            <wp:effectExtent l="0" t="0" r="6350"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9"/>
                    <a:stretch>
                      <a:fillRect/>
                    </a:stretch>
                  </pic:blipFill>
                  <pic:spPr>
                    <a:xfrm>
                      <a:off x="0" y="0"/>
                      <a:ext cx="1289050" cy="2096770"/>
                    </a:xfrm>
                    <a:prstGeom prst="rect">
                      <a:avLst/>
                    </a:prstGeom>
                    <a:noFill/>
                    <a:ln>
                      <a:noFill/>
                    </a:ln>
                  </pic:spPr>
                </pic:pic>
              </a:graphicData>
            </a:graphic>
          </wp:inline>
        </w:drawing>
      </w:r>
    </w:p>
    <w:p>
      <w:pPr>
        <w:pStyle w:val="94"/>
        <w:numPr>
          <w:ilvl w:val="0"/>
          <w:numId w:val="0"/>
        </w:numPr>
        <w:ind w:left="709" w:hanging="709"/>
        <w:rPr>
          <w:rFonts w:ascii="宋体" w:hAnsi="宋体" w:cs="宋体"/>
        </w:rPr>
      </w:pPr>
      <w:bookmarkStart w:id="58" w:name="_Toc35951261"/>
      <w:r>
        <w:rPr>
          <w:rFonts w:hint="eastAsia" w:ascii="宋体" w:hAnsi="宋体" w:cs="宋体"/>
        </w:rPr>
        <w:t>实现要求</w:t>
      </w:r>
      <w:bookmarkEnd w:id="58"/>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轮播图：</w:t>
      </w:r>
      <w:r>
        <w:rPr>
          <w:rFonts w:hint="eastAsia" w:ascii="宋体" w:hAnsi="宋体" w:eastAsia="宋体" w:cs="宋体"/>
          <w:sz w:val="20"/>
          <w:szCs w:val="20"/>
        </w:rPr>
        <w:t>展示亚商自定义的课程、活动和15个教学中心，点击进入课程详情、活动详情、15个教学中心列表页面；</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去读MBA</w:t>
      </w:r>
      <w:r>
        <w:rPr>
          <w:rFonts w:hint="eastAsia" w:ascii="宋体" w:hAnsi="宋体" w:eastAsia="宋体" w:cs="宋体"/>
          <w:sz w:val="20"/>
          <w:szCs w:val="20"/>
        </w:rPr>
        <w:t>：EMBA、MBA不同学年的课程设置；</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线下MBA</w:t>
      </w:r>
      <w:r>
        <w:rPr>
          <w:rFonts w:hint="eastAsia" w:ascii="宋体" w:hAnsi="宋体" w:eastAsia="宋体" w:cs="宋体"/>
          <w:sz w:val="20"/>
          <w:szCs w:val="20"/>
        </w:rPr>
        <w:t>：链接到线下MBA页面；</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校友商城</w:t>
      </w:r>
      <w:r>
        <w:rPr>
          <w:rFonts w:hint="eastAsia" w:ascii="宋体" w:hAnsi="宋体" w:eastAsia="宋体" w:cs="宋体"/>
          <w:sz w:val="20"/>
          <w:szCs w:val="20"/>
        </w:rPr>
        <w:t>：点击链接到校友商城页面；</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直播</w:t>
      </w:r>
      <w:r>
        <w:rPr>
          <w:rFonts w:hint="eastAsia" w:ascii="宋体" w:hAnsi="宋体" w:eastAsia="宋体" w:cs="宋体"/>
          <w:sz w:val="20"/>
          <w:szCs w:val="20"/>
        </w:rPr>
        <w:t>：点击链接到直播回放页面；</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活动</w:t>
      </w:r>
      <w:r>
        <w:rPr>
          <w:rFonts w:hint="eastAsia" w:ascii="宋体" w:hAnsi="宋体" w:eastAsia="宋体" w:cs="宋体"/>
          <w:sz w:val="20"/>
          <w:szCs w:val="20"/>
        </w:rPr>
        <w:t>：点击链接到活动页面；</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直播</w:t>
      </w:r>
      <w:r>
        <w:rPr>
          <w:rFonts w:hint="eastAsia" w:ascii="宋体" w:hAnsi="宋体" w:eastAsia="宋体" w:cs="宋体"/>
          <w:sz w:val="20"/>
          <w:szCs w:val="20"/>
        </w:rPr>
        <w:t>：本周的直播课介绍；点击连接到直播的详情页面；</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免费试听</w:t>
      </w:r>
      <w:r>
        <w:rPr>
          <w:rFonts w:hint="eastAsia" w:ascii="宋体" w:hAnsi="宋体" w:eastAsia="宋体" w:cs="宋体"/>
          <w:sz w:val="20"/>
          <w:szCs w:val="20"/>
        </w:rPr>
        <w:t>：离我最近的线下试听课程，点击链接的线下课程的详情页面；点击更多链接到线下课程首页；</w:t>
      </w:r>
    </w:p>
    <w:p>
      <w:pPr>
        <w:numPr>
          <w:ilvl w:val="0"/>
          <w:numId w:val="32"/>
        </w:numPr>
        <w:spacing w:line="360" w:lineRule="auto"/>
        <w:rPr>
          <w:rFonts w:ascii="宋体" w:hAnsi="宋体" w:eastAsia="宋体" w:cs="宋体"/>
          <w:b/>
          <w:bCs/>
          <w:color w:val="000000"/>
          <w:kern w:val="0"/>
          <w:sz w:val="20"/>
          <w:szCs w:val="20"/>
        </w:rPr>
      </w:pPr>
      <w:r>
        <w:rPr>
          <w:rFonts w:hint="eastAsia" w:ascii="宋体" w:hAnsi="宋体" w:eastAsia="宋体" w:cs="宋体"/>
          <w:b/>
          <w:bCs/>
          <w:color w:val="000000"/>
          <w:kern w:val="0"/>
          <w:sz w:val="20"/>
          <w:szCs w:val="20"/>
        </w:rPr>
        <w:t>职场干货：</w:t>
      </w:r>
      <w:r>
        <w:rPr>
          <w:rFonts w:hint="eastAsia" w:ascii="宋体" w:hAnsi="宋体" w:eastAsia="宋体" w:cs="宋体"/>
          <w:sz w:val="20"/>
          <w:szCs w:val="20"/>
        </w:rPr>
        <w:t>（线上课程的一个分类）课程推送；</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精选商品：</w:t>
      </w:r>
      <w:r>
        <w:rPr>
          <w:rFonts w:hint="eastAsia" w:ascii="宋体" w:hAnsi="宋体" w:eastAsia="宋体" w:cs="宋体"/>
          <w:sz w:val="20"/>
          <w:szCs w:val="20"/>
        </w:rPr>
        <w:t>点击一个“商品”打开商品详情；点击“...”打开校友商城页面；</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学院信息</w:t>
      </w:r>
      <w:r>
        <w:rPr>
          <w:rFonts w:hint="eastAsia" w:ascii="宋体" w:hAnsi="宋体" w:eastAsia="宋体" w:cs="宋体"/>
          <w:sz w:val="20"/>
          <w:szCs w:val="20"/>
        </w:rPr>
        <w:t>：用户所属地区的学院信息，打开学院详情；</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导师风采</w:t>
      </w:r>
      <w:r>
        <w:rPr>
          <w:rFonts w:hint="eastAsia" w:ascii="宋体" w:hAnsi="宋体" w:eastAsia="宋体" w:cs="宋体"/>
          <w:sz w:val="20"/>
          <w:szCs w:val="20"/>
        </w:rPr>
        <w:t>：用户所属地区的学院导师，切换查看，打开导师详情；</w:t>
      </w:r>
    </w:p>
    <w:p>
      <w:pPr>
        <w:numPr>
          <w:ilvl w:val="0"/>
          <w:numId w:val="32"/>
        </w:numPr>
        <w:spacing w:line="360" w:lineRule="auto"/>
        <w:rPr>
          <w:rFonts w:ascii="宋体" w:hAnsi="宋体" w:eastAsia="宋体" w:cs="宋体"/>
          <w:sz w:val="20"/>
          <w:szCs w:val="20"/>
        </w:rPr>
      </w:pPr>
      <w:r>
        <w:rPr>
          <w:rFonts w:hint="eastAsia" w:ascii="宋体" w:hAnsi="宋体" w:eastAsia="宋体" w:cs="宋体"/>
          <w:b/>
          <w:bCs/>
          <w:color w:val="000000"/>
          <w:kern w:val="0"/>
          <w:sz w:val="20"/>
          <w:szCs w:val="20"/>
        </w:rPr>
        <w:t>学生代表</w:t>
      </w:r>
      <w:r>
        <w:rPr>
          <w:rFonts w:hint="eastAsia" w:ascii="宋体" w:hAnsi="宋体" w:eastAsia="宋体" w:cs="宋体"/>
          <w:sz w:val="20"/>
          <w:szCs w:val="20"/>
        </w:rPr>
        <w:t>：用户所属地区的学院学生代表，切换查看，打开学生详情界面需要让用户素人自己的手机号码和手机验证码。</w:t>
      </w:r>
    </w:p>
    <w:p>
      <w:pPr>
        <w:pStyle w:val="3"/>
        <w:numPr>
          <w:ilvl w:val="1"/>
          <w:numId w:val="28"/>
        </w:numPr>
        <w:spacing w:line="415" w:lineRule="auto"/>
        <w:ind w:left="567" w:hanging="567"/>
        <w:rPr>
          <w:rFonts w:ascii="宋体" w:hAnsi="宋体" w:eastAsia="宋体" w:cs="宋体"/>
        </w:rPr>
      </w:pPr>
      <w:bookmarkStart w:id="59" w:name="_Toc35951262"/>
      <w:r>
        <w:rPr>
          <w:rFonts w:hint="eastAsia" w:ascii="宋体" w:hAnsi="宋体" w:eastAsia="宋体" w:cs="宋体"/>
        </w:rPr>
        <w:t>亚洲商学院</w:t>
      </w:r>
      <w:r>
        <w:rPr>
          <w:rFonts w:hint="eastAsia" w:ascii="宋体" w:hAnsi="宋体" w:eastAsia="宋体" w:cs="宋体"/>
          <w:sz w:val="28"/>
          <w:szCs w:val="28"/>
        </w:rPr>
        <w:t>_线下课程</w:t>
      </w:r>
      <w:bookmarkEnd w:id="59"/>
    </w:p>
    <w:p>
      <w:pPr>
        <w:pStyle w:val="94"/>
        <w:numPr>
          <w:ilvl w:val="0"/>
          <w:numId w:val="0"/>
        </w:numPr>
        <w:ind w:left="709" w:hanging="709"/>
        <w:rPr>
          <w:rFonts w:ascii="宋体" w:hAnsi="宋体" w:cs="宋体"/>
        </w:rPr>
      </w:pPr>
      <w:bookmarkStart w:id="60" w:name="_Toc35951263"/>
      <w:r>
        <w:rPr>
          <w:rFonts w:hint="eastAsia" w:ascii="宋体" w:hAnsi="宋体" w:cs="宋体"/>
        </w:rPr>
        <w:t>需求描述</w:t>
      </w:r>
      <w:bookmarkEnd w:id="60"/>
    </w:p>
    <w:p>
      <w:pPr>
        <w:spacing w:line="360" w:lineRule="auto"/>
        <w:ind w:firstLine="400" w:firstLineChars="200"/>
        <w:rPr>
          <w:rFonts w:ascii="宋体" w:hAnsi="宋体" w:eastAsia="宋体" w:cs="宋体"/>
          <w:sz w:val="20"/>
          <w:szCs w:val="20"/>
        </w:rPr>
      </w:pPr>
      <w:r>
        <w:rPr>
          <w:rFonts w:hint="eastAsia" w:ascii="宋体" w:hAnsi="宋体" w:eastAsia="宋体" w:cs="宋体"/>
          <w:sz w:val="20"/>
          <w:szCs w:val="20"/>
        </w:rPr>
        <w:t>亚洲商学院_首页-线下MBA：针对APP“首页-线下MBA”页面，展示线下MBA课程，如主修课、总裁训练营、总裁研修班、私董会，及提供此模块所对应功能的快捷入口。</w:t>
      </w:r>
    </w:p>
    <w:p>
      <w:pPr>
        <w:pStyle w:val="94"/>
        <w:numPr>
          <w:ilvl w:val="0"/>
          <w:numId w:val="0"/>
        </w:numPr>
        <w:ind w:left="709" w:hanging="709"/>
        <w:rPr>
          <w:rFonts w:ascii="宋体" w:hAnsi="宋体" w:cs="宋体"/>
        </w:rPr>
      </w:pPr>
      <w:bookmarkStart w:id="61" w:name="_Toc35951264"/>
      <w:r>
        <w:rPr>
          <w:rFonts w:hint="eastAsia" w:ascii="宋体" w:hAnsi="宋体" w:cs="宋体"/>
        </w:rPr>
        <w:t>需求详细描述</w:t>
      </w:r>
      <w:bookmarkEnd w:id="61"/>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15个教学中心</w:t>
      </w:r>
      <w:r>
        <w:rPr>
          <w:rFonts w:hint="eastAsia" w:ascii="宋体" w:hAnsi="宋体" w:eastAsia="宋体" w:cs="宋体"/>
          <w:color w:val="000000"/>
          <w:kern w:val="0"/>
          <w:sz w:val="20"/>
          <w:szCs w:val="20"/>
        </w:rPr>
        <w:t>：用户可在此页面浏览15个教学中心图片。</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主修课</w:t>
      </w:r>
      <w:r>
        <w:rPr>
          <w:rFonts w:hint="eastAsia" w:ascii="宋体" w:hAnsi="宋体" w:eastAsia="宋体" w:cs="宋体"/>
          <w:color w:val="000000"/>
          <w:kern w:val="0"/>
          <w:sz w:val="20"/>
          <w:szCs w:val="20"/>
        </w:rPr>
        <w:t>：用户可在此页面的“主修课”打开主修课列表页面。</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总裁训练营</w:t>
      </w:r>
      <w:r>
        <w:rPr>
          <w:rFonts w:hint="eastAsia" w:ascii="宋体" w:hAnsi="宋体" w:eastAsia="宋体" w:cs="宋体"/>
          <w:color w:val="000000"/>
          <w:kern w:val="0"/>
          <w:sz w:val="20"/>
          <w:szCs w:val="20"/>
        </w:rPr>
        <w:t>：用户可在此页面的“总裁训练营”打开总裁训练营列表页面。</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总裁研修班</w:t>
      </w:r>
      <w:r>
        <w:rPr>
          <w:rFonts w:hint="eastAsia" w:ascii="宋体" w:hAnsi="宋体" w:eastAsia="宋体" w:cs="宋体"/>
          <w:color w:val="000000"/>
          <w:kern w:val="0"/>
          <w:sz w:val="20"/>
          <w:szCs w:val="20"/>
        </w:rPr>
        <w:t>：用户可在此页面的“总裁研修班”打开总裁研修班列表页面。</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私董会</w:t>
      </w:r>
      <w:r>
        <w:rPr>
          <w:rFonts w:hint="eastAsia" w:ascii="宋体" w:hAnsi="宋体" w:eastAsia="宋体" w:cs="宋体"/>
          <w:color w:val="000000"/>
          <w:kern w:val="0"/>
          <w:sz w:val="20"/>
          <w:szCs w:val="20"/>
        </w:rPr>
        <w:t>：用户可在此页面的“私董会”打开私董会列表页面。</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最近课程</w:t>
      </w:r>
      <w:r>
        <w:rPr>
          <w:rFonts w:hint="eastAsia" w:ascii="宋体" w:hAnsi="宋体" w:eastAsia="宋体" w:cs="宋体"/>
          <w:color w:val="000000"/>
          <w:kern w:val="0"/>
          <w:sz w:val="20"/>
          <w:szCs w:val="20"/>
        </w:rPr>
        <w:t>：15个教学中心的最近课程展示，打开课程详情页面。</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招生简章</w:t>
      </w:r>
      <w:r>
        <w:rPr>
          <w:rFonts w:hint="eastAsia" w:ascii="宋体" w:hAnsi="宋体" w:eastAsia="宋体" w:cs="宋体"/>
          <w:color w:val="000000"/>
          <w:kern w:val="0"/>
          <w:sz w:val="20"/>
          <w:szCs w:val="20"/>
        </w:rPr>
        <w:t>：招生简章展示；</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你将获取</w:t>
      </w:r>
      <w:r>
        <w:rPr>
          <w:rFonts w:hint="eastAsia" w:ascii="宋体" w:hAnsi="宋体" w:eastAsia="宋体" w:cs="宋体"/>
          <w:color w:val="000000"/>
          <w:kern w:val="0"/>
          <w:sz w:val="20"/>
          <w:szCs w:val="20"/>
        </w:rPr>
        <w:t>：报名线下MBA将学习到什么内容；</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咨询方式</w:t>
      </w:r>
      <w:r>
        <w:rPr>
          <w:rFonts w:hint="eastAsia" w:ascii="宋体" w:hAnsi="宋体" w:eastAsia="宋体" w:cs="宋体"/>
          <w:color w:val="000000"/>
          <w:kern w:val="0"/>
          <w:sz w:val="20"/>
          <w:szCs w:val="20"/>
        </w:rPr>
        <w:t>：报名线下MBA 的咨询方式展示；</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如果你有这样的品质</w:t>
      </w:r>
      <w:r>
        <w:rPr>
          <w:rFonts w:hint="eastAsia" w:ascii="宋体" w:hAnsi="宋体" w:eastAsia="宋体" w:cs="宋体"/>
          <w:color w:val="000000"/>
          <w:kern w:val="0"/>
          <w:sz w:val="20"/>
          <w:szCs w:val="20"/>
        </w:rPr>
        <w:t>：用户标签选择；</w:t>
      </w:r>
    </w:p>
    <w:p>
      <w:pPr>
        <w:numPr>
          <w:ilvl w:val="0"/>
          <w:numId w:val="33"/>
        </w:num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功能快捷入口</w:t>
      </w:r>
      <w:r>
        <w:rPr>
          <w:rFonts w:hint="eastAsia" w:ascii="宋体" w:hAnsi="宋体" w:eastAsia="宋体" w:cs="宋体"/>
          <w:color w:val="000000"/>
          <w:kern w:val="0"/>
          <w:sz w:val="20"/>
          <w:szCs w:val="20"/>
        </w:rPr>
        <w:t>：用户通过此页面的快捷方式进入对应的功能，如主修课、总裁训练营、总裁研修班、私董会等功能。</w:t>
      </w:r>
    </w:p>
    <w:p>
      <w:pPr>
        <w:pStyle w:val="94"/>
        <w:numPr>
          <w:ilvl w:val="0"/>
          <w:numId w:val="0"/>
        </w:numPr>
        <w:ind w:left="709" w:hanging="709"/>
        <w:rPr>
          <w:rFonts w:ascii="宋体" w:hAnsi="宋体" w:cs="宋体"/>
        </w:rPr>
      </w:pPr>
      <w:bookmarkStart w:id="62" w:name="_Toc35951265"/>
      <w:r>
        <w:rPr>
          <w:rFonts w:hint="eastAsia" w:ascii="宋体" w:hAnsi="宋体" w:cs="宋体"/>
        </w:rPr>
        <w:t>界面效果</w:t>
      </w:r>
      <w:bookmarkEnd w:id="62"/>
    </w:p>
    <w:p>
      <w:pPr>
        <w:rPr>
          <w:rFonts w:ascii="宋体" w:hAnsi="宋体" w:eastAsia="宋体" w:cs="宋体"/>
        </w:rPr>
      </w:pPr>
      <w:r>
        <w:rPr>
          <w:rFonts w:hint="eastAsia" w:ascii="宋体" w:hAnsi="宋体" w:eastAsia="宋体" w:cs="宋体"/>
        </w:rPr>
        <w:drawing>
          <wp:inline distT="0" distB="0" distL="114300" distR="114300">
            <wp:extent cx="1456690" cy="2404745"/>
            <wp:effectExtent l="0" t="0" r="6350" b="317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20"/>
                    <a:stretch>
                      <a:fillRect/>
                    </a:stretch>
                  </pic:blipFill>
                  <pic:spPr>
                    <a:xfrm>
                      <a:off x="0" y="0"/>
                      <a:ext cx="1456690" cy="240474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447165" cy="2375535"/>
            <wp:effectExtent l="0" t="0" r="635" b="190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21"/>
                    <a:stretch>
                      <a:fillRect/>
                    </a:stretch>
                  </pic:blipFill>
                  <pic:spPr>
                    <a:xfrm>
                      <a:off x="0" y="0"/>
                      <a:ext cx="1447165" cy="237553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428750" cy="2320290"/>
            <wp:effectExtent l="0" t="0" r="3810" b="1143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22"/>
                    <a:stretch>
                      <a:fillRect/>
                    </a:stretch>
                  </pic:blipFill>
                  <pic:spPr>
                    <a:xfrm>
                      <a:off x="0" y="0"/>
                      <a:ext cx="1428750" cy="2320290"/>
                    </a:xfrm>
                    <a:prstGeom prst="rect">
                      <a:avLst/>
                    </a:prstGeom>
                    <a:noFill/>
                    <a:ln>
                      <a:noFill/>
                    </a:ln>
                  </pic:spPr>
                </pic:pic>
              </a:graphicData>
            </a:graphic>
          </wp:inline>
        </w:drawing>
      </w:r>
    </w:p>
    <w:p>
      <w:pPr>
        <w:pStyle w:val="94"/>
        <w:numPr>
          <w:ilvl w:val="0"/>
          <w:numId w:val="0"/>
        </w:numPr>
        <w:ind w:left="709" w:hanging="709"/>
        <w:rPr>
          <w:rFonts w:ascii="宋体" w:hAnsi="宋体" w:cs="宋体"/>
        </w:rPr>
      </w:pPr>
      <w:bookmarkStart w:id="63" w:name="_Toc35951266"/>
      <w:r>
        <w:rPr>
          <w:rFonts w:hint="eastAsia" w:ascii="宋体" w:hAnsi="宋体" w:cs="宋体"/>
        </w:rPr>
        <w:t>实现要求</w:t>
      </w:r>
      <w:bookmarkEnd w:id="63"/>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15个教学中心：</w:t>
      </w:r>
      <w:r>
        <w:rPr>
          <w:rFonts w:hint="eastAsia" w:ascii="宋体" w:hAnsi="宋体" w:eastAsia="宋体" w:cs="宋体"/>
        </w:rPr>
        <w:t>展示15个教学中心的图片轮播，不做任何功能；</w:t>
      </w:r>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主修课</w:t>
      </w:r>
      <w:r>
        <w:rPr>
          <w:rFonts w:hint="eastAsia" w:ascii="宋体" w:hAnsi="宋体" w:eastAsia="宋体" w:cs="宋体"/>
        </w:rPr>
        <w:t>：点击打开主修课列表页面，展示全部；</w:t>
      </w:r>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总裁训练营</w:t>
      </w:r>
      <w:r>
        <w:rPr>
          <w:rFonts w:hint="eastAsia" w:ascii="宋体" w:hAnsi="宋体" w:eastAsia="宋体" w:cs="宋体"/>
        </w:rPr>
        <w:t>：点击打开总裁训练营列表页面，展示全部；</w:t>
      </w:r>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总裁研修班</w:t>
      </w:r>
      <w:r>
        <w:rPr>
          <w:rFonts w:hint="eastAsia" w:ascii="宋体" w:hAnsi="宋体" w:eastAsia="宋体" w:cs="宋体"/>
        </w:rPr>
        <w:t>：点击打开总裁研修班列表页面，展示全部；</w:t>
      </w:r>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私董会</w:t>
      </w:r>
      <w:r>
        <w:rPr>
          <w:rFonts w:hint="eastAsia" w:ascii="宋体" w:hAnsi="宋体" w:eastAsia="宋体" w:cs="宋体"/>
        </w:rPr>
        <w:t>：点击打开私董会列表页面，展示全部；</w:t>
      </w:r>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最近课程</w:t>
      </w:r>
      <w:r>
        <w:rPr>
          <w:rFonts w:hint="eastAsia" w:ascii="宋体" w:hAnsi="宋体" w:eastAsia="宋体" w:cs="宋体"/>
        </w:rPr>
        <w:t>：展示15个教学中心的最近课程，展示1</w:t>
      </w:r>
      <w:r>
        <w:rPr>
          <w:rFonts w:ascii="宋体" w:hAnsi="宋体" w:eastAsia="宋体" w:cs="宋体"/>
        </w:rPr>
        <w:t>0</w:t>
      </w:r>
      <w:r>
        <w:rPr>
          <w:rFonts w:hint="eastAsia" w:ascii="宋体" w:hAnsi="宋体" w:eastAsia="宋体" w:cs="宋体"/>
        </w:rPr>
        <w:t>个：</w:t>
      </w:r>
    </w:p>
    <w:p>
      <w:pPr>
        <w:spacing w:line="360" w:lineRule="auto"/>
        <w:ind w:left="425"/>
        <w:rPr>
          <w:rFonts w:ascii="宋体" w:hAnsi="宋体" w:eastAsia="宋体" w:cs="宋体"/>
        </w:rPr>
      </w:pPr>
      <w:r>
        <w:rPr>
          <w:rFonts w:ascii="宋体" w:hAnsi="宋体" w:eastAsia="宋体" w:cs="宋体"/>
        </w:rPr>
        <w:t>6.1</w:t>
      </w:r>
      <w:r>
        <w:rPr>
          <w:rFonts w:hint="eastAsia" w:ascii="宋体" w:hAnsi="宋体" w:eastAsia="宋体" w:cs="宋体"/>
        </w:rPr>
        <w:t>）非学员：可以免费试听，一个用户只有一次线下试听机会，可以通过分享次数获得免费试听计划；购买本次的课程。免费试听需要输入手机号码和姓名。</w:t>
      </w:r>
    </w:p>
    <w:p>
      <w:pPr>
        <w:spacing w:line="360" w:lineRule="auto"/>
        <w:ind w:left="425"/>
        <w:rPr>
          <w:rFonts w:ascii="宋体" w:hAnsi="宋体" w:eastAsia="宋体" w:cs="宋体"/>
        </w:rPr>
      </w:pPr>
      <w:r>
        <w:rPr>
          <w:rFonts w:hint="eastAsia" w:ascii="宋体" w:hAnsi="宋体" w:eastAsia="宋体" w:cs="宋体"/>
        </w:rPr>
        <w:t>6</w:t>
      </w:r>
      <w:r>
        <w:rPr>
          <w:rFonts w:ascii="宋体" w:hAnsi="宋体" w:eastAsia="宋体" w:cs="宋体"/>
        </w:rPr>
        <w:t>.2</w:t>
      </w:r>
      <w:r>
        <w:rPr>
          <w:rFonts w:hint="eastAsia" w:ascii="宋体" w:hAnsi="宋体" w:eastAsia="宋体" w:cs="宋体"/>
        </w:rPr>
        <w:t>）学员：报名是听课的报名，导师需要根据听课人数选择场地；签到：听课签到，需要计学分。</w:t>
      </w:r>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招生简章</w:t>
      </w:r>
      <w:r>
        <w:rPr>
          <w:rFonts w:hint="eastAsia" w:ascii="宋体" w:hAnsi="宋体" w:eastAsia="宋体" w:cs="宋体"/>
        </w:rPr>
        <w:t>：招生信息展示；</w:t>
      </w:r>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你将获得</w:t>
      </w:r>
      <w:r>
        <w:rPr>
          <w:rFonts w:hint="eastAsia" w:ascii="宋体" w:hAnsi="宋体" w:eastAsia="宋体" w:cs="宋体"/>
        </w:rPr>
        <w:t>：学习可以获得的收获；</w:t>
      </w:r>
    </w:p>
    <w:p>
      <w:pPr>
        <w:numPr>
          <w:ilvl w:val="0"/>
          <w:numId w:val="34"/>
        </w:numPr>
        <w:spacing w:line="360" w:lineRule="auto"/>
        <w:rPr>
          <w:rFonts w:ascii="宋体" w:hAnsi="宋体" w:eastAsia="宋体" w:cs="宋体"/>
          <w:b/>
          <w:bCs/>
          <w:color w:val="000000"/>
          <w:kern w:val="0"/>
          <w:sz w:val="20"/>
          <w:szCs w:val="20"/>
        </w:rPr>
      </w:pPr>
      <w:r>
        <w:rPr>
          <w:rFonts w:hint="eastAsia" w:ascii="宋体" w:hAnsi="宋体" w:eastAsia="宋体" w:cs="宋体"/>
          <w:b/>
          <w:bCs/>
          <w:color w:val="000000"/>
          <w:kern w:val="0"/>
          <w:sz w:val="20"/>
          <w:szCs w:val="20"/>
        </w:rPr>
        <w:t>咨询方式：</w:t>
      </w:r>
      <w:r>
        <w:rPr>
          <w:rFonts w:hint="eastAsia" w:ascii="宋体" w:hAnsi="宋体" w:eastAsia="宋体" w:cs="宋体"/>
        </w:rPr>
        <w:t>电话咨询点击可以拨打电话；邮箱可以复制。</w:t>
      </w:r>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如果你有这样的品质：</w:t>
      </w:r>
      <w:r>
        <w:rPr>
          <w:rFonts w:hint="eastAsia" w:ascii="宋体" w:hAnsi="宋体" w:eastAsia="宋体" w:cs="宋体"/>
        </w:rPr>
        <w:t>学员标签。</w:t>
      </w:r>
    </w:p>
    <w:p>
      <w:pPr>
        <w:numPr>
          <w:ilvl w:val="0"/>
          <w:numId w:val="34"/>
        </w:numPr>
        <w:spacing w:line="360" w:lineRule="auto"/>
        <w:rPr>
          <w:rFonts w:ascii="宋体" w:hAnsi="宋体" w:eastAsia="宋体" w:cs="宋体"/>
        </w:rPr>
      </w:pPr>
      <w:r>
        <w:rPr>
          <w:rFonts w:hint="eastAsia" w:ascii="宋体" w:hAnsi="宋体" w:eastAsia="宋体" w:cs="宋体"/>
          <w:b/>
          <w:bCs/>
          <w:color w:val="000000"/>
          <w:kern w:val="0"/>
          <w:sz w:val="20"/>
          <w:szCs w:val="20"/>
        </w:rPr>
        <w:t>返回</w:t>
      </w:r>
      <w:r>
        <w:rPr>
          <w:rFonts w:hint="eastAsia" w:ascii="宋体" w:hAnsi="宋体" w:eastAsia="宋体" w:cs="宋体"/>
        </w:rPr>
        <w:t>：返回首页。</w:t>
      </w:r>
    </w:p>
    <w:p>
      <w:pPr>
        <w:pStyle w:val="4061"/>
        <w:keepNext/>
        <w:keepLines/>
        <w:numPr>
          <w:ilvl w:val="0"/>
          <w:numId w:val="1"/>
        </w:numPr>
        <w:spacing w:before="340" w:after="330" w:line="578" w:lineRule="auto"/>
        <w:ind w:firstLineChars="0"/>
        <w:outlineLvl w:val="0"/>
        <w:rPr>
          <w:rFonts w:ascii="宋体" w:hAnsi="宋体" w:eastAsia="宋体" w:cs="宋体"/>
          <w:b/>
          <w:bCs/>
          <w:vanish/>
          <w:kern w:val="44"/>
          <w:sz w:val="44"/>
          <w:szCs w:val="44"/>
        </w:rPr>
      </w:pPr>
      <w:bookmarkStart w:id="64" w:name="_Toc35900068"/>
      <w:bookmarkEnd w:id="64"/>
      <w:bookmarkStart w:id="65" w:name="_Toc35951267"/>
      <w:bookmarkEnd w:id="65"/>
    </w:p>
    <w:p>
      <w:pPr>
        <w:pStyle w:val="4061"/>
        <w:keepNext/>
        <w:keepLines/>
        <w:numPr>
          <w:ilvl w:val="0"/>
          <w:numId w:val="1"/>
        </w:numPr>
        <w:spacing w:before="340" w:after="330" w:line="578" w:lineRule="auto"/>
        <w:ind w:firstLineChars="0"/>
        <w:outlineLvl w:val="0"/>
        <w:rPr>
          <w:rFonts w:ascii="宋体" w:hAnsi="宋体" w:eastAsia="宋体" w:cs="宋体"/>
          <w:b/>
          <w:bCs/>
          <w:vanish/>
          <w:kern w:val="44"/>
          <w:sz w:val="44"/>
          <w:szCs w:val="44"/>
        </w:rPr>
      </w:pPr>
      <w:bookmarkStart w:id="66" w:name="_Toc35900069"/>
      <w:bookmarkEnd w:id="66"/>
      <w:bookmarkStart w:id="67" w:name="_Toc35951268"/>
      <w:bookmarkEnd w:id="67"/>
    </w:p>
    <w:p>
      <w:pPr>
        <w:pStyle w:val="4061"/>
        <w:keepNext/>
        <w:keepLines/>
        <w:numPr>
          <w:ilvl w:val="0"/>
          <w:numId w:val="1"/>
        </w:numPr>
        <w:spacing w:before="340" w:after="330" w:line="578" w:lineRule="auto"/>
        <w:ind w:firstLineChars="0"/>
        <w:outlineLvl w:val="0"/>
        <w:rPr>
          <w:rFonts w:ascii="宋体" w:hAnsi="宋体" w:eastAsia="宋体" w:cs="宋体"/>
          <w:b/>
          <w:bCs/>
          <w:vanish/>
          <w:kern w:val="44"/>
          <w:sz w:val="44"/>
          <w:szCs w:val="44"/>
        </w:rPr>
      </w:pPr>
      <w:bookmarkStart w:id="68" w:name="_Toc35900070"/>
      <w:bookmarkEnd w:id="68"/>
      <w:bookmarkStart w:id="69" w:name="_Toc35951269"/>
      <w:bookmarkEnd w:id="69"/>
    </w:p>
    <w:p>
      <w:pPr>
        <w:pStyle w:val="4061"/>
        <w:keepNext/>
        <w:keepLines/>
        <w:numPr>
          <w:ilvl w:val="0"/>
          <w:numId w:val="1"/>
        </w:numPr>
        <w:spacing w:before="340" w:after="330" w:line="578" w:lineRule="auto"/>
        <w:ind w:firstLineChars="0"/>
        <w:outlineLvl w:val="0"/>
        <w:rPr>
          <w:rFonts w:ascii="宋体" w:hAnsi="宋体" w:eastAsia="宋体" w:cs="宋体"/>
          <w:b/>
          <w:bCs/>
          <w:vanish/>
          <w:kern w:val="44"/>
          <w:sz w:val="44"/>
          <w:szCs w:val="44"/>
        </w:rPr>
      </w:pPr>
      <w:bookmarkStart w:id="70" w:name="_Toc35951270"/>
      <w:bookmarkEnd w:id="70"/>
      <w:bookmarkStart w:id="71" w:name="_Toc35900071"/>
      <w:bookmarkEnd w:id="71"/>
    </w:p>
    <w:p>
      <w:pPr>
        <w:pStyle w:val="4061"/>
        <w:keepNext/>
        <w:keepLines/>
        <w:numPr>
          <w:ilvl w:val="1"/>
          <w:numId w:val="1"/>
        </w:numPr>
        <w:spacing w:before="260" w:after="260" w:line="416" w:lineRule="auto"/>
        <w:ind w:firstLineChars="0"/>
        <w:outlineLvl w:val="1"/>
        <w:rPr>
          <w:rFonts w:ascii="宋体" w:hAnsi="宋体" w:eastAsia="宋体" w:cs="宋体"/>
          <w:b/>
          <w:bCs/>
          <w:vanish/>
          <w:sz w:val="32"/>
          <w:szCs w:val="32"/>
        </w:rPr>
      </w:pPr>
      <w:bookmarkStart w:id="72" w:name="_Toc35900072"/>
      <w:bookmarkEnd w:id="72"/>
      <w:bookmarkStart w:id="73" w:name="_Toc35951271"/>
      <w:bookmarkEnd w:id="73"/>
    </w:p>
    <w:p>
      <w:pPr>
        <w:pStyle w:val="4061"/>
        <w:keepNext/>
        <w:keepLines/>
        <w:numPr>
          <w:ilvl w:val="1"/>
          <w:numId w:val="1"/>
        </w:numPr>
        <w:spacing w:before="260" w:after="260" w:line="416" w:lineRule="auto"/>
        <w:ind w:firstLineChars="0"/>
        <w:outlineLvl w:val="1"/>
        <w:rPr>
          <w:rFonts w:ascii="宋体" w:hAnsi="宋体" w:eastAsia="宋体" w:cs="宋体"/>
          <w:b/>
          <w:bCs/>
          <w:vanish/>
          <w:sz w:val="32"/>
          <w:szCs w:val="32"/>
        </w:rPr>
      </w:pPr>
      <w:bookmarkStart w:id="74" w:name="_Toc35900073"/>
      <w:bookmarkEnd w:id="74"/>
      <w:bookmarkStart w:id="75" w:name="_Toc35951272"/>
      <w:bookmarkEnd w:id="75"/>
    </w:p>
    <w:p>
      <w:pPr>
        <w:pStyle w:val="3"/>
        <w:numPr>
          <w:ilvl w:val="1"/>
          <w:numId w:val="28"/>
        </w:numPr>
        <w:spacing w:line="415" w:lineRule="auto"/>
        <w:ind w:left="567" w:hanging="567"/>
        <w:rPr>
          <w:rFonts w:hint="eastAsia" w:ascii="宋体" w:hAnsi="宋体" w:eastAsia="宋体" w:cs="宋体"/>
        </w:rPr>
      </w:pPr>
      <w:bookmarkStart w:id="76" w:name="_Toc35951273"/>
      <w:r>
        <w:rPr>
          <w:rFonts w:hint="eastAsia" w:ascii="宋体" w:hAnsi="宋体" w:eastAsia="宋体" w:cs="宋体"/>
        </w:rPr>
        <w:t>亚洲商学院_主修课</w:t>
      </w:r>
      <w:bookmarkEnd w:id="76"/>
    </w:p>
    <w:p>
      <w:pPr>
        <w:pStyle w:val="94"/>
        <w:numPr>
          <w:ilvl w:val="0"/>
          <w:numId w:val="0"/>
        </w:numPr>
        <w:ind w:left="709" w:hanging="709"/>
        <w:rPr>
          <w:rFonts w:ascii="宋体" w:hAnsi="宋体" w:cs="宋体"/>
        </w:rPr>
      </w:pPr>
      <w:bookmarkStart w:id="77" w:name="_Toc35951274"/>
      <w:r>
        <w:rPr>
          <w:rFonts w:hint="eastAsia" w:ascii="宋体" w:hAnsi="宋体" w:cs="宋体"/>
        </w:rPr>
        <w:t>需求描述</w:t>
      </w:r>
      <w:bookmarkEnd w:id="77"/>
    </w:p>
    <w:p>
      <w:pPr>
        <w:spacing w:line="360" w:lineRule="auto"/>
        <w:ind w:firstLine="400" w:firstLineChars="200"/>
        <w:rPr>
          <w:rFonts w:ascii="宋体" w:hAnsi="宋体" w:eastAsia="宋体" w:cs="宋体"/>
          <w:sz w:val="20"/>
          <w:szCs w:val="20"/>
        </w:rPr>
      </w:pPr>
      <w:r>
        <w:rPr>
          <w:rFonts w:hint="eastAsia" w:ascii="宋体" w:hAnsi="宋体" w:eastAsia="宋体" w:cs="宋体"/>
          <w:sz w:val="20"/>
          <w:szCs w:val="20"/>
        </w:rPr>
        <w:t>亚洲商学院_主修课：针对APP“首页-线下MBA-主修课”页面，展示线下MBA课程-主修课。</w:t>
      </w:r>
    </w:p>
    <w:p>
      <w:pPr>
        <w:pStyle w:val="94"/>
        <w:numPr>
          <w:ilvl w:val="0"/>
          <w:numId w:val="0"/>
        </w:numPr>
        <w:ind w:left="709" w:hanging="709"/>
        <w:rPr>
          <w:rFonts w:ascii="宋体" w:hAnsi="宋体" w:cs="宋体"/>
        </w:rPr>
      </w:pPr>
      <w:bookmarkStart w:id="78" w:name="_Toc35951275"/>
      <w:r>
        <w:rPr>
          <w:rFonts w:hint="eastAsia" w:ascii="宋体" w:hAnsi="宋体" w:cs="宋体"/>
        </w:rPr>
        <w:t>需求详细描述</w:t>
      </w:r>
      <w:bookmarkEnd w:id="78"/>
    </w:p>
    <w:p>
      <w:pPr>
        <w:spacing w:line="360" w:lineRule="auto"/>
        <w:rPr>
          <w:rFonts w:ascii="宋体" w:hAnsi="宋体" w:eastAsia="宋体" w:cs="宋体"/>
          <w:sz w:val="20"/>
          <w:szCs w:val="20"/>
        </w:rPr>
      </w:pPr>
      <w:r>
        <w:rPr>
          <w:rFonts w:hint="eastAsia" w:ascii="宋体" w:hAnsi="宋体" w:eastAsia="宋体" w:cs="宋体"/>
        </w:rPr>
        <w:t>1、</w:t>
      </w:r>
      <w:r>
        <w:rPr>
          <w:rFonts w:hint="eastAsia" w:ascii="宋体" w:hAnsi="宋体" w:eastAsia="宋体" w:cs="宋体"/>
          <w:sz w:val="20"/>
          <w:szCs w:val="20"/>
        </w:rPr>
        <w:t>学员：</w:t>
      </w:r>
      <w:r>
        <w:rPr>
          <w:rFonts w:hint="eastAsia" w:ascii="宋体" w:hAnsi="宋体" w:eastAsia="宋体" w:cs="宋体"/>
          <w:sz w:val="20"/>
          <w:szCs w:val="20"/>
          <w:lang w:val="en-US" w:eastAsia="zh-CN"/>
        </w:rPr>
        <w:t>只展示报读课程</w:t>
      </w:r>
      <w:r>
        <w:rPr>
          <w:rFonts w:hint="eastAsia" w:ascii="宋体" w:hAnsi="宋体" w:eastAsia="宋体" w:cs="宋体"/>
          <w:sz w:val="20"/>
          <w:szCs w:val="20"/>
        </w:rPr>
        <w:t>，提供报名、签到（增加学分）功能。</w:t>
      </w:r>
    </w:p>
    <w:p>
      <w:pPr>
        <w:spacing w:line="360" w:lineRule="auto"/>
        <w:rPr>
          <w:rFonts w:ascii="宋体" w:hAnsi="宋体" w:eastAsia="宋体" w:cs="宋体"/>
        </w:rPr>
      </w:pPr>
      <w:r>
        <w:rPr>
          <w:rFonts w:hint="eastAsia" w:ascii="宋体" w:hAnsi="宋体" w:eastAsia="宋体" w:cs="宋体"/>
          <w:sz w:val="20"/>
          <w:szCs w:val="20"/>
        </w:rPr>
        <w:t>2、非学员：</w:t>
      </w:r>
      <w:r>
        <w:rPr>
          <w:rFonts w:hint="eastAsia" w:ascii="宋体" w:hAnsi="宋体" w:eastAsia="宋体" w:cs="宋体"/>
          <w:sz w:val="20"/>
          <w:szCs w:val="20"/>
          <w:lang w:val="en-US" w:eastAsia="zh-CN"/>
        </w:rPr>
        <w:t>展示EMBA、MBA所有课程，</w:t>
      </w:r>
      <w:r>
        <w:rPr>
          <w:rFonts w:hint="eastAsia" w:ascii="宋体" w:hAnsi="宋体" w:eastAsia="宋体" w:cs="宋体"/>
          <w:sz w:val="20"/>
          <w:szCs w:val="20"/>
        </w:rPr>
        <w:t>提供免费试听、购买功能</w:t>
      </w:r>
      <w:r>
        <w:rPr>
          <w:rFonts w:hint="eastAsia" w:ascii="宋体" w:hAnsi="宋体" w:eastAsia="宋体" w:cs="宋体"/>
        </w:rPr>
        <w:t>。</w:t>
      </w:r>
    </w:p>
    <w:p>
      <w:pPr>
        <w:pStyle w:val="94"/>
        <w:numPr>
          <w:ilvl w:val="0"/>
          <w:numId w:val="0"/>
        </w:numPr>
        <w:ind w:left="709" w:hanging="709"/>
        <w:rPr>
          <w:rFonts w:ascii="宋体" w:hAnsi="宋体" w:cs="宋体"/>
        </w:rPr>
      </w:pPr>
      <w:bookmarkStart w:id="79" w:name="_Toc35951276"/>
      <w:r>
        <w:rPr>
          <w:rFonts w:hint="eastAsia" w:ascii="宋体" w:hAnsi="宋体" w:cs="宋体"/>
        </w:rPr>
        <w:t>界面效果</w:t>
      </w:r>
      <w:bookmarkEnd w:id="79"/>
    </w:p>
    <w:p>
      <w:pPr>
        <w:rPr>
          <w:rFonts w:ascii="宋体" w:hAnsi="宋体" w:eastAsia="宋体" w:cs="宋体"/>
        </w:rPr>
      </w:pPr>
      <w:r>
        <w:rPr>
          <w:rFonts w:hint="eastAsia" w:ascii="宋体" w:hAnsi="宋体" w:eastAsia="宋体" w:cs="宋体"/>
        </w:rPr>
        <w:drawing>
          <wp:inline distT="0" distB="0" distL="114300" distR="114300">
            <wp:extent cx="1492250" cy="2474595"/>
            <wp:effectExtent l="0" t="0" r="1270" b="952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23"/>
                    <a:stretch>
                      <a:fillRect/>
                    </a:stretch>
                  </pic:blipFill>
                  <pic:spPr>
                    <a:xfrm>
                      <a:off x="0" y="0"/>
                      <a:ext cx="1492250" cy="247459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449070" cy="2477770"/>
            <wp:effectExtent l="0" t="0" r="13970" b="635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24"/>
                    <a:stretch>
                      <a:fillRect/>
                    </a:stretch>
                  </pic:blipFill>
                  <pic:spPr>
                    <a:xfrm>
                      <a:off x="0" y="0"/>
                      <a:ext cx="1449070" cy="2477770"/>
                    </a:xfrm>
                    <a:prstGeom prst="rect">
                      <a:avLst/>
                    </a:prstGeom>
                    <a:noFill/>
                    <a:ln>
                      <a:noFill/>
                    </a:ln>
                  </pic:spPr>
                </pic:pic>
              </a:graphicData>
            </a:graphic>
          </wp:inline>
        </w:drawing>
      </w:r>
    </w:p>
    <w:p>
      <w:pPr>
        <w:pStyle w:val="94"/>
        <w:numPr>
          <w:ilvl w:val="0"/>
          <w:numId w:val="0"/>
        </w:numPr>
        <w:ind w:left="709" w:hanging="709"/>
        <w:rPr>
          <w:rFonts w:ascii="宋体" w:hAnsi="宋体" w:cs="宋体"/>
        </w:rPr>
      </w:pPr>
      <w:bookmarkStart w:id="80" w:name="_Toc35951277"/>
      <w:r>
        <w:rPr>
          <w:rFonts w:hint="eastAsia" w:ascii="宋体" w:hAnsi="宋体" w:cs="宋体"/>
        </w:rPr>
        <w:t>实现要求</w:t>
      </w:r>
      <w:bookmarkEnd w:id="80"/>
    </w:p>
    <w:p>
      <w:pPr>
        <w:numPr>
          <w:ilvl w:val="0"/>
          <w:numId w:val="35"/>
        </w:numPr>
        <w:spacing w:line="360" w:lineRule="auto"/>
        <w:rPr>
          <w:rFonts w:ascii="宋体" w:hAnsi="宋体" w:eastAsia="宋体" w:cs="宋体"/>
          <w:sz w:val="20"/>
          <w:szCs w:val="20"/>
        </w:rPr>
      </w:pPr>
      <w:r>
        <w:rPr>
          <w:rFonts w:hint="eastAsia" w:ascii="宋体" w:hAnsi="宋体" w:eastAsia="宋体" w:cs="宋体"/>
          <w:sz w:val="20"/>
          <w:szCs w:val="20"/>
        </w:rPr>
        <w:t>非学员：页面只有免费试听和购买两个功能。免费试听一个用户只有一次机会，可以通过分享内容次数获得免费试听机会，点击免费试听后，按钮不可以操作，只有有试听机会才可以操作此功能；可以单独购买本次线下课程，已经购买的课程，此课程购买按钮不能操作，没有购买的此功能正常操作。</w:t>
      </w:r>
    </w:p>
    <w:p>
      <w:pPr>
        <w:numPr>
          <w:ilvl w:val="0"/>
          <w:numId w:val="35"/>
        </w:numPr>
        <w:spacing w:line="360" w:lineRule="auto"/>
        <w:rPr>
          <w:rFonts w:ascii="宋体" w:hAnsi="宋体" w:eastAsia="宋体" w:cs="宋体"/>
          <w:sz w:val="20"/>
          <w:szCs w:val="20"/>
        </w:rPr>
      </w:pPr>
      <w:r>
        <w:rPr>
          <w:rFonts w:hint="eastAsia" w:ascii="宋体" w:hAnsi="宋体" w:eastAsia="宋体" w:cs="宋体"/>
          <w:sz w:val="20"/>
          <w:szCs w:val="20"/>
        </w:rPr>
        <w:t>学员：页面有报名和签到功能。报名是听课的报名；签到是到了现场听课需要签到统计学分的。</w:t>
      </w:r>
    </w:p>
    <w:p>
      <w:pPr>
        <w:numPr>
          <w:ilvl w:val="0"/>
          <w:numId w:val="35"/>
        </w:numPr>
        <w:spacing w:line="360" w:lineRule="auto"/>
        <w:rPr>
          <w:rFonts w:ascii="宋体" w:hAnsi="宋体" w:eastAsia="宋体" w:cs="宋体"/>
          <w:sz w:val="20"/>
          <w:szCs w:val="20"/>
        </w:rPr>
      </w:pPr>
      <w:r>
        <w:rPr>
          <w:rFonts w:hint="eastAsia" w:ascii="宋体" w:hAnsi="宋体" w:eastAsia="宋体" w:cs="宋体"/>
          <w:sz w:val="20"/>
          <w:szCs w:val="20"/>
        </w:rPr>
        <w:t>点击打开课程详情。已经购买课程：课程介绍、课程PPT和分享；没有购买课程：课程介绍及课程PPT浏览，课程分享、免费试听和购买按钮。</w:t>
      </w:r>
    </w:p>
    <w:p>
      <w:pPr>
        <w:numPr>
          <w:ilvl w:val="0"/>
          <w:numId w:val="35"/>
        </w:numPr>
        <w:spacing w:line="360" w:lineRule="auto"/>
        <w:rPr>
          <w:rFonts w:ascii="宋体" w:hAnsi="宋体" w:eastAsia="宋体" w:cs="宋体"/>
          <w:sz w:val="20"/>
          <w:szCs w:val="20"/>
        </w:rPr>
      </w:pPr>
      <w:r>
        <w:rPr>
          <w:rFonts w:hint="eastAsia" w:ascii="宋体" w:hAnsi="宋体" w:eastAsia="宋体" w:cs="宋体"/>
          <w:sz w:val="20"/>
          <w:szCs w:val="20"/>
        </w:rPr>
        <w:t>返回：返回线下课程首页。</w:t>
      </w:r>
    </w:p>
    <w:p>
      <w:pPr>
        <w:pStyle w:val="3"/>
        <w:numPr>
          <w:ilvl w:val="1"/>
          <w:numId w:val="28"/>
        </w:numPr>
        <w:spacing w:line="415" w:lineRule="auto"/>
        <w:ind w:left="567" w:hanging="567"/>
        <w:rPr>
          <w:rFonts w:hint="eastAsia" w:ascii="宋体" w:hAnsi="宋体" w:eastAsia="宋体" w:cs="宋体"/>
        </w:rPr>
      </w:pPr>
      <w:bookmarkStart w:id="81" w:name="_Toc35951278"/>
      <w:r>
        <w:rPr>
          <w:rFonts w:hint="eastAsia" w:ascii="宋体" w:hAnsi="宋体" w:eastAsia="宋体" w:cs="宋体"/>
        </w:rPr>
        <w:t>亚洲商学院_</w:t>
      </w:r>
      <w:r>
        <w:rPr>
          <w:rFonts w:hint="eastAsia" w:ascii="宋体" w:hAnsi="宋体" w:eastAsia="宋体" w:cs="宋体"/>
          <w:lang w:val="en-US" w:eastAsia="zh-CN"/>
        </w:rPr>
        <w:t>领袖</w:t>
      </w:r>
      <w:r>
        <w:rPr>
          <w:rFonts w:hint="eastAsia" w:ascii="宋体" w:hAnsi="宋体" w:eastAsia="宋体" w:cs="宋体"/>
        </w:rPr>
        <w:t>训练营</w:t>
      </w:r>
      <w:bookmarkEnd w:id="81"/>
    </w:p>
    <w:p>
      <w:pPr>
        <w:pStyle w:val="94"/>
        <w:numPr>
          <w:ilvl w:val="0"/>
          <w:numId w:val="0"/>
        </w:numPr>
        <w:ind w:left="709" w:hanging="709"/>
        <w:rPr>
          <w:rFonts w:ascii="宋体" w:hAnsi="宋体" w:cs="宋体"/>
        </w:rPr>
      </w:pPr>
      <w:bookmarkStart w:id="82" w:name="_Toc35951279"/>
      <w:r>
        <w:rPr>
          <w:rFonts w:hint="eastAsia" w:ascii="宋体" w:hAnsi="宋体" w:cs="宋体"/>
        </w:rPr>
        <w:t>需求描述</w:t>
      </w:r>
      <w:bookmarkEnd w:id="82"/>
    </w:p>
    <w:p>
      <w:pPr>
        <w:spacing w:line="360" w:lineRule="auto"/>
        <w:ind w:firstLine="400" w:firstLineChars="200"/>
        <w:rPr>
          <w:rFonts w:ascii="宋体" w:hAnsi="宋体" w:eastAsia="宋体" w:cs="宋体"/>
          <w:sz w:val="20"/>
          <w:szCs w:val="20"/>
        </w:rPr>
      </w:pPr>
      <w:r>
        <w:rPr>
          <w:rFonts w:hint="eastAsia" w:ascii="宋体" w:hAnsi="宋体" w:eastAsia="宋体" w:cs="宋体"/>
          <w:sz w:val="20"/>
          <w:szCs w:val="20"/>
        </w:rPr>
        <w:t>亚洲商学院_</w:t>
      </w:r>
      <w:r>
        <w:rPr>
          <w:rFonts w:hint="eastAsia" w:ascii="宋体" w:hAnsi="宋体" w:eastAsia="宋体" w:cs="宋体"/>
          <w:sz w:val="20"/>
          <w:szCs w:val="20"/>
          <w:lang w:val="en-US" w:eastAsia="zh-CN"/>
        </w:rPr>
        <w:t>领袖</w:t>
      </w:r>
      <w:r>
        <w:rPr>
          <w:rFonts w:hint="eastAsia" w:ascii="宋体" w:hAnsi="宋体" w:eastAsia="宋体" w:cs="宋体"/>
          <w:sz w:val="20"/>
          <w:szCs w:val="20"/>
        </w:rPr>
        <w:t>训练营：针对APP“首页-线下MBA-</w:t>
      </w:r>
      <w:r>
        <w:rPr>
          <w:rFonts w:hint="eastAsia" w:ascii="宋体" w:hAnsi="宋体" w:eastAsia="宋体" w:cs="宋体"/>
          <w:sz w:val="20"/>
          <w:szCs w:val="20"/>
          <w:lang w:val="en-US" w:eastAsia="zh-CN"/>
        </w:rPr>
        <w:t>领袖</w:t>
      </w:r>
      <w:r>
        <w:rPr>
          <w:rFonts w:hint="eastAsia" w:ascii="宋体" w:hAnsi="宋体" w:eastAsia="宋体" w:cs="宋体"/>
          <w:sz w:val="20"/>
          <w:szCs w:val="20"/>
        </w:rPr>
        <w:t>训练营”页面，展示线下MBA课程-</w:t>
      </w:r>
      <w:r>
        <w:rPr>
          <w:rFonts w:hint="eastAsia" w:ascii="宋体" w:hAnsi="宋体" w:eastAsia="宋体" w:cs="宋体"/>
          <w:sz w:val="20"/>
          <w:szCs w:val="20"/>
          <w:lang w:val="en-US" w:eastAsia="zh-CN"/>
        </w:rPr>
        <w:t>领袖</w:t>
      </w:r>
      <w:r>
        <w:rPr>
          <w:rFonts w:hint="eastAsia" w:ascii="宋体" w:hAnsi="宋体" w:eastAsia="宋体" w:cs="宋体"/>
          <w:sz w:val="20"/>
          <w:szCs w:val="20"/>
        </w:rPr>
        <w:t>训练营，总裁研修班及私董会的展示效果与</w:t>
      </w:r>
      <w:r>
        <w:rPr>
          <w:rFonts w:hint="eastAsia" w:ascii="宋体" w:hAnsi="宋体" w:eastAsia="宋体" w:cs="宋体"/>
          <w:sz w:val="20"/>
          <w:szCs w:val="20"/>
          <w:lang w:val="en-US" w:eastAsia="zh-CN"/>
        </w:rPr>
        <w:t>领袖</w:t>
      </w:r>
      <w:r>
        <w:rPr>
          <w:rFonts w:hint="eastAsia" w:ascii="宋体" w:hAnsi="宋体" w:eastAsia="宋体" w:cs="宋体"/>
          <w:sz w:val="20"/>
          <w:szCs w:val="20"/>
        </w:rPr>
        <w:t>训练营一致。</w:t>
      </w:r>
    </w:p>
    <w:p>
      <w:pPr>
        <w:pStyle w:val="94"/>
        <w:numPr>
          <w:ilvl w:val="0"/>
          <w:numId w:val="0"/>
        </w:numPr>
        <w:ind w:left="709" w:hanging="709"/>
        <w:rPr>
          <w:rFonts w:ascii="宋体" w:hAnsi="宋体" w:cs="宋体"/>
        </w:rPr>
      </w:pPr>
      <w:bookmarkStart w:id="83" w:name="_Toc35951280"/>
      <w:r>
        <w:rPr>
          <w:rFonts w:hint="eastAsia" w:ascii="宋体" w:hAnsi="宋体" w:cs="宋体"/>
        </w:rPr>
        <w:t>需求详细描述</w:t>
      </w:r>
      <w:bookmarkEnd w:id="83"/>
    </w:p>
    <w:p>
      <w:pPr>
        <w:spacing w:line="360" w:lineRule="auto"/>
        <w:rPr>
          <w:rFonts w:ascii="宋体" w:hAnsi="宋体" w:eastAsia="宋体" w:cs="宋体"/>
          <w:sz w:val="20"/>
          <w:szCs w:val="20"/>
        </w:rPr>
      </w:pPr>
      <w:r>
        <w:rPr>
          <w:rFonts w:hint="eastAsia" w:ascii="宋体" w:hAnsi="宋体" w:eastAsia="宋体" w:cs="宋体"/>
          <w:sz w:val="20"/>
          <w:szCs w:val="20"/>
        </w:rPr>
        <w:t>1、学员：提供报名功能，优先展示已报读学院的课程。</w:t>
      </w:r>
    </w:p>
    <w:p>
      <w:pPr>
        <w:spacing w:line="360" w:lineRule="auto"/>
        <w:rPr>
          <w:rFonts w:ascii="宋体" w:hAnsi="宋体" w:eastAsia="宋体" w:cs="宋体"/>
        </w:rPr>
      </w:pPr>
      <w:r>
        <w:rPr>
          <w:rFonts w:hint="eastAsia" w:ascii="宋体" w:hAnsi="宋体" w:eastAsia="宋体" w:cs="宋体"/>
          <w:sz w:val="20"/>
          <w:szCs w:val="20"/>
        </w:rPr>
        <w:t>2、非学员：提供免费试听、购买功能</w:t>
      </w:r>
      <w:r>
        <w:rPr>
          <w:rFonts w:hint="eastAsia" w:ascii="宋体" w:hAnsi="宋体" w:eastAsia="宋体" w:cs="宋体"/>
        </w:rPr>
        <w:t>。</w:t>
      </w:r>
    </w:p>
    <w:p>
      <w:pPr>
        <w:pStyle w:val="94"/>
        <w:numPr>
          <w:ilvl w:val="0"/>
          <w:numId w:val="0"/>
        </w:numPr>
        <w:ind w:left="709" w:hanging="709"/>
        <w:rPr>
          <w:rFonts w:ascii="宋体" w:hAnsi="宋体" w:cs="宋体"/>
        </w:rPr>
      </w:pPr>
      <w:bookmarkStart w:id="84" w:name="_Toc35951281"/>
      <w:r>
        <w:rPr>
          <w:rFonts w:hint="eastAsia" w:ascii="宋体" w:hAnsi="宋体" w:cs="宋体"/>
        </w:rPr>
        <w:t>界面效果</w:t>
      </w:r>
      <w:bookmarkEnd w:id="84"/>
    </w:p>
    <w:p>
      <w:pPr>
        <w:jc w:val="center"/>
        <w:rPr>
          <w:rFonts w:ascii="宋体" w:hAnsi="宋体" w:eastAsia="宋体" w:cs="宋体"/>
        </w:rPr>
      </w:pPr>
      <w:r>
        <w:drawing>
          <wp:inline distT="0" distB="0" distL="114300" distR="114300">
            <wp:extent cx="1657985" cy="2794000"/>
            <wp:effectExtent l="0" t="0" r="3175" b="1016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1657985" cy="2794000"/>
                    </a:xfrm>
                    <a:prstGeom prst="rect">
                      <a:avLst/>
                    </a:prstGeom>
                    <a:noFill/>
                    <a:ln>
                      <a:noFill/>
                    </a:ln>
                  </pic:spPr>
                </pic:pic>
              </a:graphicData>
            </a:graphic>
          </wp:inline>
        </w:drawing>
      </w:r>
    </w:p>
    <w:p>
      <w:pPr>
        <w:pStyle w:val="94"/>
        <w:numPr>
          <w:ilvl w:val="0"/>
          <w:numId w:val="0"/>
        </w:numPr>
        <w:ind w:left="709" w:hanging="709"/>
        <w:rPr>
          <w:rFonts w:ascii="宋体" w:hAnsi="宋体" w:cs="宋体"/>
        </w:rPr>
      </w:pPr>
      <w:bookmarkStart w:id="85" w:name="_Toc35951282"/>
      <w:r>
        <w:rPr>
          <w:rFonts w:hint="eastAsia" w:ascii="宋体" w:hAnsi="宋体" w:cs="宋体"/>
        </w:rPr>
        <w:t>实现要求</w:t>
      </w:r>
      <w:bookmarkEnd w:id="85"/>
    </w:p>
    <w:p>
      <w:pPr>
        <w:numPr>
          <w:ilvl w:val="0"/>
          <w:numId w:val="36"/>
        </w:numPr>
        <w:spacing w:line="360" w:lineRule="auto"/>
        <w:rPr>
          <w:rFonts w:ascii="宋体" w:hAnsi="宋体" w:eastAsia="宋体" w:cs="宋体"/>
          <w:sz w:val="20"/>
          <w:szCs w:val="20"/>
        </w:rPr>
      </w:pPr>
      <w:r>
        <w:rPr>
          <w:rFonts w:hint="eastAsia" w:ascii="宋体" w:hAnsi="宋体" w:eastAsia="宋体" w:cs="宋体"/>
          <w:sz w:val="20"/>
          <w:szCs w:val="20"/>
        </w:rPr>
        <w:t>非学员：页面只有免费试听和购买两个功能。免费试听一个用户只有一次机会，可以通过分享内容次数获得免费试听资格，点击免费试听后，按钮不可以操作，只有有试听资格才可以操作此功能；可以单独购买本次线下课程，已经购买的课程，此课程购买按钮不能操作，没有购买的此功能正常操作。</w:t>
      </w:r>
    </w:p>
    <w:p>
      <w:pPr>
        <w:numPr>
          <w:ilvl w:val="0"/>
          <w:numId w:val="36"/>
        </w:numPr>
        <w:spacing w:line="360" w:lineRule="auto"/>
        <w:rPr>
          <w:rFonts w:ascii="宋体" w:hAnsi="宋体" w:eastAsia="宋体" w:cs="宋体"/>
          <w:sz w:val="20"/>
          <w:szCs w:val="20"/>
        </w:rPr>
      </w:pPr>
      <w:r>
        <w:rPr>
          <w:rFonts w:hint="eastAsia" w:ascii="宋体" w:hAnsi="宋体" w:eastAsia="宋体" w:cs="宋体"/>
          <w:sz w:val="20"/>
          <w:szCs w:val="20"/>
        </w:rPr>
        <w:t>学员：提供报名功能。</w:t>
      </w:r>
    </w:p>
    <w:p>
      <w:pPr>
        <w:numPr>
          <w:ilvl w:val="0"/>
          <w:numId w:val="36"/>
        </w:numPr>
        <w:spacing w:line="360" w:lineRule="auto"/>
        <w:rPr>
          <w:rFonts w:ascii="宋体" w:hAnsi="宋体" w:eastAsia="宋体" w:cs="宋体"/>
          <w:sz w:val="20"/>
          <w:szCs w:val="20"/>
        </w:rPr>
      </w:pPr>
      <w:r>
        <w:rPr>
          <w:rFonts w:hint="eastAsia" w:ascii="宋体" w:hAnsi="宋体" w:eastAsia="宋体" w:cs="宋体"/>
          <w:sz w:val="20"/>
          <w:szCs w:val="20"/>
        </w:rPr>
        <w:t>点击打开课程详情。已经购买课程和学员：课程介绍、课程PPT和分享；没有购买课程：课程介绍、课程PPT、分享、免费试听按钮和购买按钮。</w:t>
      </w:r>
    </w:p>
    <w:p>
      <w:pPr>
        <w:numPr>
          <w:ilvl w:val="0"/>
          <w:numId w:val="36"/>
        </w:numPr>
        <w:spacing w:line="360" w:lineRule="auto"/>
        <w:rPr>
          <w:rFonts w:ascii="宋体" w:hAnsi="宋体" w:eastAsia="宋体" w:cs="宋体"/>
          <w:sz w:val="20"/>
          <w:szCs w:val="20"/>
        </w:rPr>
      </w:pPr>
      <w:r>
        <w:rPr>
          <w:rFonts w:hint="eastAsia" w:ascii="宋体" w:hAnsi="宋体" w:eastAsia="宋体" w:cs="宋体"/>
          <w:sz w:val="20"/>
          <w:szCs w:val="20"/>
        </w:rPr>
        <w:t>返回：返回线下课程首页</w:t>
      </w:r>
    </w:p>
    <w:p>
      <w:pPr>
        <w:pStyle w:val="3"/>
        <w:numPr>
          <w:ilvl w:val="1"/>
          <w:numId w:val="28"/>
        </w:numPr>
        <w:spacing w:line="415" w:lineRule="auto"/>
        <w:ind w:left="567" w:hanging="567"/>
        <w:rPr>
          <w:rFonts w:ascii="宋体" w:hAnsi="宋体" w:eastAsia="宋体" w:cs="宋体"/>
        </w:rPr>
      </w:pPr>
      <w:bookmarkStart w:id="86" w:name="_Toc35951283"/>
      <w:r>
        <w:rPr>
          <w:rFonts w:hint="eastAsia" w:ascii="宋体" w:hAnsi="宋体" w:eastAsia="宋体" w:cs="宋体"/>
        </w:rPr>
        <w:t>亚洲商学院_校友商城</w:t>
      </w:r>
      <w:bookmarkEnd w:id="86"/>
    </w:p>
    <w:p>
      <w:pPr>
        <w:pStyle w:val="94"/>
        <w:numPr>
          <w:ilvl w:val="0"/>
          <w:numId w:val="0"/>
        </w:numPr>
        <w:ind w:left="709" w:hanging="709"/>
        <w:rPr>
          <w:rFonts w:ascii="宋体" w:hAnsi="宋体" w:cs="宋体"/>
        </w:rPr>
      </w:pPr>
      <w:bookmarkStart w:id="87" w:name="_Toc35951284"/>
      <w:r>
        <w:rPr>
          <w:rFonts w:hint="eastAsia" w:ascii="宋体" w:hAnsi="宋体" w:cs="宋体"/>
        </w:rPr>
        <w:t>需求描述</w:t>
      </w:r>
      <w:bookmarkEnd w:id="87"/>
    </w:p>
    <w:p>
      <w:pPr>
        <w:ind w:firstLine="420" w:firstLineChars="200"/>
        <w:rPr>
          <w:rFonts w:ascii="宋体" w:hAnsi="宋体" w:eastAsia="宋体" w:cs="宋体"/>
          <w:szCs w:val="20"/>
        </w:rPr>
      </w:pPr>
      <w:r>
        <w:rPr>
          <w:rFonts w:hint="eastAsia" w:ascii="宋体" w:hAnsi="宋体" w:eastAsia="宋体" w:cs="宋体"/>
        </w:rPr>
        <w:t>亚洲商学院_首页-校友商城：针对APP首页“校友商城”页面，展示亚商商城。</w:t>
      </w:r>
    </w:p>
    <w:p>
      <w:pPr>
        <w:pStyle w:val="94"/>
        <w:numPr>
          <w:ilvl w:val="0"/>
          <w:numId w:val="0"/>
        </w:numPr>
        <w:ind w:left="709" w:hanging="709"/>
        <w:rPr>
          <w:rFonts w:ascii="宋体" w:hAnsi="宋体" w:cs="宋体"/>
        </w:rPr>
      </w:pPr>
      <w:bookmarkStart w:id="88" w:name="_Toc35951285"/>
      <w:r>
        <w:rPr>
          <w:rFonts w:hint="eastAsia" w:ascii="宋体" w:hAnsi="宋体" w:cs="宋体"/>
        </w:rPr>
        <w:t>需求详细描述</w:t>
      </w:r>
      <w:bookmarkEnd w:id="88"/>
    </w:p>
    <w:p>
      <w:pPr>
        <w:spacing w:line="360" w:lineRule="auto"/>
        <w:rPr>
          <w:rFonts w:hint="eastAsia" w:ascii="宋体" w:hAnsi="宋体" w:eastAsia="宋体" w:cs="宋体"/>
          <w:sz w:val="20"/>
          <w:szCs w:val="20"/>
        </w:rPr>
      </w:pPr>
      <w:r>
        <w:rPr>
          <w:rFonts w:hint="eastAsia" w:ascii="宋体" w:hAnsi="宋体" w:eastAsia="宋体" w:cs="宋体"/>
          <w:sz w:val="20"/>
          <w:szCs w:val="20"/>
        </w:rPr>
        <w:t>1、商品注明不提供退货，若退货走线下。</w:t>
      </w:r>
    </w:p>
    <w:p>
      <w:pPr>
        <w:spacing w:line="360" w:lineRule="auto"/>
        <w:rPr>
          <w:rFonts w:hint="eastAsia" w:ascii="宋体" w:hAnsi="宋体" w:eastAsia="宋体" w:cs="宋体"/>
          <w:sz w:val="20"/>
          <w:szCs w:val="20"/>
        </w:rPr>
      </w:pPr>
      <w:r>
        <w:rPr>
          <w:rFonts w:hint="eastAsia" w:ascii="宋体" w:hAnsi="宋体" w:eastAsia="宋体" w:cs="宋体"/>
          <w:sz w:val="20"/>
          <w:szCs w:val="20"/>
        </w:rPr>
        <w:t>2、未购买商品需付款2分钱才能查看商家联系方式，购买一次即可，若购买了商品无需付款可以查看联系方式，非学员不可购买查看</w:t>
      </w:r>
      <w:r>
        <w:rPr>
          <w:rFonts w:hint="eastAsia" w:ascii="宋体" w:hAnsi="宋体" w:eastAsia="宋体" w:cs="宋体"/>
          <w:sz w:val="20"/>
          <w:szCs w:val="20"/>
          <w:lang w:val="en-US" w:eastAsia="zh-CN"/>
        </w:rPr>
        <w:t>虚拟商品</w:t>
      </w:r>
      <w:r>
        <w:rPr>
          <w:rFonts w:hint="eastAsia" w:ascii="宋体" w:hAnsi="宋体" w:eastAsia="宋体" w:cs="宋体"/>
          <w:sz w:val="20"/>
          <w:szCs w:val="20"/>
        </w:rPr>
        <w:t>商家联系方式。</w:t>
      </w:r>
    </w:p>
    <w:p>
      <w:pPr>
        <w:spacing w:line="360" w:lineRule="auto"/>
        <w:rPr>
          <w:rFonts w:hint="eastAsia" w:ascii="宋体" w:hAnsi="宋体" w:eastAsia="宋体" w:cs="宋体"/>
          <w:sz w:val="20"/>
          <w:szCs w:val="20"/>
        </w:rPr>
      </w:pPr>
      <w:r>
        <w:rPr>
          <w:rFonts w:hint="eastAsia" w:ascii="宋体" w:hAnsi="宋体" w:eastAsia="宋体" w:cs="宋体"/>
          <w:sz w:val="20"/>
          <w:szCs w:val="20"/>
        </w:rPr>
        <w:t>3、非学员不可购买</w:t>
      </w:r>
      <w:r>
        <w:rPr>
          <w:rFonts w:hint="eastAsia" w:ascii="宋体" w:hAnsi="宋体" w:eastAsia="宋体" w:cs="宋体"/>
          <w:sz w:val="20"/>
          <w:szCs w:val="20"/>
          <w:lang w:val="en-US" w:eastAsia="zh-CN"/>
        </w:rPr>
        <w:t>虚拟</w:t>
      </w:r>
      <w:r>
        <w:rPr>
          <w:rFonts w:hint="eastAsia" w:ascii="宋体" w:hAnsi="宋体" w:eastAsia="宋体" w:cs="宋体"/>
          <w:sz w:val="20"/>
          <w:szCs w:val="20"/>
        </w:rPr>
        <w:t>商品。</w:t>
      </w:r>
    </w:p>
    <w:p>
      <w:pPr>
        <w:pStyle w:val="94"/>
        <w:numPr>
          <w:ilvl w:val="0"/>
          <w:numId w:val="0"/>
        </w:numPr>
        <w:ind w:left="709" w:hanging="709"/>
        <w:rPr>
          <w:rFonts w:ascii="宋体" w:hAnsi="宋体" w:cs="宋体"/>
        </w:rPr>
      </w:pPr>
      <w:bookmarkStart w:id="89" w:name="_Toc35951286"/>
      <w:r>
        <w:rPr>
          <w:rFonts w:hint="eastAsia" w:ascii="宋体" w:hAnsi="宋体" w:cs="宋体"/>
        </w:rPr>
        <w:t>界面效果</w:t>
      </w:r>
      <w:bookmarkEnd w:id="89"/>
    </w:p>
    <w:p>
      <w:pPr>
        <w:tabs>
          <w:tab w:val="right" w:pos="8312"/>
        </w:tabs>
        <w:rPr>
          <w:rFonts w:ascii="宋体" w:hAnsi="宋体" w:eastAsia="宋体" w:cs="宋体"/>
        </w:rPr>
      </w:pPr>
      <w:r>
        <w:drawing>
          <wp:inline distT="0" distB="0" distL="114300" distR="114300">
            <wp:extent cx="1554480" cy="2679700"/>
            <wp:effectExtent l="0" t="0" r="0" b="254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6"/>
                    <a:stretch>
                      <a:fillRect/>
                    </a:stretch>
                  </pic:blipFill>
                  <pic:spPr>
                    <a:xfrm>
                      <a:off x="0" y="0"/>
                      <a:ext cx="1554480" cy="2679700"/>
                    </a:xfrm>
                    <a:prstGeom prst="rect">
                      <a:avLst/>
                    </a:prstGeom>
                    <a:noFill/>
                    <a:ln>
                      <a:noFill/>
                    </a:ln>
                  </pic:spPr>
                </pic:pic>
              </a:graphicData>
            </a:graphic>
          </wp:inline>
        </w:drawing>
      </w:r>
      <w:r>
        <w:drawing>
          <wp:inline distT="0" distB="0" distL="114300" distR="114300">
            <wp:extent cx="1530350" cy="2611120"/>
            <wp:effectExtent l="0" t="0" r="8890" b="1016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7"/>
                    <a:stretch>
                      <a:fillRect/>
                    </a:stretch>
                  </pic:blipFill>
                  <pic:spPr>
                    <a:xfrm>
                      <a:off x="0" y="0"/>
                      <a:ext cx="1530350" cy="2611120"/>
                    </a:xfrm>
                    <a:prstGeom prst="rect">
                      <a:avLst/>
                    </a:prstGeom>
                    <a:noFill/>
                    <a:ln>
                      <a:noFill/>
                    </a:ln>
                  </pic:spPr>
                </pic:pic>
              </a:graphicData>
            </a:graphic>
          </wp:inline>
        </w:drawing>
      </w:r>
      <w:r>
        <w:drawing>
          <wp:inline distT="0" distB="0" distL="114300" distR="114300">
            <wp:extent cx="1547495" cy="2689225"/>
            <wp:effectExtent l="0" t="0" r="6985" b="825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8"/>
                    <a:stretch>
                      <a:fillRect/>
                    </a:stretch>
                  </pic:blipFill>
                  <pic:spPr>
                    <a:xfrm>
                      <a:off x="0" y="0"/>
                      <a:ext cx="1547495" cy="2689225"/>
                    </a:xfrm>
                    <a:prstGeom prst="rect">
                      <a:avLst/>
                    </a:prstGeom>
                    <a:noFill/>
                    <a:ln>
                      <a:noFill/>
                    </a:ln>
                  </pic:spPr>
                </pic:pic>
              </a:graphicData>
            </a:graphic>
          </wp:inline>
        </w:drawing>
      </w:r>
      <w:r>
        <w:rPr>
          <w:rFonts w:ascii="宋体" w:hAnsi="宋体" w:eastAsia="宋体" w:cs="宋体"/>
        </w:rPr>
        <w:tab/>
      </w:r>
    </w:p>
    <w:p>
      <w:pPr>
        <w:pStyle w:val="94"/>
        <w:numPr>
          <w:ilvl w:val="0"/>
          <w:numId w:val="0"/>
        </w:numPr>
        <w:ind w:left="709" w:hanging="709"/>
        <w:rPr>
          <w:rFonts w:ascii="宋体" w:hAnsi="宋体" w:cs="宋体"/>
        </w:rPr>
      </w:pPr>
      <w:bookmarkStart w:id="90" w:name="_Toc35951287"/>
      <w:r>
        <w:rPr>
          <w:rFonts w:hint="eastAsia" w:ascii="宋体" w:hAnsi="宋体" w:cs="宋体"/>
        </w:rPr>
        <w:t>实现要求</w:t>
      </w:r>
      <w:bookmarkEnd w:id="90"/>
    </w:p>
    <w:p>
      <w:pPr>
        <w:spacing w:line="360" w:lineRule="auto"/>
        <w:rPr>
          <w:rFonts w:hint="default" w:ascii="宋体" w:hAnsi="宋体" w:eastAsia="宋体" w:cs="宋体"/>
          <w:sz w:val="20"/>
          <w:szCs w:val="20"/>
          <w:lang w:val="en-US" w:eastAsia="zh-CN"/>
        </w:rPr>
      </w:pPr>
      <w:r>
        <w:rPr>
          <w:rFonts w:hint="eastAsia" w:ascii="宋体" w:hAnsi="宋体" w:eastAsia="宋体" w:cs="宋体"/>
          <w:sz w:val="20"/>
          <w:szCs w:val="20"/>
        </w:rPr>
        <w:t>1、</w:t>
      </w:r>
      <w:r>
        <w:rPr>
          <w:rFonts w:hint="eastAsia" w:ascii="宋体" w:hAnsi="宋体" w:eastAsia="宋体" w:cs="宋体"/>
          <w:sz w:val="20"/>
          <w:szCs w:val="20"/>
          <w:lang w:val="en-US" w:eastAsia="zh-CN"/>
        </w:rPr>
        <w:t>点击立即购买付款时，弹出本APP不提供退货提示。</w:t>
      </w:r>
    </w:p>
    <w:p>
      <w:pPr>
        <w:spacing w:line="360" w:lineRule="auto"/>
        <w:rPr>
          <w:rFonts w:hint="eastAsia" w:ascii="宋体" w:hAnsi="宋体" w:eastAsia="宋体" w:cs="宋体"/>
          <w:sz w:val="20"/>
          <w:szCs w:val="20"/>
        </w:rPr>
      </w:pPr>
      <w:r>
        <w:rPr>
          <w:rFonts w:hint="eastAsia" w:ascii="宋体" w:hAnsi="宋体" w:eastAsia="宋体" w:cs="宋体"/>
          <w:sz w:val="20"/>
          <w:szCs w:val="20"/>
        </w:rPr>
        <w:t>2、未购买商品需付款2分钱才能查看商家联系方式，购买一次即可，若购买了商品无需付款可以查看联系方式，非学员不可购买查看</w:t>
      </w:r>
      <w:r>
        <w:rPr>
          <w:rFonts w:hint="eastAsia" w:ascii="宋体" w:hAnsi="宋体" w:eastAsia="宋体" w:cs="宋体"/>
          <w:sz w:val="20"/>
          <w:szCs w:val="20"/>
          <w:lang w:val="en-US" w:eastAsia="zh-CN"/>
        </w:rPr>
        <w:t>虚拟</w:t>
      </w:r>
      <w:r>
        <w:rPr>
          <w:rFonts w:hint="eastAsia" w:ascii="宋体" w:hAnsi="宋体" w:eastAsia="宋体" w:cs="宋体"/>
          <w:sz w:val="20"/>
          <w:szCs w:val="20"/>
        </w:rPr>
        <w:t>商品商家联系方式。</w:t>
      </w:r>
    </w:p>
    <w:p>
      <w:pPr>
        <w:spacing w:line="360" w:lineRule="auto"/>
        <w:rPr>
          <w:rFonts w:hint="eastAsia" w:ascii="宋体" w:hAnsi="宋体" w:eastAsia="宋体" w:cs="宋体"/>
          <w:sz w:val="20"/>
          <w:szCs w:val="20"/>
        </w:rPr>
      </w:pPr>
      <w:r>
        <w:rPr>
          <w:rFonts w:hint="eastAsia" w:ascii="宋体" w:hAnsi="宋体" w:eastAsia="宋体" w:cs="宋体"/>
          <w:sz w:val="20"/>
          <w:szCs w:val="20"/>
        </w:rPr>
        <w:t>3、非学员不可购买</w:t>
      </w:r>
      <w:r>
        <w:rPr>
          <w:rFonts w:hint="eastAsia" w:ascii="宋体" w:hAnsi="宋体" w:eastAsia="宋体" w:cs="宋体"/>
          <w:sz w:val="20"/>
          <w:szCs w:val="20"/>
          <w:lang w:val="en-US" w:eastAsia="zh-CN"/>
        </w:rPr>
        <w:t>虚拟</w:t>
      </w:r>
      <w:r>
        <w:rPr>
          <w:rFonts w:hint="eastAsia" w:ascii="宋体" w:hAnsi="宋体" w:eastAsia="宋体" w:cs="宋体"/>
          <w:sz w:val="20"/>
          <w:szCs w:val="20"/>
        </w:rPr>
        <w:t>商品。</w:t>
      </w:r>
    </w:p>
    <w:p>
      <w:pPr>
        <w:pStyle w:val="3"/>
        <w:numPr>
          <w:ilvl w:val="1"/>
          <w:numId w:val="28"/>
        </w:numPr>
        <w:spacing w:line="415" w:lineRule="auto"/>
        <w:ind w:left="567" w:hanging="567"/>
        <w:rPr>
          <w:rFonts w:ascii="宋体" w:hAnsi="宋体" w:eastAsia="宋体" w:cs="宋体"/>
        </w:rPr>
      </w:pPr>
      <w:bookmarkStart w:id="91" w:name="_Toc35951288"/>
      <w:r>
        <w:rPr>
          <w:rFonts w:hint="eastAsia" w:ascii="宋体" w:hAnsi="宋体" w:eastAsia="宋体" w:cs="宋体"/>
        </w:rPr>
        <w:t>亚洲商学院_直播</w:t>
      </w:r>
      <w:bookmarkEnd w:id="91"/>
    </w:p>
    <w:p>
      <w:pPr>
        <w:pStyle w:val="94"/>
        <w:numPr>
          <w:ilvl w:val="0"/>
          <w:numId w:val="0"/>
        </w:numPr>
        <w:ind w:left="709" w:hanging="709"/>
        <w:rPr>
          <w:rFonts w:ascii="宋体" w:hAnsi="宋体" w:cs="宋体"/>
        </w:rPr>
      </w:pPr>
      <w:bookmarkStart w:id="92" w:name="_Toc35951289"/>
      <w:r>
        <w:rPr>
          <w:rFonts w:hint="eastAsia" w:ascii="宋体" w:hAnsi="宋体" w:cs="宋体"/>
        </w:rPr>
        <w:t>需求描述</w:t>
      </w:r>
      <w:bookmarkEnd w:id="92"/>
    </w:p>
    <w:p>
      <w:pPr>
        <w:rPr>
          <w:rFonts w:ascii="宋体" w:hAnsi="宋体" w:eastAsia="宋体" w:cs="宋体"/>
          <w:szCs w:val="20"/>
        </w:rPr>
      </w:pPr>
      <w:r>
        <w:rPr>
          <w:rFonts w:hint="eastAsia" w:ascii="宋体" w:hAnsi="宋体" w:eastAsia="宋体" w:cs="宋体"/>
          <w:sz w:val="20"/>
          <w:szCs w:val="20"/>
        </w:rPr>
        <w:t>亚洲商学院_首页-直播回放：针对APP“首页-直播”页面，展示直播回放内容。</w:t>
      </w:r>
    </w:p>
    <w:p>
      <w:pPr>
        <w:pStyle w:val="94"/>
        <w:numPr>
          <w:ilvl w:val="0"/>
          <w:numId w:val="0"/>
        </w:numPr>
        <w:ind w:left="709" w:hanging="709"/>
        <w:rPr>
          <w:rFonts w:ascii="宋体" w:hAnsi="宋体" w:cs="宋体"/>
        </w:rPr>
      </w:pPr>
      <w:bookmarkStart w:id="93" w:name="_Toc35951290"/>
      <w:r>
        <w:rPr>
          <w:rFonts w:hint="eastAsia" w:ascii="宋体" w:hAnsi="宋体" w:cs="宋体"/>
        </w:rPr>
        <w:t>需求详细描述</w:t>
      </w:r>
      <w:bookmarkEnd w:id="93"/>
    </w:p>
    <w:p>
      <w:pPr>
        <w:rPr>
          <w:rFonts w:ascii="宋体" w:hAnsi="宋体" w:eastAsia="宋体" w:cs="宋体"/>
          <w:sz w:val="20"/>
          <w:szCs w:val="20"/>
        </w:rPr>
      </w:pPr>
      <w:r>
        <w:rPr>
          <w:rFonts w:hint="eastAsia" w:ascii="宋体" w:hAnsi="宋体" w:eastAsia="宋体" w:cs="宋体"/>
          <w:sz w:val="20"/>
          <w:szCs w:val="20"/>
        </w:rPr>
        <w:t>直播是本周的直播内容，回放已经过了直播时间的回放视频。</w:t>
      </w:r>
    </w:p>
    <w:p>
      <w:pPr>
        <w:pStyle w:val="94"/>
        <w:numPr>
          <w:ilvl w:val="0"/>
          <w:numId w:val="0"/>
        </w:numPr>
        <w:ind w:left="709" w:hanging="709"/>
        <w:rPr>
          <w:rFonts w:ascii="宋体" w:hAnsi="宋体" w:cs="宋体"/>
        </w:rPr>
      </w:pPr>
      <w:bookmarkStart w:id="94" w:name="_Toc35951291"/>
      <w:r>
        <w:rPr>
          <w:rFonts w:hint="eastAsia" w:ascii="宋体" w:hAnsi="宋体" w:cs="宋体"/>
        </w:rPr>
        <w:t>界面效果</w:t>
      </w:r>
      <w:bookmarkEnd w:id="94"/>
    </w:p>
    <w:p>
      <w:pPr>
        <w:rPr>
          <w:rFonts w:ascii="宋体" w:hAnsi="宋体" w:eastAsia="宋体" w:cs="宋体"/>
        </w:rPr>
      </w:pPr>
      <w:r>
        <w:rPr>
          <w:rFonts w:hint="eastAsia" w:ascii="宋体" w:hAnsi="宋体" w:eastAsia="宋体" w:cs="宋体"/>
        </w:rPr>
        <w:drawing>
          <wp:inline distT="0" distB="0" distL="114300" distR="114300">
            <wp:extent cx="1175385" cy="2078990"/>
            <wp:effectExtent l="0" t="0" r="13335" b="889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29"/>
                    <a:stretch>
                      <a:fillRect/>
                    </a:stretch>
                  </pic:blipFill>
                  <pic:spPr>
                    <a:xfrm>
                      <a:off x="0" y="0"/>
                      <a:ext cx="1175385" cy="2078990"/>
                    </a:xfrm>
                    <a:prstGeom prst="rect">
                      <a:avLst/>
                    </a:prstGeom>
                    <a:noFill/>
                    <a:ln>
                      <a:noFill/>
                    </a:ln>
                  </pic:spPr>
                </pic:pic>
              </a:graphicData>
            </a:graphic>
          </wp:inline>
        </w:drawing>
      </w:r>
    </w:p>
    <w:p>
      <w:pPr>
        <w:pStyle w:val="94"/>
        <w:numPr>
          <w:ilvl w:val="0"/>
          <w:numId w:val="0"/>
        </w:numPr>
        <w:ind w:left="709" w:hanging="709"/>
        <w:rPr>
          <w:rFonts w:ascii="宋体" w:hAnsi="宋体" w:cs="宋体"/>
        </w:rPr>
      </w:pPr>
      <w:bookmarkStart w:id="95" w:name="_Toc35951292"/>
      <w:r>
        <w:rPr>
          <w:rFonts w:hint="eastAsia" w:ascii="宋体" w:hAnsi="宋体" w:cs="宋体"/>
        </w:rPr>
        <w:t>实现要求</w:t>
      </w:r>
      <w:bookmarkEnd w:id="95"/>
    </w:p>
    <w:p>
      <w:pPr>
        <w:numPr>
          <w:ilvl w:val="0"/>
          <w:numId w:val="37"/>
        </w:numPr>
        <w:spacing w:line="360" w:lineRule="auto"/>
        <w:rPr>
          <w:rFonts w:ascii="宋体" w:hAnsi="宋体" w:eastAsia="宋体" w:cs="宋体"/>
          <w:sz w:val="20"/>
          <w:szCs w:val="20"/>
        </w:rPr>
      </w:pPr>
      <w:r>
        <w:rPr>
          <w:rFonts w:hint="eastAsia" w:ascii="宋体" w:hAnsi="宋体" w:eastAsia="宋体" w:cs="宋体"/>
          <w:sz w:val="20"/>
          <w:szCs w:val="20"/>
        </w:rPr>
        <w:t>直播的宣传图片、直播倒计时、直播状态（预约中、直播中、已结束）已经预约人数，直播性质：价格和免费，有价格的需要购买才能参加观看直播，免费的可以立即预约，无须购买；点击打开直播详情页面。</w:t>
      </w:r>
    </w:p>
    <w:p>
      <w:pPr>
        <w:numPr>
          <w:ilvl w:val="0"/>
          <w:numId w:val="37"/>
        </w:numPr>
        <w:spacing w:line="360" w:lineRule="auto"/>
        <w:rPr>
          <w:rFonts w:ascii="宋体" w:hAnsi="宋体" w:eastAsia="宋体" w:cs="宋体"/>
          <w:sz w:val="20"/>
          <w:szCs w:val="20"/>
        </w:rPr>
      </w:pPr>
      <w:r>
        <w:rPr>
          <w:rFonts w:hint="eastAsia" w:ascii="宋体" w:hAnsi="宋体" w:eastAsia="宋体" w:cs="宋体"/>
          <w:sz w:val="20"/>
          <w:szCs w:val="20"/>
        </w:rPr>
        <w:t>回放的宣传图片、直播倒计时、直播状态为已结束、已经预约人数，直播性质：价格和免费，有价格的需要购买才能查看回放，免费的可以查看回放，无须购买；点击打开回放详情页面。</w:t>
      </w:r>
    </w:p>
    <w:p>
      <w:pPr>
        <w:numPr>
          <w:ilvl w:val="0"/>
          <w:numId w:val="37"/>
        </w:numPr>
        <w:spacing w:line="360" w:lineRule="auto"/>
        <w:rPr>
          <w:rFonts w:ascii="宋体" w:hAnsi="宋体" w:eastAsia="宋体" w:cs="宋体"/>
          <w:sz w:val="20"/>
          <w:szCs w:val="20"/>
        </w:rPr>
      </w:pPr>
      <w:r>
        <w:rPr>
          <w:rFonts w:hint="eastAsia" w:ascii="宋体" w:hAnsi="宋体" w:eastAsia="宋体" w:cs="宋体"/>
          <w:sz w:val="20"/>
          <w:szCs w:val="20"/>
        </w:rPr>
        <w:t>直播详情页面有正在观看人数、下载（课程ppt）、分享、和收藏功能。课程详情和课程ppt。顶部图片放置的是小鹅通的直播连接路径，点击即可打开直播。</w:t>
      </w:r>
    </w:p>
    <w:p>
      <w:pPr>
        <w:numPr>
          <w:ilvl w:val="0"/>
          <w:numId w:val="37"/>
        </w:numPr>
        <w:spacing w:line="360" w:lineRule="auto"/>
        <w:rPr>
          <w:rFonts w:ascii="宋体" w:hAnsi="宋体" w:eastAsia="宋体" w:cs="宋体"/>
        </w:rPr>
      </w:pPr>
      <w:r>
        <w:rPr>
          <w:rFonts w:hint="eastAsia" w:ascii="宋体" w:hAnsi="宋体" w:eastAsia="宋体" w:cs="宋体"/>
          <w:sz w:val="20"/>
          <w:szCs w:val="20"/>
        </w:rPr>
        <w:t>回放详情页面分为已经购买和没有购买两种情况。展示内容有下载（课程ppt）、分享、点赞和收藏功能。已经购买的可以观看视频和查看课程ppt并可以下载，没有购买的无法观看视频和课程ppt也不可以下载。其他分享、收藏功能可以操作。增加购买和免费试听功能</w:t>
      </w:r>
      <w:r>
        <w:rPr>
          <w:rFonts w:hint="eastAsia" w:ascii="宋体" w:hAnsi="宋体" w:eastAsia="宋体" w:cs="宋体"/>
        </w:rPr>
        <w:t>。</w:t>
      </w:r>
    </w:p>
    <w:p>
      <w:pPr>
        <w:numPr>
          <w:ilvl w:val="0"/>
          <w:numId w:val="37"/>
        </w:numPr>
        <w:spacing w:line="360" w:lineRule="auto"/>
        <w:rPr>
          <w:rFonts w:ascii="宋体" w:hAnsi="宋体" w:eastAsia="宋体" w:cs="宋体"/>
        </w:rPr>
      </w:pPr>
      <w:r>
        <w:rPr>
          <w:rFonts w:hint="eastAsia" w:ascii="宋体" w:hAnsi="宋体" w:eastAsia="宋体" w:cs="宋体"/>
        </w:rPr>
        <w:t>学员可以观看所有内容。</w:t>
      </w:r>
    </w:p>
    <w:p>
      <w:pPr>
        <w:numPr>
          <w:ilvl w:val="0"/>
          <w:numId w:val="37"/>
        </w:numPr>
        <w:spacing w:line="360" w:lineRule="auto"/>
        <w:rPr>
          <w:rFonts w:ascii="宋体" w:hAnsi="宋体" w:eastAsia="宋体" w:cs="宋体"/>
        </w:rPr>
      </w:pPr>
      <w:r>
        <w:rPr>
          <w:rFonts w:hint="eastAsia" w:ascii="宋体" w:hAnsi="宋体" w:eastAsia="宋体" w:cs="宋体"/>
        </w:rPr>
        <w:t>返回：返回APP首页。</w:t>
      </w:r>
    </w:p>
    <w:p>
      <w:pPr>
        <w:pStyle w:val="3"/>
        <w:numPr>
          <w:ilvl w:val="1"/>
          <w:numId w:val="28"/>
        </w:numPr>
        <w:spacing w:line="415" w:lineRule="auto"/>
        <w:ind w:left="567" w:hanging="567"/>
        <w:rPr>
          <w:rFonts w:ascii="宋体" w:hAnsi="宋体" w:eastAsia="宋体" w:cs="宋体"/>
        </w:rPr>
      </w:pPr>
      <w:bookmarkStart w:id="96" w:name="_Toc35951293"/>
      <w:r>
        <w:rPr>
          <w:rFonts w:hint="eastAsia" w:ascii="宋体" w:hAnsi="宋体" w:eastAsia="宋体" w:cs="宋体"/>
        </w:rPr>
        <w:t>亚洲商学院_活动</w:t>
      </w:r>
      <w:bookmarkEnd w:id="96"/>
    </w:p>
    <w:p>
      <w:pPr>
        <w:pStyle w:val="94"/>
        <w:numPr>
          <w:ilvl w:val="0"/>
          <w:numId w:val="0"/>
        </w:numPr>
        <w:ind w:left="709" w:hanging="709"/>
        <w:rPr>
          <w:rFonts w:ascii="宋体" w:hAnsi="宋体" w:cs="宋体"/>
        </w:rPr>
      </w:pPr>
      <w:bookmarkStart w:id="97" w:name="_Toc35951294"/>
      <w:r>
        <w:rPr>
          <w:rFonts w:hint="eastAsia" w:ascii="宋体" w:hAnsi="宋体" w:cs="宋体"/>
        </w:rPr>
        <w:t>需求描述</w:t>
      </w:r>
      <w:bookmarkEnd w:id="97"/>
    </w:p>
    <w:p>
      <w:pPr>
        <w:ind w:firstLine="400" w:firstLineChars="200"/>
        <w:rPr>
          <w:rFonts w:ascii="宋体" w:hAnsi="宋体" w:eastAsia="宋体" w:cs="宋体"/>
          <w:szCs w:val="20"/>
        </w:rPr>
      </w:pPr>
      <w:r>
        <w:rPr>
          <w:rFonts w:hint="eastAsia" w:ascii="宋体" w:hAnsi="宋体" w:eastAsia="宋体" w:cs="宋体"/>
          <w:sz w:val="20"/>
          <w:szCs w:val="20"/>
        </w:rPr>
        <w:t>亚洲商学院_首页-活动：针对APP首页“活动”页面，展示亚商所有校区的活动。</w:t>
      </w:r>
    </w:p>
    <w:p>
      <w:pPr>
        <w:pStyle w:val="94"/>
        <w:numPr>
          <w:ilvl w:val="0"/>
          <w:numId w:val="0"/>
        </w:numPr>
        <w:ind w:left="709" w:hanging="709"/>
        <w:rPr>
          <w:rFonts w:ascii="宋体" w:hAnsi="宋体" w:cs="宋体"/>
        </w:rPr>
      </w:pPr>
      <w:bookmarkStart w:id="98" w:name="_Toc35951295"/>
      <w:r>
        <w:rPr>
          <w:rFonts w:hint="eastAsia" w:ascii="宋体" w:hAnsi="宋体" w:cs="宋体"/>
        </w:rPr>
        <w:t>需求详细描述</w:t>
      </w:r>
      <w:bookmarkEnd w:id="98"/>
    </w:p>
    <w:p>
      <w:pPr>
        <w:rPr>
          <w:rFonts w:ascii="宋体" w:hAnsi="宋体" w:eastAsia="宋体" w:cs="宋体"/>
        </w:rPr>
      </w:pPr>
      <w:r>
        <w:rPr>
          <w:rFonts w:hint="eastAsia" w:ascii="宋体" w:hAnsi="宋体" w:eastAsia="宋体" w:cs="宋体"/>
          <w:color w:val="000000"/>
          <w:kern w:val="0"/>
          <w:sz w:val="20"/>
          <w:szCs w:val="20"/>
        </w:rPr>
        <w:t>可以报名参加，需要提交姓名和手机号码</w:t>
      </w:r>
      <w:r>
        <w:rPr>
          <w:rFonts w:hint="eastAsia" w:ascii="宋体" w:hAnsi="宋体" w:eastAsia="宋体" w:cs="宋体"/>
        </w:rPr>
        <w:t>。</w:t>
      </w:r>
    </w:p>
    <w:p>
      <w:pPr>
        <w:pStyle w:val="94"/>
        <w:numPr>
          <w:ilvl w:val="0"/>
          <w:numId w:val="0"/>
        </w:numPr>
        <w:ind w:left="709" w:hanging="709"/>
        <w:rPr>
          <w:rFonts w:ascii="宋体" w:hAnsi="宋体" w:cs="宋体"/>
        </w:rPr>
      </w:pPr>
      <w:bookmarkStart w:id="99" w:name="_Toc35951296"/>
      <w:r>
        <w:rPr>
          <w:rFonts w:hint="eastAsia" w:ascii="宋体" w:hAnsi="宋体" w:cs="宋体"/>
        </w:rPr>
        <w:t>界面效果</w:t>
      </w:r>
      <w:bookmarkEnd w:id="99"/>
    </w:p>
    <w:p>
      <w:pPr>
        <w:rPr>
          <w:rFonts w:ascii="宋体" w:hAnsi="宋体" w:eastAsia="宋体" w:cs="宋体"/>
        </w:rPr>
      </w:pPr>
      <w:r>
        <w:rPr>
          <w:rFonts w:hint="eastAsia" w:ascii="宋体" w:hAnsi="宋体" w:eastAsia="宋体" w:cs="宋体"/>
        </w:rPr>
        <w:drawing>
          <wp:inline distT="0" distB="0" distL="114300" distR="114300">
            <wp:extent cx="2249170" cy="3926205"/>
            <wp:effectExtent l="0" t="0" r="6350" b="5715"/>
            <wp:docPr id="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
                    <pic:cNvPicPr>
                      <a:picLocks noChangeAspect="1"/>
                    </pic:cNvPicPr>
                  </pic:nvPicPr>
                  <pic:blipFill>
                    <a:blip r:embed="rId30"/>
                    <a:stretch>
                      <a:fillRect/>
                    </a:stretch>
                  </pic:blipFill>
                  <pic:spPr>
                    <a:xfrm>
                      <a:off x="0" y="0"/>
                      <a:ext cx="2249170" cy="3926205"/>
                    </a:xfrm>
                    <a:prstGeom prst="rect">
                      <a:avLst/>
                    </a:prstGeom>
                    <a:noFill/>
                    <a:ln>
                      <a:noFill/>
                    </a:ln>
                  </pic:spPr>
                </pic:pic>
              </a:graphicData>
            </a:graphic>
          </wp:inline>
        </w:drawing>
      </w:r>
    </w:p>
    <w:p>
      <w:pPr>
        <w:pStyle w:val="94"/>
        <w:numPr>
          <w:ilvl w:val="0"/>
          <w:numId w:val="0"/>
        </w:numPr>
        <w:ind w:left="709" w:hanging="709"/>
        <w:rPr>
          <w:rFonts w:ascii="宋体" w:hAnsi="宋体" w:cs="宋体"/>
        </w:rPr>
      </w:pPr>
      <w:bookmarkStart w:id="100" w:name="_Toc35951297"/>
      <w:r>
        <w:rPr>
          <w:rFonts w:hint="eastAsia" w:ascii="宋体" w:hAnsi="宋体" w:cs="宋体"/>
        </w:rPr>
        <w:t>实现要求</w:t>
      </w:r>
      <w:bookmarkEnd w:id="100"/>
    </w:p>
    <w:p>
      <w:pPr>
        <w:spacing w:line="360" w:lineRule="auto"/>
        <w:ind w:left="420" w:leftChars="200"/>
        <w:rPr>
          <w:rFonts w:ascii="宋体" w:hAnsi="宋体" w:eastAsia="宋体" w:cs="宋体"/>
        </w:rPr>
      </w:pPr>
      <w:r>
        <w:rPr>
          <w:rFonts w:hint="eastAsia" w:ascii="宋体" w:hAnsi="宋体" w:eastAsia="宋体" w:cs="宋体"/>
        </w:rPr>
        <w:t>可以报名参加活动。报名需要提交姓名和手机号码。</w:t>
      </w:r>
    </w:p>
    <w:p>
      <w:pPr>
        <w:pStyle w:val="96"/>
        <w:numPr>
          <w:ilvl w:val="0"/>
          <w:numId w:val="28"/>
        </w:numPr>
        <w:ind w:left="211" w:leftChars="-49" w:hanging="314" w:hangingChars="71"/>
        <w:rPr>
          <w:rFonts w:cs="宋体"/>
        </w:rPr>
      </w:pPr>
      <w:bookmarkStart w:id="101" w:name="_Toc35951298"/>
      <w:r>
        <w:rPr>
          <w:rFonts w:hint="eastAsia" w:cs="宋体"/>
        </w:rPr>
        <w:t>线上MBA</w:t>
      </w:r>
      <w:bookmarkEnd w:id="101"/>
    </w:p>
    <w:p>
      <w:pPr>
        <w:pStyle w:val="3"/>
        <w:numPr>
          <w:ilvl w:val="1"/>
          <w:numId w:val="28"/>
        </w:numPr>
        <w:spacing w:line="415" w:lineRule="auto"/>
        <w:ind w:left="567" w:hanging="567"/>
        <w:rPr>
          <w:rFonts w:ascii="宋体" w:hAnsi="宋体" w:eastAsia="宋体" w:cs="宋体"/>
        </w:rPr>
      </w:pPr>
      <w:bookmarkStart w:id="102" w:name="_Toc35951299"/>
      <w:r>
        <w:rPr>
          <w:rFonts w:hint="eastAsia" w:ascii="宋体" w:hAnsi="宋体" w:eastAsia="宋体" w:cs="宋体"/>
        </w:rPr>
        <w:t>亚洲商学院_线上课程</w:t>
      </w:r>
      <w:bookmarkEnd w:id="102"/>
    </w:p>
    <w:p>
      <w:pPr>
        <w:pStyle w:val="94"/>
        <w:numPr>
          <w:ilvl w:val="0"/>
          <w:numId w:val="0"/>
        </w:numPr>
        <w:ind w:left="709" w:hanging="709"/>
        <w:rPr>
          <w:rFonts w:ascii="宋体" w:hAnsi="宋体" w:cs="宋体"/>
        </w:rPr>
      </w:pPr>
      <w:bookmarkStart w:id="103" w:name="_Toc35951300"/>
      <w:r>
        <w:rPr>
          <w:rFonts w:hint="eastAsia" w:ascii="宋体" w:hAnsi="宋体" w:cs="宋体"/>
        </w:rPr>
        <w:t>需求描述</w:t>
      </w:r>
      <w:bookmarkEnd w:id="103"/>
    </w:p>
    <w:p>
      <w:pPr>
        <w:spacing w:line="360" w:lineRule="auto"/>
        <w:ind w:firstLine="400" w:firstLineChars="200"/>
        <w:rPr>
          <w:rFonts w:ascii="宋体" w:hAnsi="宋体" w:eastAsia="宋体" w:cs="宋体"/>
          <w:szCs w:val="20"/>
        </w:rPr>
      </w:pPr>
      <w:r>
        <w:rPr>
          <w:rFonts w:hint="eastAsia" w:ascii="宋体" w:hAnsi="宋体" w:eastAsia="宋体" w:cs="宋体"/>
          <w:sz w:val="20"/>
          <w:szCs w:val="20"/>
        </w:rPr>
        <w:t>亚洲商学院_线上MBA：针对APP底部“线上MBA”页面，展示亚商线上MBA课程，及提供此模块所对应功能的快捷入口。</w:t>
      </w:r>
    </w:p>
    <w:p>
      <w:pPr>
        <w:pStyle w:val="94"/>
        <w:numPr>
          <w:ilvl w:val="0"/>
          <w:numId w:val="0"/>
        </w:numPr>
        <w:ind w:left="709" w:hanging="709"/>
        <w:rPr>
          <w:rFonts w:ascii="宋体" w:hAnsi="宋体" w:cs="宋体"/>
        </w:rPr>
      </w:pPr>
      <w:bookmarkStart w:id="104" w:name="_Toc35951301"/>
      <w:r>
        <w:rPr>
          <w:rFonts w:hint="eastAsia" w:ascii="宋体" w:hAnsi="宋体" w:cs="宋体"/>
        </w:rPr>
        <w:t>需求详细描述</w:t>
      </w:r>
      <w:bookmarkEnd w:id="104"/>
    </w:p>
    <w:p>
      <w:pPr>
        <w:spacing w:line="360" w:lineRule="auto"/>
        <w:ind w:left="420" w:leftChars="200"/>
        <w:rPr>
          <w:rFonts w:ascii="宋体" w:hAnsi="宋体" w:eastAsia="宋体" w:cs="宋体"/>
          <w:color w:val="000000"/>
          <w:kern w:val="0"/>
          <w:sz w:val="20"/>
          <w:szCs w:val="20"/>
        </w:rPr>
      </w:pPr>
      <w:r>
        <w:rPr>
          <w:rFonts w:hint="eastAsia" w:ascii="宋体" w:hAnsi="宋体" w:eastAsia="宋体" w:cs="宋体"/>
          <w:color w:val="000000"/>
          <w:kern w:val="0"/>
          <w:sz w:val="20"/>
          <w:szCs w:val="20"/>
        </w:rPr>
        <w:t>此页面展示最新上架课程和线上MBA的所有课程。</w:t>
      </w:r>
    </w:p>
    <w:p>
      <w:pPr>
        <w:pStyle w:val="94"/>
        <w:numPr>
          <w:ilvl w:val="0"/>
          <w:numId w:val="0"/>
        </w:numPr>
        <w:ind w:left="709" w:hanging="709"/>
        <w:rPr>
          <w:rFonts w:ascii="宋体" w:hAnsi="宋体" w:cs="宋体"/>
        </w:rPr>
      </w:pPr>
      <w:bookmarkStart w:id="105" w:name="_Toc35951302"/>
      <w:r>
        <w:rPr>
          <w:rFonts w:hint="eastAsia" w:ascii="宋体" w:hAnsi="宋体" w:cs="宋体"/>
        </w:rPr>
        <w:t>界面效果</w:t>
      </w:r>
      <w:bookmarkEnd w:id="105"/>
    </w:p>
    <w:p>
      <w:pPr>
        <w:rPr>
          <w:rFonts w:hint="eastAsia" w:ascii="宋体" w:hAnsi="宋体" w:eastAsia="宋体" w:cs="宋体"/>
          <w:lang w:eastAsia="zh-CN"/>
        </w:rPr>
      </w:pPr>
      <w:r>
        <w:rPr>
          <w:rFonts w:hint="eastAsia" w:ascii="宋体" w:hAnsi="宋体" w:eastAsia="宋体" w:cs="宋体"/>
        </w:rPr>
        <w:drawing>
          <wp:inline distT="0" distB="0" distL="114300" distR="114300">
            <wp:extent cx="2139950" cy="3199765"/>
            <wp:effectExtent l="0" t="0" r="8890" b="635"/>
            <wp:docPr id="7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5"/>
                    <pic:cNvPicPr>
                      <a:picLocks noChangeAspect="1"/>
                    </pic:cNvPicPr>
                  </pic:nvPicPr>
                  <pic:blipFill>
                    <a:blip r:embed="rId31"/>
                    <a:stretch>
                      <a:fillRect/>
                    </a:stretch>
                  </pic:blipFill>
                  <pic:spPr>
                    <a:xfrm>
                      <a:off x="0" y="0"/>
                      <a:ext cx="2139950" cy="3199765"/>
                    </a:xfrm>
                    <a:prstGeom prst="rect">
                      <a:avLst/>
                    </a:prstGeom>
                    <a:noFill/>
                    <a:ln>
                      <a:noFill/>
                    </a:ln>
                  </pic:spPr>
                </pic:pic>
              </a:graphicData>
            </a:graphic>
          </wp:inline>
        </w:drawing>
      </w:r>
      <w:r>
        <w:rPr>
          <w:rFonts w:hint="eastAsia" w:ascii="宋体" w:hAnsi="宋体" w:eastAsia="宋体" w:cs="宋体"/>
          <w:lang w:eastAsia="zh-CN"/>
        </w:rPr>
        <w:drawing>
          <wp:inline distT="0" distB="0" distL="114300" distR="114300">
            <wp:extent cx="2122805" cy="3194685"/>
            <wp:effectExtent l="0" t="0" r="10795" b="5715"/>
            <wp:docPr id="30" name="图片 30" descr="e80568667ab366cf11c0ce8e5723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80568667ab366cf11c0ce8e5723bd1"/>
                    <pic:cNvPicPr>
                      <a:picLocks noChangeAspect="1"/>
                    </pic:cNvPicPr>
                  </pic:nvPicPr>
                  <pic:blipFill>
                    <a:blip r:embed="rId32"/>
                    <a:stretch>
                      <a:fillRect/>
                    </a:stretch>
                  </pic:blipFill>
                  <pic:spPr>
                    <a:xfrm>
                      <a:off x="0" y="0"/>
                      <a:ext cx="2122805" cy="3194685"/>
                    </a:xfrm>
                    <a:prstGeom prst="rect">
                      <a:avLst/>
                    </a:prstGeom>
                  </pic:spPr>
                </pic:pic>
              </a:graphicData>
            </a:graphic>
          </wp:inline>
        </w:drawing>
      </w:r>
    </w:p>
    <w:p>
      <w:pPr>
        <w:pStyle w:val="94"/>
        <w:numPr>
          <w:ilvl w:val="0"/>
          <w:numId w:val="0"/>
        </w:numPr>
        <w:ind w:left="709" w:hanging="709"/>
        <w:rPr>
          <w:rFonts w:ascii="宋体" w:hAnsi="宋体" w:cs="宋体"/>
        </w:rPr>
      </w:pPr>
      <w:bookmarkStart w:id="106" w:name="_Toc35951303"/>
      <w:r>
        <w:rPr>
          <w:rFonts w:hint="eastAsia" w:ascii="宋体" w:hAnsi="宋体" w:cs="宋体"/>
        </w:rPr>
        <w:t>实现要求</w:t>
      </w:r>
      <w:bookmarkEnd w:id="106"/>
    </w:p>
    <w:p>
      <w:pPr>
        <w:numPr>
          <w:ilvl w:val="0"/>
          <w:numId w:val="38"/>
        </w:numPr>
        <w:spacing w:line="360" w:lineRule="auto"/>
        <w:rPr>
          <w:rFonts w:ascii="宋体" w:hAnsi="宋体" w:eastAsia="宋体" w:cs="宋体"/>
        </w:rPr>
      </w:pPr>
      <w:r>
        <w:rPr>
          <w:rFonts w:hint="eastAsia" w:ascii="宋体" w:hAnsi="宋体" w:eastAsia="宋体" w:cs="宋体"/>
        </w:rPr>
        <w:t>线上课程分类，点击分类展示第二幅图页面，点击第二幅图分类底下一行链接图片打开第三幅图页面。</w:t>
      </w:r>
    </w:p>
    <w:p>
      <w:pPr>
        <w:numPr>
          <w:ilvl w:val="0"/>
          <w:numId w:val="38"/>
        </w:numPr>
        <w:spacing w:line="360" w:lineRule="auto"/>
        <w:rPr>
          <w:rFonts w:ascii="宋体" w:hAnsi="宋体" w:eastAsia="宋体" w:cs="宋体"/>
        </w:rPr>
      </w:pPr>
      <w:r>
        <w:rPr>
          <w:rFonts w:hint="eastAsia" w:ascii="宋体" w:hAnsi="宋体" w:eastAsia="宋体" w:cs="宋体"/>
        </w:rPr>
        <w:t>最新上架是最新上传的视频或音频课程。</w:t>
      </w:r>
    </w:p>
    <w:p>
      <w:pPr>
        <w:numPr>
          <w:ilvl w:val="0"/>
          <w:numId w:val="38"/>
        </w:numPr>
        <w:spacing w:line="360" w:lineRule="auto"/>
        <w:rPr>
          <w:rFonts w:ascii="宋体" w:hAnsi="宋体" w:eastAsia="宋体" w:cs="宋体"/>
        </w:rPr>
      </w:pPr>
      <w:r>
        <w:rPr>
          <w:rFonts w:hint="eastAsia" w:ascii="宋体" w:hAnsi="宋体" w:eastAsia="宋体" w:cs="宋体"/>
        </w:rPr>
        <w:t>所有课程分为视频课程和音频课程，点击即可播放视频课程或者音频课程，按钮置灰则不能操作。</w:t>
      </w:r>
    </w:p>
    <w:p>
      <w:pPr>
        <w:numPr>
          <w:ilvl w:val="0"/>
          <w:numId w:val="38"/>
        </w:numPr>
        <w:spacing w:line="360" w:lineRule="auto"/>
        <w:rPr>
          <w:rFonts w:ascii="宋体" w:hAnsi="宋体" w:eastAsia="宋体" w:cs="宋体"/>
        </w:rPr>
      </w:pPr>
      <w:r>
        <w:rPr>
          <w:rFonts w:hint="eastAsia" w:ascii="宋体" w:hAnsi="宋体" w:eastAsia="宋体" w:cs="宋体"/>
        </w:rPr>
        <w:t>学员可观看所有内容。</w:t>
      </w:r>
    </w:p>
    <w:p>
      <w:pPr>
        <w:numPr>
          <w:ilvl w:val="0"/>
          <w:numId w:val="38"/>
        </w:numPr>
        <w:spacing w:line="360" w:lineRule="auto"/>
        <w:rPr>
          <w:rFonts w:ascii="宋体" w:hAnsi="宋体" w:eastAsia="宋体" w:cs="宋体"/>
        </w:rPr>
      </w:pPr>
      <w:r>
        <w:rPr>
          <w:rFonts w:hint="eastAsia" w:ascii="宋体" w:hAnsi="宋体" w:eastAsia="宋体" w:cs="宋体"/>
        </w:rPr>
        <w:t>视频课程分为已经购买和未购买的视频课程详情页面。已经购买的视频课程可以观看视频、观看次数、下载（课程ppt）、分享和收藏功能，课程详情和课程ppt内容。未购买的视频课程不可以观看视频、有观看次数、下载（不能操作）分享、收藏功能，课程详情和课程ppt，课程ppt显示不是会员，无法观看ppt，增加免费试听和购买按钮。</w:t>
      </w:r>
    </w:p>
    <w:p>
      <w:pPr>
        <w:numPr>
          <w:ilvl w:val="0"/>
          <w:numId w:val="38"/>
        </w:numPr>
        <w:spacing w:line="360" w:lineRule="auto"/>
        <w:rPr>
          <w:rFonts w:ascii="宋体" w:hAnsi="宋体" w:eastAsia="宋体" w:cs="宋体"/>
        </w:rPr>
      </w:pPr>
      <w:r>
        <w:rPr>
          <w:rFonts w:hint="eastAsia" w:ascii="宋体" w:hAnsi="宋体" w:eastAsia="宋体" w:cs="宋体"/>
        </w:rPr>
        <w:t>音频课程分为已经购买和未购买的音频课程详情页面。已经购买的音频课程可以观看音频、观看次数、下载（课程ppt）、分享和收藏功能，课程详情和课程ppt内容。未购买的音频课程不可以观看音频、有观看次数、下载（不能操作）分享和收藏功能，课程详情和课程ppt，课程ppt显示不是会员，无法观看ppt，增加免费试听和购买按钮。</w:t>
      </w:r>
    </w:p>
    <w:p>
      <w:pPr>
        <w:numPr>
          <w:ilvl w:val="0"/>
          <w:numId w:val="38"/>
        </w:numPr>
        <w:spacing w:line="360" w:lineRule="auto"/>
        <w:rPr>
          <w:rFonts w:ascii="宋体" w:hAnsi="宋体" w:eastAsia="宋体" w:cs="宋体"/>
        </w:rPr>
      </w:pPr>
      <w:r>
        <w:rPr>
          <w:rFonts w:hint="eastAsia" w:ascii="宋体" w:hAnsi="宋体" w:eastAsia="宋体" w:cs="宋体"/>
        </w:rPr>
        <w:t>第一张图返回：APP首页；</w:t>
      </w:r>
    </w:p>
    <w:p>
      <w:pPr>
        <w:numPr>
          <w:ilvl w:val="0"/>
          <w:numId w:val="38"/>
        </w:numPr>
        <w:spacing w:line="360" w:lineRule="auto"/>
        <w:rPr>
          <w:rFonts w:ascii="宋体" w:hAnsi="宋体" w:eastAsia="宋体" w:cs="宋体"/>
        </w:rPr>
      </w:pPr>
      <w:r>
        <w:rPr>
          <w:rFonts w:hint="eastAsia" w:ascii="宋体" w:hAnsi="宋体" w:eastAsia="宋体" w:cs="宋体"/>
        </w:rPr>
        <w:t>第二张图和第三张图返回到第一张图页面。</w:t>
      </w:r>
    </w:p>
    <w:p>
      <w:pPr>
        <w:pStyle w:val="96"/>
        <w:numPr>
          <w:ilvl w:val="0"/>
          <w:numId w:val="28"/>
        </w:numPr>
        <w:ind w:left="211" w:leftChars="-49" w:hanging="314" w:hangingChars="71"/>
        <w:rPr>
          <w:rFonts w:cs="宋体"/>
        </w:rPr>
      </w:pPr>
      <w:bookmarkStart w:id="107" w:name="_Toc35951304"/>
      <w:r>
        <w:rPr>
          <w:rFonts w:hint="eastAsia" w:cs="宋体"/>
        </w:rPr>
        <w:t>动态</w:t>
      </w:r>
      <w:bookmarkEnd w:id="107"/>
    </w:p>
    <w:p>
      <w:pPr>
        <w:pStyle w:val="3"/>
        <w:numPr>
          <w:ilvl w:val="1"/>
          <w:numId w:val="28"/>
        </w:numPr>
        <w:spacing w:line="415" w:lineRule="auto"/>
        <w:ind w:left="567" w:hanging="567"/>
        <w:rPr>
          <w:rFonts w:ascii="宋体" w:hAnsi="宋体" w:eastAsia="宋体" w:cs="宋体"/>
        </w:rPr>
      </w:pPr>
      <w:bookmarkStart w:id="108" w:name="_Toc35951305"/>
      <w:r>
        <w:rPr>
          <w:rFonts w:hint="eastAsia" w:ascii="宋体" w:hAnsi="宋体" w:eastAsia="宋体" w:cs="宋体"/>
        </w:rPr>
        <w:t>亚洲商学院_动态</w:t>
      </w:r>
      <w:bookmarkEnd w:id="108"/>
    </w:p>
    <w:p>
      <w:pPr>
        <w:pStyle w:val="94"/>
        <w:numPr>
          <w:ilvl w:val="0"/>
          <w:numId w:val="0"/>
        </w:numPr>
        <w:ind w:left="709" w:hanging="709"/>
        <w:rPr>
          <w:rFonts w:ascii="宋体" w:hAnsi="宋体" w:cs="宋体"/>
        </w:rPr>
      </w:pPr>
      <w:bookmarkStart w:id="109" w:name="_Toc35951306"/>
      <w:r>
        <w:rPr>
          <w:rFonts w:hint="eastAsia" w:ascii="宋体" w:hAnsi="宋体" w:cs="宋体"/>
        </w:rPr>
        <w:t>需求描述</w:t>
      </w:r>
      <w:bookmarkEnd w:id="109"/>
    </w:p>
    <w:p>
      <w:pPr>
        <w:spacing w:line="360" w:lineRule="auto"/>
        <w:ind w:firstLine="420" w:firstLineChars="200"/>
        <w:rPr>
          <w:rFonts w:ascii="宋体" w:hAnsi="宋体" w:eastAsia="宋体" w:cs="宋体"/>
          <w:szCs w:val="20"/>
        </w:rPr>
      </w:pPr>
      <w:r>
        <w:rPr>
          <w:rFonts w:hint="eastAsia" w:ascii="宋体" w:hAnsi="宋体" w:eastAsia="宋体" w:cs="宋体"/>
        </w:rPr>
        <w:t>亚洲商学院_动态：针对APP底部“动态”页面，若无关注的人，则展示导师及亚商学院的动态信息，若有关注的人，则展示我关注的人的动态信息，提供此模块所对应功能的快捷入口。</w:t>
      </w:r>
    </w:p>
    <w:p>
      <w:pPr>
        <w:rPr>
          <w:rFonts w:ascii="宋体" w:hAnsi="宋体" w:eastAsia="宋体" w:cs="宋体"/>
          <w:szCs w:val="20"/>
        </w:rPr>
      </w:pPr>
    </w:p>
    <w:p>
      <w:pPr>
        <w:pStyle w:val="94"/>
        <w:numPr>
          <w:ilvl w:val="0"/>
          <w:numId w:val="0"/>
        </w:numPr>
        <w:ind w:left="709" w:hanging="709"/>
        <w:rPr>
          <w:rFonts w:ascii="宋体" w:hAnsi="宋体" w:cs="宋体"/>
        </w:rPr>
      </w:pPr>
      <w:bookmarkStart w:id="110" w:name="_Toc35951307"/>
      <w:r>
        <w:rPr>
          <w:rFonts w:hint="eastAsia" w:ascii="宋体" w:hAnsi="宋体" w:cs="宋体"/>
        </w:rPr>
        <w:t>需求详细描述</w:t>
      </w:r>
      <w:bookmarkEnd w:id="110"/>
    </w:p>
    <w:p>
      <w:pPr>
        <w:spacing w:line="360" w:lineRule="auto"/>
        <w:rPr>
          <w:rFonts w:ascii="宋体" w:hAnsi="宋体" w:eastAsia="宋体" w:cs="宋体"/>
          <w:color w:val="000000"/>
          <w:kern w:val="0"/>
          <w:sz w:val="20"/>
          <w:szCs w:val="20"/>
        </w:rPr>
      </w:pPr>
      <w:r>
        <w:rPr>
          <w:rFonts w:hint="eastAsia" w:ascii="宋体" w:hAnsi="宋体" w:eastAsia="宋体" w:cs="宋体"/>
          <w:color w:val="000000"/>
          <w:kern w:val="0"/>
          <w:sz w:val="20"/>
          <w:szCs w:val="20"/>
        </w:rPr>
        <w:t>此页面展示我关注的人的动态信息和推荐的动态。可以分享、点赞、转发和评论。</w:t>
      </w:r>
    </w:p>
    <w:p>
      <w:pPr>
        <w:pStyle w:val="94"/>
        <w:numPr>
          <w:ilvl w:val="0"/>
          <w:numId w:val="0"/>
        </w:numPr>
        <w:ind w:left="709" w:hanging="709"/>
        <w:rPr>
          <w:rFonts w:ascii="宋体" w:hAnsi="宋体" w:cs="宋体"/>
        </w:rPr>
      </w:pPr>
      <w:bookmarkStart w:id="111" w:name="_Toc35951308"/>
      <w:r>
        <w:rPr>
          <w:rFonts w:hint="eastAsia" w:ascii="宋体" w:hAnsi="宋体" w:cs="宋体"/>
        </w:rPr>
        <w:t>界面效果</w:t>
      </w:r>
      <w:bookmarkEnd w:id="111"/>
    </w:p>
    <w:p>
      <w:pPr>
        <w:rPr>
          <w:rFonts w:ascii="宋体" w:hAnsi="宋体" w:eastAsia="宋体" w:cs="宋体"/>
        </w:rPr>
      </w:pPr>
      <w:r>
        <w:rPr>
          <w:rFonts w:hint="eastAsia" w:ascii="宋体" w:hAnsi="宋体" w:eastAsia="宋体" w:cs="宋体"/>
        </w:rPr>
        <w:drawing>
          <wp:inline distT="0" distB="0" distL="114300" distR="114300">
            <wp:extent cx="1501140" cy="2512060"/>
            <wp:effectExtent l="0" t="0" r="3810" b="2540"/>
            <wp:docPr id="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4"/>
                    <pic:cNvPicPr>
                      <a:picLocks noChangeAspect="1"/>
                    </pic:cNvPicPr>
                  </pic:nvPicPr>
                  <pic:blipFill>
                    <a:blip r:embed="rId33"/>
                    <a:stretch>
                      <a:fillRect/>
                    </a:stretch>
                  </pic:blipFill>
                  <pic:spPr>
                    <a:xfrm>
                      <a:off x="0" y="0"/>
                      <a:ext cx="1507875" cy="2522912"/>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454785" cy="2494280"/>
            <wp:effectExtent l="0" t="0" r="8255" b="5080"/>
            <wp:docPr id="7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5"/>
                    <pic:cNvPicPr>
                      <a:picLocks noChangeAspect="1"/>
                    </pic:cNvPicPr>
                  </pic:nvPicPr>
                  <pic:blipFill>
                    <a:blip r:embed="rId34"/>
                    <a:stretch>
                      <a:fillRect/>
                    </a:stretch>
                  </pic:blipFill>
                  <pic:spPr>
                    <a:xfrm>
                      <a:off x="0" y="0"/>
                      <a:ext cx="1454785" cy="2494280"/>
                    </a:xfrm>
                    <a:prstGeom prst="rect">
                      <a:avLst/>
                    </a:prstGeom>
                    <a:noFill/>
                    <a:ln>
                      <a:noFill/>
                    </a:ln>
                  </pic:spPr>
                </pic:pic>
              </a:graphicData>
            </a:graphic>
          </wp:inline>
        </w:drawing>
      </w:r>
    </w:p>
    <w:p>
      <w:pPr>
        <w:pStyle w:val="94"/>
        <w:numPr>
          <w:ilvl w:val="0"/>
          <w:numId w:val="0"/>
        </w:numPr>
        <w:ind w:left="709" w:hanging="709"/>
        <w:rPr>
          <w:rFonts w:ascii="宋体" w:hAnsi="宋体" w:cs="宋体"/>
        </w:rPr>
      </w:pPr>
      <w:bookmarkStart w:id="112" w:name="_Toc35951309"/>
      <w:r>
        <w:rPr>
          <w:rFonts w:hint="eastAsia" w:ascii="宋体" w:hAnsi="宋体" w:cs="宋体"/>
        </w:rPr>
        <w:t>实现要求</w:t>
      </w:r>
      <w:bookmarkEnd w:id="112"/>
    </w:p>
    <w:p>
      <w:pPr>
        <w:numPr>
          <w:ilvl w:val="0"/>
          <w:numId w:val="39"/>
        </w:numPr>
        <w:spacing w:line="360" w:lineRule="auto"/>
        <w:rPr>
          <w:rFonts w:ascii="宋体" w:hAnsi="宋体" w:eastAsia="宋体" w:cs="宋体"/>
        </w:rPr>
      </w:pPr>
      <w:r>
        <w:rPr>
          <w:rFonts w:hint="eastAsia" w:ascii="宋体" w:hAnsi="宋体" w:eastAsia="宋体" w:cs="宋体"/>
        </w:rPr>
        <w:t>搜索：根据姓名搜索（模糊搜索），该人发布的动态信息。</w:t>
      </w:r>
    </w:p>
    <w:p>
      <w:pPr>
        <w:numPr>
          <w:ilvl w:val="0"/>
          <w:numId w:val="39"/>
        </w:numPr>
        <w:spacing w:line="360" w:lineRule="auto"/>
        <w:rPr>
          <w:rFonts w:ascii="宋体" w:hAnsi="宋体" w:eastAsia="宋体" w:cs="宋体"/>
        </w:rPr>
      </w:pPr>
      <w:r>
        <w:rPr>
          <w:rFonts w:hint="eastAsia" w:ascii="宋体" w:hAnsi="宋体" w:eastAsia="宋体" w:cs="宋体"/>
        </w:rPr>
        <w:t>信息：APP推送的信息。</w:t>
      </w:r>
    </w:p>
    <w:p>
      <w:pPr>
        <w:numPr>
          <w:ilvl w:val="0"/>
          <w:numId w:val="39"/>
        </w:numPr>
        <w:spacing w:line="360" w:lineRule="auto"/>
        <w:rPr>
          <w:rFonts w:ascii="宋体" w:hAnsi="宋体" w:eastAsia="宋体" w:cs="宋体"/>
        </w:rPr>
      </w:pPr>
      <w:r>
        <w:rPr>
          <w:rFonts w:hint="eastAsia" w:ascii="宋体" w:hAnsi="宋体" w:eastAsia="宋体" w:cs="宋体"/>
        </w:rPr>
        <w:t>关注：我关注的人发布的动态，可以分享、点赞、转发和评论。点击评论图标可以写评论发送，按最新时间放前面，点击评论数量展示评论内容，点击评论人的评论可以回复该评论人的信息。</w:t>
      </w:r>
    </w:p>
    <w:p>
      <w:pPr>
        <w:numPr>
          <w:ilvl w:val="0"/>
          <w:numId w:val="39"/>
        </w:numPr>
        <w:spacing w:line="360" w:lineRule="auto"/>
        <w:rPr>
          <w:rFonts w:ascii="宋体" w:hAnsi="宋体" w:eastAsia="宋体" w:cs="宋体"/>
        </w:rPr>
      </w:pPr>
      <w:r>
        <w:rPr>
          <w:rFonts w:hint="eastAsia" w:ascii="宋体" w:hAnsi="宋体" w:eastAsia="宋体" w:cs="宋体"/>
        </w:rPr>
        <w:t>推荐：打开推荐推荐的是用户所属地区的最近学院动态，学院管理员，最右边是筛选学区功能，可以切换学区动态。有关注按钮，点击关注可以添加到关注页面。可以分享、点赞、转发和评论。点击评论图标可以写评论发送，按最新时间放前面，点击评论数量展示评论内容，点击评论人的评论可以回复该评论人的信息。</w:t>
      </w:r>
    </w:p>
    <w:p>
      <w:pPr>
        <w:numPr>
          <w:ilvl w:val="0"/>
          <w:numId w:val="39"/>
        </w:numPr>
        <w:spacing w:line="360" w:lineRule="auto"/>
        <w:rPr>
          <w:rFonts w:ascii="宋体" w:hAnsi="宋体" w:eastAsia="宋体" w:cs="宋体"/>
        </w:rPr>
      </w:pPr>
      <w:r>
        <w:rPr>
          <w:rFonts w:hint="eastAsia" w:ascii="宋体" w:hAnsi="宋体" w:eastAsia="宋体" w:cs="宋体"/>
        </w:rPr>
        <w:t>点击笔头按钮打开发布动态页面。</w:t>
      </w:r>
    </w:p>
    <w:p>
      <w:pPr>
        <w:pStyle w:val="96"/>
        <w:numPr>
          <w:ilvl w:val="0"/>
          <w:numId w:val="28"/>
        </w:numPr>
        <w:ind w:left="211" w:leftChars="-49" w:hanging="314" w:hangingChars="71"/>
        <w:rPr>
          <w:rFonts w:cs="宋体"/>
        </w:rPr>
      </w:pPr>
      <w:bookmarkStart w:id="113" w:name="_Toc35951310"/>
      <w:r>
        <w:rPr>
          <w:rFonts w:hint="eastAsia" w:cs="宋体"/>
        </w:rPr>
        <w:t>学习计划</w:t>
      </w:r>
      <w:bookmarkEnd w:id="113"/>
    </w:p>
    <w:p>
      <w:pPr>
        <w:pStyle w:val="3"/>
        <w:numPr>
          <w:ilvl w:val="1"/>
          <w:numId w:val="28"/>
        </w:numPr>
        <w:spacing w:line="415" w:lineRule="auto"/>
        <w:ind w:left="567" w:hanging="567"/>
        <w:rPr>
          <w:rFonts w:ascii="宋体" w:hAnsi="宋体" w:eastAsia="宋体" w:cs="宋体"/>
        </w:rPr>
      </w:pPr>
      <w:bookmarkStart w:id="114" w:name="_Toc35951311"/>
      <w:r>
        <w:rPr>
          <w:rFonts w:hint="eastAsia" w:ascii="宋体" w:hAnsi="宋体" w:eastAsia="宋体" w:cs="宋体"/>
        </w:rPr>
        <w:t>亚洲商学院_学习计划</w:t>
      </w:r>
      <w:bookmarkEnd w:id="114"/>
    </w:p>
    <w:p>
      <w:pPr>
        <w:pStyle w:val="94"/>
        <w:numPr>
          <w:ilvl w:val="0"/>
          <w:numId w:val="0"/>
        </w:numPr>
        <w:ind w:left="709" w:hanging="709"/>
        <w:rPr>
          <w:rFonts w:ascii="宋体" w:hAnsi="宋体" w:cs="宋体"/>
        </w:rPr>
      </w:pPr>
      <w:bookmarkStart w:id="115" w:name="_Toc35951312"/>
      <w:r>
        <w:rPr>
          <w:rFonts w:hint="eastAsia" w:ascii="宋体" w:hAnsi="宋体" w:cs="宋体"/>
        </w:rPr>
        <w:t>需求描述</w:t>
      </w:r>
      <w:bookmarkEnd w:id="115"/>
    </w:p>
    <w:p>
      <w:pPr>
        <w:spacing w:line="360" w:lineRule="auto"/>
        <w:ind w:firstLine="400" w:firstLineChars="200"/>
        <w:rPr>
          <w:rFonts w:ascii="宋体" w:hAnsi="宋体" w:eastAsia="宋体" w:cs="宋体"/>
          <w:szCs w:val="20"/>
        </w:rPr>
      </w:pPr>
      <w:r>
        <w:rPr>
          <w:rFonts w:hint="eastAsia" w:ascii="宋体" w:hAnsi="宋体" w:eastAsia="宋体" w:cs="宋体"/>
          <w:sz w:val="20"/>
          <w:szCs w:val="20"/>
        </w:rPr>
        <w:t>亚洲商学院_学习计划：针对APP底部“学习计划”页面，展示我的学习计划和制定学习计划。</w:t>
      </w:r>
    </w:p>
    <w:p>
      <w:pPr>
        <w:pStyle w:val="94"/>
        <w:numPr>
          <w:ilvl w:val="0"/>
          <w:numId w:val="0"/>
        </w:numPr>
        <w:ind w:left="709" w:hanging="709"/>
        <w:rPr>
          <w:rFonts w:ascii="宋体" w:hAnsi="宋体" w:cs="宋体"/>
        </w:rPr>
      </w:pPr>
      <w:bookmarkStart w:id="116" w:name="_Toc35951313"/>
      <w:r>
        <w:rPr>
          <w:rFonts w:hint="eastAsia" w:ascii="宋体" w:hAnsi="宋体" w:cs="宋体"/>
        </w:rPr>
        <w:t>需求详细描述</w:t>
      </w:r>
      <w:bookmarkEnd w:id="116"/>
    </w:p>
    <w:p>
      <w:pPr>
        <w:spacing w:line="360" w:lineRule="auto"/>
        <w:rPr>
          <w:rFonts w:ascii="宋体" w:hAnsi="宋体" w:eastAsia="宋体" w:cs="宋体"/>
          <w:color w:val="000000"/>
          <w:kern w:val="0"/>
          <w:sz w:val="20"/>
          <w:szCs w:val="20"/>
        </w:rPr>
      </w:pPr>
      <w:r>
        <w:rPr>
          <w:rFonts w:hint="eastAsia" w:ascii="宋体" w:hAnsi="宋体" w:eastAsia="宋体" w:cs="宋体"/>
          <w:color w:val="000000"/>
          <w:kern w:val="0"/>
          <w:sz w:val="20"/>
          <w:szCs w:val="20"/>
        </w:rPr>
        <w:t>学习计划有开始学习按钮，待学习课程是我需要执行的学习计划。调整计划是增加计划和移除计划的制定。</w:t>
      </w:r>
    </w:p>
    <w:p>
      <w:pPr>
        <w:pStyle w:val="94"/>
        <w:numPr>
          <w:ilvl w:val="0"/>
          <w:numId w:val="0"/>
        </w:numPr>
        <w:ind w:left="709" w:hanging="709"/>
        <w:rPr>
          <w:rFonts w:ascii="宋体" w:hAnsi="宋体" w:cs="宋体"/>
        </w:rPr>
      </w:pPr>
      <w:bookmarkStart w:id="117" w:name="_Toc35951314"/>
      <w:r>
        <w:rPr>
          <w:rFonts w:hint="eastAsia" w:ascii="宋体" w:hAnsi="宋体" w:cs="宋体"/>
        </w:rPr>
        <w:t>界面效果</w:t>
      </w:r>
      <w:bookmarkEnd w:id="117"/>
    </w:p>
    <w:p>
      <w:pPr>
        <w:rPr>
          <w:rFonts w:ascii="宋体" w:hAnsi="宋体" w:eastAsia="宋体" w:cs="宋体"/>
        </w:rPr>
      </w:pPr>
      <w:r>
        <w:rPr>
          <w:rFonts w:hint="eastAsia" w:ascii="宋体" w:hAnsi="宋体" w:eastAsia="宋体" w:cs="宋体"/>
        </w:rPr>
        <w:drawing>
          <wp:inline distT="0" distB="0" distL="114300" distR="114300">
            <wp:extent cx="1560195" cy="2536190"/>
            <wp:effectExtent l="0" t="0" r="9525" b="8890"/>
            <wp:docPr id="8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8"/>
                    <pic:cNvPicPr>
                      <a:picLocks noChangeAspect="1"/>
                    </pic:cNvPicPr>
                  </pic:nvPicPr>
                  <pic:blipFill>
                    <a:blip r:embed="rId35"/>
                    <a:stretch>
                      <a:fillRect/>
                    </a:stretch>
                  </pic:blipFill>
                  <pic:spPr>
                    <a:xfrm>
                      <a:off x="0" y="0"/>
                      <a:ext cx="1560195" cy="253619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589405" cy="2538095"/>
            <wp:effectExtent l="0" t="0" r="0" b="0"/>
            <wp:docPr id="8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7"/>
                    <pic:cNvPicPr>
                      <a:picLocks noChangeAspect="1"/>
                    </pic:cNvPicPr>
                  </pic:nvPicPr>
                  <pic:blipFill>
                    <a:blip r:embed="rId36"/>
                    <a:stretch>
                      <a:fillRect/>
                    </a:stretch>
                  </pic:blipFill>
                  <pic:spPr>
                    <a:xfrm>
                      <a:off x="0" y="0"/>
                      <a:ext cx="1599084" cy="2553159"/>
                    </a:xfrm>
                    <a:prstGeom prst="rect">
                      <a:avLst/>
                    </a:prstGeom>
                    <a:noFill/>
                    <a:ln>
                      <a:noFill/>
                    </a:ln>
                  </pic:spPr>
                </pic:pic>
              </a:graphicData>
            </a:graphic>
          </wp:inline>
        </w:drawing>
      </w:r>
    </w:p>
    <w:p>
      <w:pPr>
        <w:pStyle w:val="94"/>
        <w:numPr>
          <w:ilvl w:val="0"/>
          <w:numId w:val="0"/>
        </w:numPr>
        <w:ind w:left="709" w:hanging="709"/>
        <w:rPr>
          <w:rFonts w:ascii="宋体" w:hAnsi="宋体" w:cs="宋体"/>
        </w:rPr>
      </w:pPr>
      <w:bookmarkStart w:id="118" w:name="_Toc35951315"/>
      <w:r>
        <w:rPr>
          <w:rFonts w:hint="eastAsia" w:ascii="宋体" w:hAnsi="宋体" w:cs="宋体"/>
        </w:rPr>
        <w:t>实现要求</w:t>
      </w:r>
      <w:bookmarkEnd w:id="118"/>
    </w:p>
    <w:p>
      <w:pPr>
        <w:numPr>
          <w:ilvl w:val="0"/>
          <w:numId w:val="40"/>
        </w:numPr>
        <w:spacing w:line="360" w:lineRule="auto"/>
        <w:rPr>
          <w:rFonts w:ascii="宋体" w:hAnsi="宋体" w:eastAsia="宋体" w:cs="宋体"/>
          <w:sz w:val="20"/>
          <w:szCs w:val="20"/>
        </w:rPr>
      </w:pPr>
      <w:r>
        <w:rPr>
          <w:rFonts w:hint="eastAsia" w:ascii="宋体" w:hAnsi="宋体" w:eastAsia="宋体" w:cs="宋体"/>
          <w:sz w:val="20"/>
          <w:szCs w:val="20"/>
        </w:rPr>
        <w:t>学习计划：点击开始学习，是观看视频或者听音频的课程打开。待学习课程是我需要学习的计划课程，点击播放是学习本课程。</w:t>
      </w:r>
    </w:p>
    <w:p>
      <w:pPr>
        <w:numPr>
          <w:ilvl w:val="0"/>
          <w:numId w:val="40"/>
        </w:numPr>
        <w:spacing w:line="360" w:lineRule="auto"/>
        <w:rPr>
          <w:rFonts w:ascii="宋体" w:hAnsi="宋体" w:eastAsia="宋体" w:cs="宋体"/>
          <w:sz w:val="20"/>
          <w:szCs w:val="20"/>
        </w:rPr>
      </w:pPr>
      <w:r>
        <w:rPr>
          <w:rFonts w:hint="eastAsia" w:ascii="宋体" w:hAnsi="宋体" w:eastAsia="宋体" w:cs="宋体"/>
          <w:sz w:val="20"/>
          <w:szCs w:val="20"/>
        </w:rPr>
        <w:t>调整计划：第一栏是计划学习的课程，可以移除。第二栏是我可以观看和听的课程，可以加入我的学习计划中。开始计划点击打开学习计划页面。</w:t>
      </w:r>
    </w:p>
    <w:p>
      <w:pPr>
        <w:pStyle w:val="96"/>
        <w:numPr>
          <w:ilvl w:val="0"/>
          <w:numId w:val="28"/>
        </w:numPr>
        <w:ind w:left="211" w:leftChars="-49" w:hanging="314" w:hangingChars="71"/>
        <w:rPr>
          <w:rFonts w:cs="宋体"/>
        </w:rPr>
      </w:pPr>
      <w:bookmarkStart w:id="119" w:name="_Toc35951316"/>
      <w:r>
        <w:rPr>
          <w:rFonts w:hint="eastAsia" w:cs="宋体"/>
        </w:rPr>
        <w:t>我的</w:t>
      </w:r>
      <w:bookmarkEnd w:id="119"/>
    </w:p>
    <w:p>
      <w:pPr>
        <w:pStyle w:val="3"/>
        <w:numPr>
          <w:ilvl w:val="1"/>
          <w:numId w:val="28"/>
        </w:numPr>
        <w:spacing w:line="415" w:lineRule="auto"/>
        <w:ind w:left="567" w:hanging="567"/>
        <w:rPr>
          <w:rFonts w:ascii="宋体" w:hAnsi="宋体" w:eastAsia="宋体" w:cs="宋体"/>
          <w:sz w:val="28"/>
          <w:szCs w:val="28"/>
        </w:rPr>
      </w:pPr>
      <w:bookmarkStart w:id="120" w:name="_Toc35951317"/>
      <w:r>
        <w:rPr>
          <w:rFonts w:hint="eastAsia" w:ascii="宋体" w:hAnsi="宋体" w:eastAsia="宋体" w:cs="宋体"/>
          <w:sz w:val="28"/>
          <w:szCs w:val="28"/>
        </w:rPr>
        <w:t>亚洲商学院_我的</w:t>
      </w:r>
      <w:bookmarkEnd w:id="120"/>
    </w:p>
    <w:p>
      <w:pPr>
        <w:pStyle w:val="4061"/>
        <w:keepNext/>
        <w:keepLines/>
        <w:numPr>
          <w:ilvl w:val="0"/>
          <w:numId w:val="8"/>
        </w:numPr>
        <w:spacing w:before="260" w:after="260" w:line="360" w:lineRule="auto"/>
        <w:ind w:firstLineChars="0"/>
        <w:outlineLvl w:val="1"/>
        <w:rPr>
          <w:rFonts w:ascii="宋体" w:hAnsi="宋体" w:eastAsia="宋体" w:cs="宋体"/>
          <w:b/>
          <w:bCs/>
          <w:vanish/>
          <w:sz w:val="30"/>
          <w:szCs w:val="30"/>
        </w:rPr>
      </w:pPr>
      <w:bookmarkStart w:id="121" w:name="_Toc35900129"/>
      <w:bookmarkEnd w:id="121"/>
      <w:bookmarkStart w:id="122" w:name="_Toc35853600"/>
      <w:bookmarkEnd w:id="122"/>
      <w:bookmarkStart w:id="123" w:name="_Toc35883648"/>
      <w:bookmarkEnd w:id="123"/>
      <w:bookmarkStart w:id="124" w:name="_Toc35951318"/>
      <w:bookmarkEnd w:id="124"/>
    </w:p>
    <w:p>
      <w:pPr>
        <w:pStyle w:val="4061"/>
        <w:keepNext/>
        <w:keepLines/>
        <w:numPr>
          <w:ilvl w:val="0"/>
          <w:numId w:val="8"/>
        </w:numPr>
        <w:spacing w:before="260" w:after="260" w:line="360" w:lineRule="auto"/>
        <w:ind w:firstLineChars="0"/>
        <w:outlineLvl w:val="1"/>
        <w:rPr>
          <w:rFonts w:ascii="宋体" w:hAnsi="宋体" w:eastAsia="宋体" w:cs="宋体"/>
          <w:b/>
          <w:bCs/>
          <w:vanish/>
          <w:sz w:val="30"/>
          <w:szCs w:val="30"/>
        </w:rPr>
      </w:pPr>
      <w:bookmarkStart w:id="125" w:name="_Toc35951319"/>
      <w:bookmarkEnd w:id="125"/>
      <w:bookmarkStart w:id="126" w:name="_Toc35900130"/>
      <w:bookmarkEnd w:id="126"/>
      <w:bookmarkStart w:id="127" w:name="_Toc35883649"/>
      <w:bookmarkEnd w:id="127"/>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128" w:name="_Toc35883650"/>
      <w:bookmarkEnd w:id="128"/>
      <w:bookmarkStart w:id="129" w:name="_Toc35900131"/>
      <w:bookmarkEnd w:id="129"/>
      <w:bookmarkStart w:id="130" w:name="_Toc35951320"/>
      <w:bookmarkEnd w:id="130"/>
    </w:p>
    <w:p>
      <w:pPr>
        <w:pStyle w:val="94"/>
        <w:numPr>
          <w:ilvl w:val="0"/>
          <w:numId w:val="0"/>
        </w:numPr>
        <w:ind w:left="709" w:hanging="709"/>
        <w:rPr>
          <w:rFonts w:ascii="宋体" w:hAnsi="宋体" w:cs="宋体"/>
        </w:rPr>
      </w:pPr>
      <w:bookmarkStart w:id="131" w:name="_Toc35951321"/>
      <w:r>
        <w:rPr>
          <w:rFonts w:hint="eastAsia" w:ascii="宋体" w:hAnsi="宋体" w:cs="宋体"/>
        </w:rPr>
        <w:t>需求描述</w:t>
      </w:r>
      <w:bookmarkEnd w:id="131"/>
    </w:p>
    <w:p>
      <w:pPr>
        <w:pStyle w:val="175"/>
        <w:ind w:firstLine="400" w:firstLineChars="200"/>
        <w:rPr>
          <w:kern w:val="2"/>
          <w:szCs w:val="20"/>
        </w:rPr>
      </w:pPr>
      <w:r>
        <w:rPr>
          <w:rFonts w:hint="eastAsia"/>
          <w:kern w:val="2"/>
          <w:szCs w:val="20"/>
        </w:rPr>
        <w:t>亚洲商学院_我的：针对APP底部“我的”页面，展示个人账户信息，及提供此模块所对应功能的快捷入口。</w:t>
      </w:r>
    </w:p>
    <w:p>
      <w:pPr>
        <w:pStyle w:val="94"/>
        <w:numPr>
          <w:ilvl w:val="0"/>
          <w:numId w:val="0"/>
        </w:numPr>
        <w:ind w:left="709" w:hanging="709"/>
        <w:rPr>
          <w:rFonts w:ascii="宋体" w:hAnsi="宋体" w:cs="宋体"/>
        </w:rPr>
      </w:pPr>
      <w:bookmarkStart w:id="132" w:name="_Toc35951322"/>
      <w:r>
        <w:rPr>
          <w:rFonts w:hint="eastAsia" w:ascii="宋体" w:hAnsi="宋体" w:cs="宋体"/>
        </w:rPr>
        <w:t>需求详细描述</w:t>
      </w:r>
      <w:bookmarkEnd w:id="132"/>
    </w:p>
    <w:p>
      <w:p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1、个人信息展示</w:t>
      </w:r>
      <w:r>
        <w:rPr>
          <w:rFonts w:hint="eastAsia" w:ascii="宋体" w:hAnsi="宋体" w:eastAsia="宋体" w:cs="宋体"/>
          <w:color w:val="000000"/>
          <w:kern w:val="0"/>
          <w:sz w:val="20"/>
          <w:szCs w:val="20"/>
        </w:rPr>
        <w:t>：用户可在此页面查看个人信息（名称、头像、等级、学习课程及学习时长），学习课程及学习时间，根据用户使用历史动态更新（每五分钟更新）。</w:t>
      </w:r>
    </w:p>
    <w:p>
      <w:pPr>
        <w:spacing w:line="360" w:lineRule="auto"/>
        <w:rPr>
          <w:rFonts w:ascii="宋体" w:hAnsi="宋体" w:eastAsia="宋体" w:cs="宋体"/>
          <w:color w:val="000000"/>
          <w:kern w:val="0"/>
          <w:sz w:val="20"/>
          <w:szCs w:val="20"/>
        </w:rPr>
      </w:pPr>
      <w:r>
        <w:rPr>
          <w:rFonts w:hint="eastAsia" w:ascii="宋体" w:hAnsi="宋体" w:eastAsia="宋体" w:cs="宋体"/>
          <w:b/>
          <w:bCs/>
          <w:color w:val="000000"/>
          <w:kern w:val="0"/>
          <w:sz w:val="20"/>
          <w:szCs w:val="20"/>
        </w:rPr>
        <w:t>2、功能快捷入口</w:t>
      </w:r>
      <w:r>
        <w:rPr>
          <w:rFonts w:hint="eastAsia" w:ascii="宋体" w:hAnsi="宋体" w:eastAsia="宋体" w:cs="宋体"/>
          <w:color w:val="000000"/>
          <w:kern w:val="0"/>
          <w:sz w:val="20"/>
          <w:szCs w:val="20"/>
        </w:rPr>
        <w:t>：用户通过此页面的快捷方式进入对应的功能，如设置、个人信息、关注的人、订单等功能。</w:t>
      </w:r>
    </w:p>
    <w:p>
      <w:pPr>
        <w:pStyle w:val="4"/>
        <w:numPr>
          <w:ilvl w:val="2"/>
          <w:numId w:val="0"/>
        </w:numPr>
        <w:rPr>
          <w:rFonts w:ascii="宋体" w:hAnsi="宋体" w:eastAsia="宋体" w:cs="宋体"/>
        </w:rPr>
      </w:pPr>
      <w:bookmarkStart w:id="133" w:name="_Toc35951323"/>
      <w:r>
        <w:rPr>
          <w:rFonts w:hint="eastAsia" w:ascii="宋体" w:hAnsi="宋体" w:eastAsia="宋体" w:cs="宋体"/>
        </w:rPr>
        <w:t>界面效果</w:t>
      </w:r>
      <w:bookmarkEnd w:id="133"/>
    </w:p>
    <w:p>
      <w:pPr>
        <w:pStyle w:val="175"/>
        <w:jc w:val="center"/>
      </w:pPr>
      <w:r>
        <w:rPr>
          <w:rFonts w:hint="eastAsia"/>
        </w:rPr>
        <w:drawing>
          <wp:inline distT="0" distB="0" distL="0" distR="0">
            <wp:extent cx="3810000" cy="4923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3817104" cy="4932569"/>
                    </a:xfrm>
                    <a:prstGeom prst="rect">
                      <a:avLst/>
                    </a:prstGeom>
                  </pic:spPr>
                </pic:pic>
              </a:graphicData>
            </a:graphic>
          </wp:inline>
        </w:drawing>
      </w:r>
    </w:p>
    <w:p>
      <w:pPr>
        <w:pStyle w:val="94"/>
        <w:numPr>
          <w:ilvl w:val="0"/>
          <w:numId w:val="0"/>
        </w:numPr>
        <w:ind w:left="709" w:hanging="709"/>
        <w:rPr>
          <w:rFonts w:ascii="宋体" w:hAnsi="宋体" w:cs="宋体"/>
        </w:rPr>
      </w:pPr>
      <w:bookmarkStart w:id="134" w:name="_Toc35951324"/>
      <w:r>
        <w:rPr>
          <w:rFonts w:hint="eastAsia" w:ascii="宋体" w:hAnsi="宋体" w:cs="宋体"/>
        </w:rPr>
        <w:t>实现要求</w:t>
      </w:r>
      <w:bookmarkEnd w:id="134"/>
    </w:p>
    <w:p>
      <w:pPr>
        <w:pStyle w:val="175"/>
        <w:rPr>
          <w:color w:val="000000"/>
          <w:szCs w:val="20"/>
        </w:rPr>
      </w:pPr>
      <w:r>
        <w:rPr>
          <w:rFonts w:hint="eastAsia"/>
          <w:b/>
          <w:bCs/>
          <w:color w:val="000000"/>
          <w:szCs w:val="20"/>
        </w:rPr>
        <w:t>功能跳转</w:t>
      </w:r>
      <w:r>
        <w:rPr>
          <w:rFonts w:hint="eastAsia"/>
          <w:color w:val="000000"/>
          <w:szCs w:val="20"/>
        </w:rPr>
        <w:t>：</w:t>
      </w:r>
    </w:p>
    <w:p>
      <w:pPr>
        <w:pStyle w:val="175"/>
        <w:numPr>
          <w:ilvl w:val="0"/>
          <w:numId w:val="41"/>
        </w:numPr>
        <w:rPr>
          <w:color w:val="000000"/>
          <w:szCs w:val="20"/>
        </w:rPr>
      </w:pPr>
      <w:r>
        <w:rPr>
          <w:rFonts w:hint="eastAsia"/>
          <w:b/>
          <w:bCs/>
          <w:color w:val="000000"/>
          <w:szCs w:val="20"/>
        </w:rPr>
        <w:t>设置</w:t>
      </w:r>
      <w:r>
        <w:rPr>
          <w:rFonts w:hint="eastAsia"/>
          <w:color w:val="000000"/>
          <w:szCs w:val="20"/>
        </w:rPr>
        <w:t>：点击右上角小图标打开详情；</w:t>
      </w:r>
    </w:p>
    <w:p>
      <w:pPr>
        <w:pStyle w:val="175"/>
        <w:numPr>
          <w:ilvl w:val="0"/>
          <w:numId w:val="41"/>
        </w:numPr>
        <w:rPr>
          <w:color w:val="000000"/>
          <w:szCs w:val="20"/>
        </w:rPr>
      </w:pPr>
      <w:r>
        <w:rPr>
          <w:rFonts w:hint="eastAsia"/>
          <w:b/>
          <w:bCs/>
          <w:color w:val="000000"/>
          <w:szCs w:val="20"/>
        </w:rPr>
        <w:t>个人信息：</w:t>
      </w:r>
      <w:r>
        <w:rPr>
          <w:rFonts w:hint="eastAsia"/>
          <w:color w:val="000000"/>
          <w:szCs w:val="20"/>
        </w:rPr>
        <w:t>点击页面“&gt;”图标打开详情；</w:t>
      </w:r>
    </w:p>
    <w:p>
      <w:pPr>
        <w:pStyle w:val="175"/>
        <w:numPr>
          <w:ilvl w:val="0"/>
          <w:numId w:val="41"/>
        </w:numPr>
        <w:rPr>
          <w:color w:val="000000"/>
          <w:szCs w:val="20"/>
        </w:rPr>
      </w:pPr>
      <w:r>
        <w:rPr>
          <w:rFonts w:hint="eastAsia"/>
          <w:b/>
          <w:bCs/>
          <w:color w:val="000000"/>
          <w:szCs w:val="20"/>
        </w:rPr>
        <w:t>我关注的人：</w:t>
      </w:r>
      <w:r>
        <w:rPr>
          <w:rFonts w:hint="eastAsia"/>
          <w:color w:val="000000"/>
          <w:szCs w:val="20"/>
        </w:rPr>
        <w:t>点击“我关注的人”区域打开列表；</w:t>
      </w:r>
    </w:p>
    <w:p>
      <w:pPr>
        <w:pStyle w:val="175"/>
        <w:numPr>
          <w:ilvl w:val="0"/>
          <w:numId w:val="41"/>
        </w:numPr>
        <w:rPr>
          <w:color w:val="000000"/>
          <w:szCs w:val="20"/>
        </w:rPr>
      </w:pPr>
      <w:r>
        <w:rPr>
          <w:rFonts w:hint="eastAsia"/>
          <w:b/>
          <w:bCs/>
          <w:color w:val="000000"/>
          <w:szCs w:val="20"/>
        </w:rPr>
        <w:t>关注我的人：</w:t>
      </w:r>
      <w:r>
        <w:rPr>
          <w:rFonts w:hint="eastAsia"/>
          <w:color w:val="000000"/>
          <w:szCs w:val="20"/>
        </w:rPr>
        <w:t>点击“关注我的人”区域打开列表；</w:t>
      </w:r>
    </w:p>
    <w:p>
      <w:pPr>
        <w:pStyle w:val="175"/>
        <w:numPr>
          <w:ilvl w:val="0"/>
          <w:numId w:val="41"/>
        </w:numPr>
        <w:rPr>
          <w:color w:val="000000"/>
          <w:szCs w:val="20"/>
        </w:rPr>
      </w:pPr>
      <w:r>
        <w:rPr>
          <w:rFonts w:hint="eastAsia"/>
          <w:b/>
          <w:bCs/>
          <w:color w:val="000000"/>
          <w:szCs w:val="20"/>
        </w:rPr>
        <w:t>订单：</w:t>
      </w:r>
      <w:r>
        <w:rPr>
          <w:rFonts w:hint="eastAsia"/>
          <w:color w:val="000000"/>
          <w:szCs w:val="20"/>
        </w:rPr>
        <w:t>点击“订单”区域打开列表；</w:t>
      </w:r>
    </w:p>
    <w:p>
      <w:pPr>
        <w:pStyle w:val="175"/>
        <w:numPr>
          <w:ilvl w:val="0"/>
          <w:numId w:val="41"/>
        </w:numPr>
        <w:rPr>
          <w:color w:val="000000"/>
          <w:szCs w:val="20"/>
        </w:rPr>
      </w:pPr>
      <w:r>
        <w:rPr>
          <w:rFonts w:hint="eastAsia"/>
          <w:b/>
          <w:bCs/>
          <w:color w:val="000000"/>
          <w:szCs w:val="20"/>
        </w:rPr>
        <w:t>卡券：</w:t>
      </w:r>
      <w:r>
        <w:rPr>
          <w:rFonts w:hint="eastAsia"/>
          <w:color w:val="000000"/>
          <w:szCs w:val="20"/>
        </w:rPr>
        <w:t>点击“卡券”区域打开列表；</w:t>
      </w:r>
    </w:p>
    <w:p>
      <w:pPr>
        <w:pStyle w:val="175"/>
        <w:numPr>
          <w:ilvl w:val="0"/>
          <w:numId w:val="41"/>
        </w:numPr>
        <w:rPr>
          <w:color w:val="000000"/>
          <w:szCs w:val="20"/>
        </w:rPr>
      </w:pPr>
      <w:r>
        <w:rPr>
          <w:rFonts w:hint="eastAsia"/>
          <w:b/>
          <w:bCs/>
          <w:color w:val="000000"/>
          <w:szCs w:val="20"/>
        </w:rPr>
        <w:t>试听记录：</w:t>
      </w:r>
      <w:r>
        <w:rPr>
          <w:rFonts w:hint="eastAsia"/>
          <w:color w:val="000000"/>
          <w:szCs w:val="20"/>
        </w:rPr>
        <w:t>点击“试听记录”区域打开列表；</w:t>
      </w:r>
    </w:p>
    <w:p>
      <w:pPr>
        <w:pStyle w:val="175"/>
        <w:numPr>
          <w:ilvl w:val="0"/>
          <w:numId w:val="41"/>
        </w:numPr>
        <w:rPr>
          <w:color w:val="000000"/>
          <w:szCs w:val="20"/>
        </w:rPr>
      </w:pPr>
      <w:r>
        <w:rPr>
          <w:rFonts w:hint="eastAsia"/>
          <w:b/>
          <w:bCs/>
          <w:color w:val="000000"/>
          <w:szCs w:val="20"/>
        </w:rPr>
        <w:t>下载：</w:t>
      </w:r>
      <w:r>
        <w:rPr>
          <w:rFonts w:hint="eastAsia"/>
          <w:color w:val="000000"/>
          <w:szCs w:val="20"/>
        </w:rPr>
        <w:t>点击“下载”区域打开列表；</w:t>
      </w:r>
    </w:p>
    <w:p>
      <w:pPr>
        <w:pStyle w:val="175"/>
        <w:numPr>
          <w:ilvl w:val="0"/>
          <w:numId w:val="41"/>
        </w:numPr>
        <w:rPr>
          <w:color w:val="000000"/>
          <w:szCs w:val="20"/>
        </w:rPr>
      </w:pPr>
      <w:r>
        <w:rPr>
          <w:rFonts w:hint="eastAsia"/>
          <w:b/>
          <w:bCs/>
          <w:color w:val="000000"/>
          <w:szCs w:val="20"/>
        </w:rPr>
        <w:t>收藏</w:t>
      </w:r>
      <w:r>
        <w:rPr>
          <w:rFonts w:hint="eastAsia"/>
          <w:color w:val="000000"/>
          <w:szCs w:val="20"/>
        </w:rPr>
        <w:t>：点击“收藏”区域打开列表；</w:t>
      </w:r>
    </w:p>
    <w:p>
      <w:pPr>
        <w:pStyle w:val="175"/>
        <w:numPr>
          <w:ilvl w:val="0"/>
          <w:numId w:val="41"/>
        </w:numPr>
        <w:rPr>
          <w:color w:val="000000"/>
          <w:szCs w:val="20"/>
        </w:rPr>
      </w:pPr>
      <w:r>
        <w:rPr>
          <w:rFonts w:hint="eastAsia"/>
          <w:b/>
          <w:bCs/>
          <w:color w:val="000000"/>
          <w:szCs w:val="20"/>
        </w:rPr>
        <w:t>我的班级：</w:t>
      </w:r>
      <w:r>
        <w:rPr>
          <w:rFonts w:hint="eastAsia"/>
          <w:color w:val="000000"/>
          <w:szCs w:val="20"/>
        </w:rPr>
        <w:t>点击“我的班级”区域打开列表；</w:t>
      </w:r>
    </w:p>
    <w:p>
      <w:pPr>
        <w:pStyle w:val="175"/>
        <w:numPr>
          <w:ilvl w:val="0"/>
          <w:numId w:val="41"/>
        </w:numPr>
        <w:rPr>
          <w:color w:val="000000"/>
          <w:szCs w:val="20"/>
        </w:rPr>
      </w:pPr>
      <w:r>
        <w:rPr>
          <w:rFonts w:hint="eastAsia"/>
          <w:b/>
          <w:bCs/>
          <w:color w:val="000000"/>
          <w:szCs w:val="20"/>
        </w:rPr>
        <w:t>证书：</w:t>
      </w:r>
      <w:r>
        <w:rPr>
          <w:rFonts w:hint="eastAsia"/>
          <w:color w:val="000000"/>
          <w:szCs w:val="20"/>
        </w:rPr>
        <w:t>点击“证书”区域打开列表；</w:t>
      </w:r>
    </w:p>
    <w:p>
      <w:pPr>
        <w:pStyle w:val="175"/>
        <w:numPr>
          <w:ilvl w:val="0"/>
          <w:numId w:val="41"/>
        </w:numPr>
        <w:rPr>
          <w:color w:val="000000"/>
          <w:szCs w:val="20"/>
        </w:rPr>
      </w:pPr>
      <w:r>
        <w:rPr>
          <w:rFonts w:hint="eastAsia"/>
          <w:b/>
          <w:bCs/>
          <w:color w:val="000000"/>
          <w:szCs w:val="20"/>
        </w:rPr>
        <w:t>学分：</w:t>
      </w:r>
      <w:r>
        <w:rPr>
          <w:rFonts w:hint="eastAsia"/>
          <w:color w:val="000000"/>
          <w:szCs w:val="20"/>
        </w:rPr>
        <w:t>点击“学分”区域打开详情；</w:t>
      </w:r>
    </w:p>
    <w:p>
      <w:pPr>
        <w:pStyle w:val="175"/>
        <w:numPr>
          <w:ilvl w:val="0"/>
          <w:numId w:val="41"/>
        </w:numPr>
        <w:rPr>
          <w:color w:val="000000"/>
          <w:szCs w:val="20"/>
        </w:rPr>
      </w:pPr>
      <w:r>
        <w:rPr>
          <w:rFonts w:hint="eastAsia"/>
          <w:b/>
          <w:bCs/>
          <w:color w:val="000000"/>
          <w:szCs w:val="20"/>
        </w:rPr>
        <w:t>学生证：</w:t>
      </w:r>
      <w:r>
        <w:rPr>
          <w:rFonts w:hint="eastAsia"/>
          <w:color w:val="000000"/>
          <w:szCs w:val="20"/>
        </w:rPr>
        <w:t>点击“学生证”区域打开详情；</w:t>
      </w:r>
    </w:p>
    <w:p>
      <w:pPr>
        <w:pStyle w:val="175"/>
        <w:numPr>
          <w:ilvl w:val="0"/>
          <w:numId w:val="41"/>
        </w:numPr>
        <w:rPr>
          <w:color w:val="000000"/>
          <w:szCs w:val="20"/>
        </w:rPr>
      </w:pPr>
      <w:r>
        <w:rPr>
          <w:rFonts w:hint="eastAsia"/>
          <w:b/>
          <w:bCs/>
          <w:color w:val="000000"/>
          <w:szCs w:val="20"/>
        </w:rPr>
        <w:t>推荐亚商APP给好友：</w:t>
      </w:r>
      <w:r>
        <w:rPr>
          <w:rFonts w:hint="eastAsia"/>
          <w:color w:val="000000"/>
          <w:szCs w:val="20"/>
        </w:rPr>
        <w:t>点击“推荐亚商APP给好友”区域打开详情；</w:t>
      </w:r>
    </w:p>
    <w:p>
      <w:pPr>
        <w:pStyle w:val="175"/>
        <w:numPr>
          <w:ilvl w:val="0"/>
          <w:numId w:val="41"/>
        </w:numPr>
        <w:rPr>
          <w:color w:val="000000"/>
          <w:szCs w:val="20"/>
        </w:rPr>
      </w:pPr>
      <w:r>
        <w:rPr>
          <w:rFonts w:hint="eastAsia"/>
          <w:b/>
          <w:bCs/>
          <w:color w:val="000000"/>
          <w:szCs w:val="20"/>
        </w:rPr>
        <w:t>我推荐的人：</w:t>
      </w:r>
      <w:r>
        <w:rPr>
          <w:rFonts w:hint="eastAsia"/>
          <w:color w:val="000000"/>
          <w:szCs w:val="20"/>
        </w:rPr>
        <w:t>点击“我推荐的人”区域打开列表；</w:t>
      </w:r>
    </w:p>
    <w:p>
      <w:pPr>
        <w:pStyle w:val="175"/>
        <w:numPr>
          <w:ilvl w:val="0"/>
          <w:numId w:val="41"/>
        </w:numPr>
        <w:rPr>
          <w:color w:val="000000"/>
          <w:szCs w:val="20"/>
        </w:rPr>
      </w:pPr>
      <w:r>
        <w:rPr>
          <w:rFonts w:hint="eastAsia"/>
          <w:b/>
          <w:bCs/>
          <w:color w:val="000000"/>
          <w:szCs w:val="20"/>
        </w:rPr>
        <w:t>客服中心：</w:t>
      </w:r>
      <w:r>
        <w:rPr>
          <w:rFonts w:hint="eastAsia"/>
          <w:color w:val="000000"/>
          <w:szCs w:val="20"/>
        </w:rPr>
        <w:t>点击“客服中心”区域打开详情。</w:t>
      </w:r>
    </w:p>
    <w:p>
      <w:pPr>
        <w:pStyle w:val="4061"/>
        <w:keepNext/>
        <w:keepLines/>
        <w:numPr>
          <w:ilvl w:val="0"/>
          <w:numId w:val="42"/>
        </w:numPr>
        <w:spacing w:before="260" w:after="260" w:line="360" w:lineRule="auto"/>
        <w:ind w:firstLineChars="0"/>
        <w:outlineLvl w:val="1"/>
        <w:rPr>
          <w:rFonts w:ascii="宋体" w:hAnsi="宋体" w:eastAsia="宋体" w:cs="宋体"/>
          <w:b/>
          <w:bCs/>
          <w:vanish/>
          <w:sz w:val="28"/>
          <w:szCs w:val="28"/>
        </w:rPr>
      </w:pPr>
      <w:bookmarkStart w:id="135" w:name="_Toc35900136"/>
      <w:bookmarkEnd w:id="135"/>
      <w:bookmarkStart w:id="136" w:name="_Toc35951325"/>
      <w:bookmarkEnd w:id="136"/>
      <w:bookmarkStart w:id="137" w:name="_Toc35883655"/>
      <w:bookmarkEnd w:id="137"/>
      <w:bookmarkStart w:id="138" w:name="_Toc35853608"/>
      <w:bookmarkEnd w:id="138"/>
    </w:p>
    <w:p>
      <w:pPr>
        <w:pStyle w:val="3"/>
        <w:numPr>
          <w:ilvl w:val="1"/>
          <w:numId w:val="28"/>
        </w:numPr>
        <w:spacing w:line="415" w:lineRule="auto"/>
        <w:ind w:left="567" w:hanging="567"/>
        <w:rPr>
          <w:rFonts w:ascii="宋体" w:hAnsi="宋体" w:eastAsia="宋体" w:cs="宋体"/>
          <w:sz w:val="28"/>
          <w:szCs w:val="28"/>
        </w:rPr>
      </w:pPr>
      <w:bookmarkStart w:id="139" w:name="_Toc35951326"/>
      <w:r>
        <w:rPr>
          <w:rFonts w:hint="eastAsia" w:ascii="宋体" w:hAnsi="宋体" w:eastAsia="宋体" w:cs="宋体"/>
          <w:sz w:val="28"/>
          <w:szCs w:val="28"/>
        </w:rPr>
        <w:t>亚洲商学院_设置</w:t>
      </w:r>
      <w:bookmarkEnd w:id="139"/>
    </w:p>
    <w:p>
      <w:pPr>
        <w:pStyle w:val="4061"/>
        <w:keepNext/>
        <w:keepLines/>
        <w:numPr>
          <w:ilvl w:val="0"/>
          <w:numId w:val="8"/>
        </w:numPr>
        <w:spacing w:before="260" w:after="260" w:line="360" w:lineRule="auto"/>
        <w:ind w:firstLineChars="0"/>
        <w:outlineLvl w:val="1"/>
        <w:rPr>
          <w:rFonts w:ascii="宋体" w:hAnsi="宋体" w:eastAsia="宋体" w:cs="宋体"/>
          <w:b/>
          <w:bCs/>
          <w:vanish/>
          <w:sz w:val="30"/>
          <w:szCs w:val="30"/>
        </w:rPr>
      </w:pPr>
      <w:bookmarkStart w:id="140" w:name="_Toc35951327"/>
      <w:bookmarkEnd w:id="140"/>
      <w:bookmarkStart w:id="141" w:name="_Toc35900138"/>
      <w:bookmarkEnd w:id="141"/>
      <w:bookmarkStart w:id="142" w:name="_Toc35883657"/>
      <w:bookmarkEnd w:id="142"/>
    </w:p>
    <w:p>
      <w:pPr>
        <w:pStyle w:val="4061"/>
        <w:keepNext/>
        <w:keepLines/>
        <w:numPr>
          <w:ilvl w:val="0"/>
          <w:numId w:val="8"/>
        </w:numPr>
        <w:spacing w:before="260" w:after="260" w:line="360" w:lineRule="auto"/>
        <w:ind w:firstLineChars="0"/>
        <w:outlineLvl w:val="1"/>
        <w:rPr>
          <w:rFonts w:ascii="宋体" w:hAnsi="宋体" w:eastAsia="宋体" w:cs="宋体"/>
          <w:b/>
          <w:bCs/>
          <w:vanish/>
          <w:sz w:val="30"/>
          <w:szCs w:val="30"/>
        </w:rPr>
      </w:pPr>
      <w:bookmarkStart w:id="143" w:name="_Toc35883658"/>
      <w:bookmarkEnd w:id="143"/>
      <w:bookmarkStart w:id="144" w:name="_Toc35951328"/>
      <w:bookmarkEnd w:id="144"/>
      <w:bookmarkStart w:id="145" w:name="_Toc35900139"/>
      <w:bookmarkEnd w:id="145"/>
    </w:p>
    <w:p>
      <w:pPr>
        <w:pStyle w:val="4061"/>
        <w:keepNext/>
        <w:keepLines/>
        <w:numPr>
          <w:ilvl w:val="0"/>
          <w:numId w:val="8"/>
        </w:numPr>
        <w:spacing w:before="260" w:after="260" w:line="360" w:lineRule="auto"/>
        <w:ind w:firstLineChars="0"/>
        <w:outlineLvl w:val="1"/>
        <w:rPr>
          <w:rFonts w:ascii="宋体" w:hAnsi="宋体" w:eastAsia="宋体" w:cs="宋体"/>
          <w:b/>
          <w:bCs/>
          <w:vanish/>
          <w:sz w:val="30"/>
          <w:szCs w:val="30"/>
        </w:rPr>
      </w:pPr>
      <w:bookmarkStart w:id="146" w:name="_Toc35883659"/>
      <w:bookmarkEnd w:id="146"/>
      <w:bookmarkStart w:id="147" w:name="_Toc35900140"/>
      <w:bookmarkEnd w:id="147"/>
      <w:bookmarkStart w:id="148" w:name="_Toc35951329"/>
      <w:bookmarkEnd w:id="148"/>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149" w:name="_Toc35883660"/>
      <w:bookmarkEnd w:id="149"/>
      <w:bookmarkStart w:id="150" w:name="_Toc35900141"/>
      <w:bookmarkEnd w:id="150"/>
      <w:bookmarkStart w:id="151" w:name="_Toc35951330"/>
      <w:bookmarkEnd w:id="151"/>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152" w:name="_Toc35883661"/>
      <w:bookmarkEnd w:id="152"/>
      <w:bookmarkStart w:id="153" w:name="_Toc35951331"/>
      <w:bookmarkEnd w:id="153"/>
      <w:bookmarkStart w:id="154" w:name="_Toc35900142"/>
      <w:bookmarkEnd w:id="154"/>
    </w:p>
    <w:p>
      <w:pPr>
        <w:pStyle w:val="94"/>
        <w:numPr>
          <w:ilvl w:val="0"/>
          <w:numId w:val="0"/>
        </w:numPr>
        <w:ind w:left="709" w:hanging="709"/>
        <w:rPr>
          <w:rFonts w:ascii="宋体" w:hAnsi="宋体" w:cs="宋体"/>
        </w:rPr>
      </w:pPr>
      <w:bookmarkStart w:id="155" w:name="_Toc35951332"/>
      <w:r>
        <w:rPr>
          <w:rFonts w:hint="eastAsia" w:ascii="宋体" w:hAnsi="宋体" w:cs="宋体"/>
        </w:rPr>
        <w:t>需求描述</w:t>
      </w:r>
      <w:bookmarkEnd w:id="155"/>
    </w:p>
    <w:p>
      <w:pPr>
        <w:pStyle w:val="175"/>
        <w:ind w:firstLine="400" w:firstLineChars="200"/>
        <w:rPr>
          <w:kern w:val="2"/>
          <w:szCs w:val="20"/>
        </w:rPr>
      </w:pPr>
      <w:r>
        <w:rPr>
          <w:rFonts w:hint="eastAsia"/>
          <w:kern w:val="2"/>
          <w:szCs w:val="20"/>
        </w:rPr>
        <w:t>亚洲商学院_我的：用户可设置APP手机号绑定、微信绑定、密码管理及系统版本更新设置。</w:t>
      </w:r>
    </w:p>
    <w:p>
      <w:pPr>
        <w:pStyle w:val="94"/>
        <w:numPr>
          <w:ilvl w:val="0"/>
          <w:numId w:val="0"/>
        </w:numPr>
        <w:ind w:left="709" w:hanging="709"/>
        <w:rPr>
          <w:rFonts w:ascii="宋体" w:hAnsi="宋体" w:cs="宋体"/>
        </w:rPr>
      </w:pPr>
      <w:bookmarkStart w:id="156" w:name="_Toc35951333"/>
      <w:r>
        <w:rPr>
          <w:rFonts w:hint="eastAsia" w:ascii="宋体" w:hAnsi="宋体" w:cs="宋体"/>
        </w:rPr>
        <w:t>需求详细描述</w:t>
      </w:r>
      <w:bookmarkEnd w:id="156"/>
    </w:p>
    <w:p>
      <w:pPr>
        <w:pStyle w:val="175"/>
        <w:numPr>
          <w:ilvl w:val="0"/>
          <w:numId w:val="43"/>
        </w:numPr>
        <w:rPr>
          <w:kern w:val="2"/>
          <w:szCs w:val="20"/>
        </w:rPr>
      </w:pPr>
      <w:r>
        <w:rPr>
          <w:rFonts w:hint="eastAsia"/>
          <w:b/>
          <w:bCs/>
          <w:kern w:val="2"/>
          <w:szCs w:val="20"/>
        </w:rPr>
        <w:t>手机号绑定</w:t>
      </w:r>
      <w:r>
        <w:rPr>
          <w:rFonts w:hint="eastAsia"/>
          <w:kern w:val="2"/>
          <w:szCs w:val="20"/>
        </w:rPr>
        <w:t>：可查看当前用户手机号绑定状态，并进行手机号绑定、更改。</w:t>
      </w:r>
    </w:p>
    <w:p>
      <w:pPr>
        <w:pStyle w:val="175"/>
        <w:numPr>
          <w:ilvl w:val="0"/>
          <w:numId w:val="43"/>
        </w:numPr>
        <w:rPr>
          <w:kern w:val="2"/>
          <w:szCs w:val="20"/>
        </w:rPr>
      </w:pPr>
      <w:r>
        <w:rPr>
          <w:rFonts w:hint="eastAsia"/>
          <w:b/>
          <w:bCs/>
          <w:kern w:val="2"/>
          <w:szCs w:val="20"/>
        </w:rPr>
        <w:t>修改密码：</w:t>
      </w:r>
      <w:r>
        <w:rPr>
          <w:rFonts w:hint="eastAsia"/>
          <w:kern w:val="2"/>
          <w:szCs w:val="20"/>
        </w:rPr>
        <w:t>通过校验后可修改用户密码。</w:t>
      </w:r>
    </w:p>
    <w:p>
      <w:pPr>
        <w:pStyle w:val="175"/>
        <w:numPr>
          <w:ilvl w:val="0"/>
          <w:numId w:val="43"/>
        </w:numPr>
        <w:rPr>
          <w:kern w:val="2"/>
          <w:szCs w:val="20"/>
        </w:rPr>
      </w:pPr>
      <w:r>
        <w:rPr>
          <w:rFonts w:hint="eastAsia"/>
          <w:b/>
          <w:bCs/>
          <w:kern w:val="2"/>
          <w:szCs w:val="20"/>
        </w:rPr>
        <w:t>微信登录：</w:t>
      </w:r>
      <w:r>
        <w:rPr>
          <w:rFonts w:hint="eastAsia"/>
          <w:kern w:val="2"/>
          <w:szCs w:val="20"/>
        </w:rPr>
        <w:t>若未进行微信号绑定，可绑定微信号。</w:t>
      </w:r>
    </w:p>
    <w:p>
      <w:pPr>
        <w:pStyle w:val="175"/>
        <w:numPr>
          <w:ilvl w:val="0"/>
          <w:numId w:val="43"/>
        </w:numPr>
        <w:rPr>
          <w:kern w:val="2"/>
          <w:szCs w:val="20"/>
        </w:rPr>
      </w:pPr>
      <w:r>
        <w:rPr>
          <w:rFonts w:hint="eastAsia"/>
          <w:b/>
          <w:bCs/>
          <w:kern w:val="2"/>
          <w:szCs w:val="20"/>
        </w:rPr>
        <w:t>软件升级：</w:t>
      </w:r>
      <w:r>
        <w:rPr>
          <w:rFonts w:hint="eastAsia"/>
          <w:kern w:val="2"/>
          <w:szCs w:val="20"/>
        </w:rPr>
        <w:t>展示当前版本信息，并点击校验是否为最新版本。</w:t>
      </w:r>
    </w:p>
    <w:p>
      <w:pPr>
        <w:pStyle w:val="175"/>
        <w:numPr>
          <w:ilvl w:val="0"/>
          <w:numId w:val="43"/>
        </w:numPr>
        <w:rPr>
          <w:kern w:val="2"/>
          <w:szCs w:val="20"/>
        </w:rPr>
      </w:pPr>
      <w:r>
        <w:rPr>
          <w:rFonts w:hint="eastAsia"/>
          <w:b/>
          <w:bCs/>
          <w:kern w:val="2"/>
          <w:szCs w:val="20"/>
        </w:rPr>
        <w:t>关于我们：</w:t>
      </w:r>
      <w:r>
        <w:rPr>
          <w:rFonts w:hint="eastAsia"/>
          <w:kern w:val="2"/>
          <w:szCs w:val="20"/>
        </w:rPr>
        <w:t>展示学院相关地址、联系电话、使用协议内容等。</w:t>
      </w:r>
    </w:p>
    <w:p>
      <w:pPr>
        <w:pStyle w:val="175"/>
        <w:numPr>
          <w:ilvl w:val="0"/>
          <w:numId w:val="43"/>
        </w:numPr>
        <w:rPr>
          <w:kern w:val="2"/>
          <w:szCs w:val="20"/>
        </w:rPr>
      </w:pPr>
      <w:r>
        <w:rPr>
          <w:rFonts w:hint="eastAsia"/>
          <w:b/>
          <w:bCs/>
          <w:kern w:val="2"/>
          <w:szCs w:val="20"/>
        </w:rPr>
        <w:t>退出登录：</w:t>
      </w:r>
      <w:r>
        <w:rPr>
          <w:rFonts w:hint="eastAsia"/>
          <w:kern w:val="2"/>
          <w:szCs w:val="20"/>
        </w:rPr>
        <w:t>退出当前账户。</w:t>
      </w:r>
    </w:p>
    <w:p>
      <w:pPr>
        <w:pStyle w:val="94"/>
        <w:numPr>
          <w:ilvl w:val="0"/>
          <w:numId w:val="0"/>
        </w:numPr>
        <w:ind w:left="709" w:hanging="709"/>
        <w:rPr>
          <w:rFonts w:ascii="宋体" w:hAnsi="宋体" w:cs="宋体"/>
        </w:rPr>
      </w:pPr>
      <w:bookmarkStart w:id="157" w:name="_Toc35951334"/>
      <w:r>
        <w:rPr>
          <w:rFonts w:hint="eastAsia" w:ascii="宋体" w:hAnsi="宋体" w:cs="宋体"/>
        </w:rPr>
        <w:t>界面效果</w:t>
      </w:r>
      <w:bookmarkEnd w:id="157"/>
    </w:p>
    <w:p>
      <w:pPr>
        <w:pStyle w:val="175"/>
        <w:jc w:val="center"/>
      </w:pPr>
      <w:r>
        <w:rPr>
          <w:rFonts w:hint="eastAsia"/>
        </w:rPr>
        <w:drawing>
          <wp:inline distT="0" distB="0" distL="0" distR="0">
            <wp:extent cx="2832735" cy="421386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2840779" cy="4226284"/>
                    </a:xfrm>
                    <a:prstGeom prst="rect">
                      <a:avLst/>
                    </a:prstGeom>
                  </pic:spPr>
                </pic:pic>
              </a:graphicData>
            </a:graphic>
          </wp:inline>
        </w:drawing>
      </w:r>
    </w:p>
    <w:p>
      <w:pPr>
        <w:pStyle w:val="94"/>
        <w:numPr>
          <w:ilvl w:val="0"/>
          <w:numId w:val="0"/>
        </w:numPr>
        <w:ind w:left="709" w:hanging="709"/>
        <w:rPr>
          <w:rFonts w:ascii="宋体" w:hAnsi="宋体" w:cs="宋体"/>
        </w:rPr>
      </w:pPr>
      <w:bookmarkStart w:id="158" w:name="_Toc35951335"/>
      <w:r>
        <w:rPr>
          <w:rFonts w:hint="eastAsia" w:ascii="宋体" w:hAnsi="宋体" w:cs="宋体"/>
        </w:rPr>
        <w:t>实现要求</w:t>
      </w:r>
      <w:bookmarkEnd w:id="158"/>
    </w:p>
    <w:p>
      <w:pPr>
        <w:pStyle w:val="175"/>
        <w:numPr>
          <w:ilvl w:val="0"/>
          <w:numId w:val="44"/>
        </w:numPr>
        <w:rPr>
          <w:kern w:val="2"/>
          <w:szCs w:val="20"/>
        </w:rPr>
      </w:pPr>
      <w:r>
        <w:rPr>
          <w:rFonts w:hint="eastAsia"/>
          <w:b/>
          <w:bCs/>
          <w:kern w:val="2"/>
          <w:szCs w:val="20"/>
        </w:rPr>
        <w:t>手机号绑定</w:t>
      </w:r>
      <w:r>
        <w:rPr>
          <w:rFonts w:hint="eastAsia"/>
          <w:kern w:val="2"/>
          <w:szCs w:val="20"/>
        </w:rPr>
        <w:t>：用户可绑定此账户手机号，绑定时通过验证码校验是否可绑定，若进行绑定时手机号已绑定账户，需提示“此手机号已绑定账户”，并不可绑定；绑定手机号后可进行更改手机号，点击“手机号绑定”底部弹窗显示“更改手机号功能，点击进入修改更改手机号详情页面，通过验证码校验解除绑定，解除后通过验证码校验绑定新手机号。</w:t>
      </w:r>
    </w:p>
    <w:p>
      <w:pPr>
        <w:pStyle w:val="175"/>
        <w:numPr>
          <w:ilvl w:val="0"/>
          <w:numId w:val="44"/>
        </w:numPr>
        <w:rPr>
          <w:kern w:val="2"/>
          <w:szCs w:val="20"/>
        </w:rPr>
      </w:pPr>
      <w:r>
        <w:rPr>
          <w:rFonts w:hint="eastAsia"/>
          <w:b/>
          <w:bCs/>
          <w:kern w:val="2"/>
          <w:szCs w:val="20"/>
        </w:rPr>
        <w:t>修改密码</w:t>
      </w:r>
      <w:r>
        <w:rPr>
          <w:rFonts w:hint="eastAsia"/>
          <w:kern w:val="2"/>
          <w:szCs w:val="20"/>
        </w:rPr>
        <w:t>：点击进入当前账户手机号验证码校验，用户密码输入正确后可设置新密码，若当前为微信登录未绑定手机号，则提示“请绑定手机号”并无法设置密码；</w:t>
      </w:r>
    </w:p>
    <w:p>
      <w:pPr>
        <w:pStyle w:val="175"/>
        <w:numPr>
          <w:ilvl w:val="0"/>
          <w:numId w:val="44"/>
        </w:numPr>
        <w:rPr>
          <w:kern w:val="2"/>
          <w:szCs w:val="20"/>
        </w:rPr>
      </w:pPr>
      <w:r>
        <w:rPr>
          <w:rFonts w:hint="eastAsia"/>
          <w:b/>
          <w:bCs/>
          <w:kern w:val="2"/>
          <w:szCs w:val="20"/>
        </w:rPr>
        <w:t>微信绑定：</w:t>
      </w:r>
      <w:r>
        <w:rPr>
          <w:rFonts w:hint="eastAsia"/>
          <w:kern w:val="2"/>
          <w:szCs w:val="20"/>
        </w:rPr>
        <w:t>可绑定当前手机登录微信账号或解除绑定，更换其他微信号。</w:t>
      </w:r>
    </w:p>
    <w:p>
      <w:pPr>
        <w:pStyle w:val="175"/>
        <w:numPr>
          <w:ilvl w:val="0"/>
          <w:numId w:val="44"/>
        </w:numPr>
        <w:rPr>
          <w:kern w:val="2"/>
          <w:szCs w:val="20"/>
        </w:rPr>
      </w:pPr>
      <w:r>
        <w:rPr>
          <w:rFonts w:hint="eastAsia"/>
          <w:b/>
          <w:bCs/>
          <w:kern w:val="2"/>
          <w:szCs w:val="20"/>
        </w:rPr>
        <w:t>软件升级：</w:t>
      </w:r>
      <w:r>
        <w:rPr>
          <w:rFonts w:hint="eastAsia"/>
          <w:kern w:val="2"/>
          <w:szCs w:val="20"/>
        </w:rPr>
        <w:t>点击校验当前版本是否为最新版本，并提示“已经是最新版本了”，若非最新版本则提示“可进行版本更新”并下载更新，下载页面显示更新内容、版本号。</w:t>
      </w:r>
    </w:p>
    <w:p>
      <w:pPr>
        <w:pStyle w:val="175"/>
        <w:numPr>
          <w:ilvl w:val="0"/>
          <w:numId w:val="44"/>
        </w:numPr>
        <w:rPr>
          <w:kern w:val="2"/>
          <w:szCs w:val="20"/>
        </w:rPr>
      </w:pPr>
      <w:r>
        <w:rPr>
          <w:rFonts w:hint="eastAsia"/>
          <w:b/>
          <w:bCs/>
          <w:kern w:val="2"/>
          <w:szCs w:val="20"/>
        </w:rPr>
        <w:t>关于我们：</w:t>
      </w:r>
      <w:r>
        <w:rPr>
          <w:rFonts w:hint="eastAsia"/>
          <w:kern w:val="2"/>
          <w:szCs w:val="20"/>
        </w:rPr>
        <w:t>点击进入展示学院相关信息及隐私协议、使用协议内容。</w:t>
      </w:r>
    </w:p>
    <w:p>
      <w:pPr>
        <w:pStyle w:val="175"/>
        <w:numPr>
          <w:ilvl w:val="0"/>
          <w:numId w:val="44"/>
        </w:numPr>
        <w:rPr>
          <w:kern w:val="2"/>
          <w:szCs w:val="20"/>
        </w:rPr>
      </w:pPr>
      <w:r>
        <w:rPr>
          <w:rFonts w:hint="eastAsia"/>
          <w:b/>
          <w:bCs/>
          <w:kern w:val="2"/>
          <w:szCs w:val="20"/>
        </w:rPr>
        <w:t>退出登录：</w:t>
      </w:r>
      <w:r>
        <w:rPr>
          <w:rFonts w:hint="eastAsia"/>
          <w:kern w:val="2"/>
          <w:szCs w:val="20"/>
        </w:rPr>
        <w:t>点击后弹窗提示“是否退出此账户”，选择为“是”则退出当前账户，选择为“否”则关闭弹窗。</w:t>
      </w:r>
    </w:p>
    <w:p>
      <w:pPr>
        <w:pStyle w:val="3"/>
        <w:numPr>
          <w:ilvl w:val="1"/>
          <w:numId w:val="28"/>
        </w:numPr>
        <w:spacing w:line="415" w:lineRule="auto"/>
        <w:ind w:left="567" w:hanging="567"/>
        <w:rPr>
          <w:rFonts w:ascii="宋体" w:hAnsi="宋体" w:eastAsia="宋体" w:cs="宋体"/>
          <w:sz w:val="28"/>
          <w:szCs w:val="28"/>
        </w:rPr>
      </w:pPr>
      <w:bookmarkStart w:id="159" w:name="_Toc35951336"/>
      <w:r>
        <w:rPr>
          <w:rFonts w:hint="eastAsia" w:ascii="宋体" w:hAnsi="宋体" w:eastAsia="宋体" w:cs="宋体"/>
          <w:sz w:val="28"/>
          <w:szCs w:val="28"/>
        </w:rPr>
        <w:t>亚洲商学院_个人信息</w:t>
      </w:r>
      <w:bookmarkEnd w:id="159"/>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160" w:name="_Toc35883667"/>
      <w:bookmarkEnd w:id="160"/>
      <w:bookmarkStart w:id="161" w:name="_Toc35951337"/>
      <w:bookmarkEnd w:id="161"/>
      <w:bookmarkStart w:id="162" w:name="_Toc35900148"/>
      <w:bookmarkEnd w:id="162"/>
    </w:p>
    <w:p>
      <w:pPr>
        <w:pStyle w:val="94"/>
        <w:numPr>
          <w:ilvl w:val="0"/>
          <w:numId w:val="0"/>
        </w:numPr>
        <w:ind w:left="709" w:hanging="709"/>
        <w:rPr>
          <w:rFonts w:ascii="宋体" w:hAnsi="宋体" w:cs="宋体"/>
        </w:rPr>
      </w:pPr>
      <w:bookmarkStart w:id="163" w:name="_Toc35951338"/>
      <w:r>
        <w:rPr>
          <w:rFonts w:hint="eastAsia" w:ascii="宋体" w:hAnsi="宋体" w:cs="宋体"/>
        </w:rPr>
        <w:t>需求描述</w:t>
      </w:r>
      <w:bookmarkEnd w:id="163"/>
    </w:p>
    <w:p>
      <w:pPr>
        <w:pStyle w:val="175"/>
        <w:ind w:firstLine="400" w:firstLineChars="200"/>
      </w:pPr>
      <w:r>
        <w:rPr>
          <w:rFonts w:hint="eastAsia"/>
        </w:rPr>
        <w:t>亚洲商学院_个人信息：可查看或编辑当前用户个人信息</w:t>
      </w:r>
    </w:p>
    <w:p>
      <w:pPr>
        <w:pStyle w:val="94"/>
        <w:numPr>
          <w:ilvl w:val="0"/>
          <w:numId w:val="0"/>
        </w:numPr>
        <w:ind w:left="709" w:hanging="709"/>
        <w:rPr>
          <w:rFonts w:ascii="宋体" w:hAnsi="宋体" w:cs="宋体"/>
        </w:rPr>
      </w:pPr>
      <w:bookmarkStart w:id="164" w:name="_Toc35951339"/>
      <w:r>
        <w:rPr>
          <w:rFonts w:hint="eastAsia" w:ascii="宋体" w:hAnsi="宋体" w:cs="宋体"/>
        </w:rPr>
        <w:t>需求详细描述</w:t>
      </w:r>
      <w:bookmarkEnd w:id="164"/>
    </w:p>
    <w:p>
      <w:pPr>
        <w:pStyle w:val="175"/>
      </w:pPr>
      <w:r>
        <w:rPr>
          <w:rFonts w:hint="eastAsia"/>
          <w:b/>
          <w:bCs/>
        </w:rPr>
        <w:t>1、个人信息查看</w:t>
      </w:r>
      <w:r>
        <w:rPr>
          <w:rFonts w:hint="eastAsia"/>
        </w:rPr>
        <w:t>：点击详情查看个人信息。</w:t>
      </w:r>
    </w:p>
    <w:p>
      <w:pPr>
        <w:pStyle w:val="175"/>
      </w:pPr>
      <w:r>
        <w:rPr>
          <w:rFonts w:hint="eastAsia"/>
          <w:b/>
          <w:bCs/>
        </w:rPr>
        <w:t>2、个人信息编辑</w:t>
      </w:r>
      <w:r>
        <w:rPr>
          <w:rFonts w:hint="eastAsia"/>
        </w:rPr>
        <w:t>：点击对应的字段内容可编辑。</w:t>
      </w:r>
    </w:p>
    <w:p>
      <w:pPr>
        <w:pStyle w:val="94"/>
        <w:numPr>
          <w:ilvl w:val="0"/>
          <w:numId w:val="0"/>
        </w:numPr>
        <w:ind w:left="709" w:hanging="709"/>
        <w:rPr>
          <w:rFonts w:ascii="宋体" w:hAnsi="宋体" w:cs="宋体"/>
        </w:rPr>
      </w:pPr>
      <w:bookmarkStart w:id="165" w:name="_Toc35951340"/>
      <w:r>
        <w:rPr>
          <w:rFonts w:hint="eastAsia" w:ascii="宋体" w:hAnsi="宋体" w:cs="宋体"/>
        </w:rPr>
        <w:t>界面效果</w:t>
      </w:r>
      <w:bookmarkEnd w:id="165"/>
    </w:p>
    <w:p>
      <w:pPr>
        <w:pStyle w:val="175"/>
        <w:jc w:val="center"/>
      </w:pPr>
      <w:r>
        <w:drawing>
          <wp:inline distT="0" distB="0" distL="0" distR="0">
            <wp:extent cx="3345180" cy="5306695"/>
            <wp:effectExtent l="0" t="0" r="762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3352386" cy="5317758"/>
                    </a:xfrm>
                    <a:prstGeom prst="rect">
                      <a:avLst/>
                    </a:prstGeom>
                  </pic:spPr>
                </pic:pic>
              </a:graphicData>
            </a:graphic>
          </wp:inline>
        </w:drawing>
      </w:r>
    </w:p>
    <w:p>
      <w:pPr>
        <w:pStyle w:val="175"/>
        <w:jc w:val="center"/>
      </w:pPr>
    </w:p>
    <w:p>
      <w:pPr>
        <w:pStyle w:val="94"/>
        <w:numPr>
          <w:ilvl w:val="0"/>
          <w:numId w:val="0"/>
        </w:numPr>
        <w:ind w:left="709" w:hanging="709"/>
        <w:rPr>
          <w:rFonts w:ascii="宋体" w:hAnsi="宋体" w:cs="宋体"/>
        </w:rPr>
      </w:pPr>
      <w:bookmarkStart w:id="166" w:name="_Toc35951341"/>
      <w:r>
        <w:rPr>
          <w:rFonts w:hint="eastAsia" w:ascii="宋体" w:hAnsi="宋体" w:cs="宋体"/>
        </w:rPr>
        <w:t>实现要求</w:t>
      </w:r>
      <w:bookmarkEnd w:id="166"/>
    </w:p>
    <w:p>
      <w:pPr>
        <w:pStyle w:val="175"/>
      </w:pPr>
      <w:r>
        <w:rPr>
          <w:rFonts w:hint="eastAsia"/>
          <w:b/>
          <w:bCs/>
        </w:rPr>
        <w:t>1、个人信息查看</w:t>
      </w:r>
      <w:r>
        <w:rPr>
          <w:rFonts w:hint="eastAsia"/>
        </w:rPr>
        <w:t>：用户可查看此账户已填写的个人信息。</w:t>
      </w:r>
    </w:p>
    <w:p>
      <w:pPr>
        <w:pStyle w:val="175"/>
      </w:pPr>
      <w:r>
        <w:rPr>
          <w:rFonts w:hint="eastAsia"/>
          <w:b/>
          <w:bCs/>
        </w:rPr>
        <w:t>2、个人信息编辑</w:t>
      </w:r>
      <w:r>
        <w:rPr>
          <w:rFonts w:hint="eastAsia"/>
        </w:rPr>
        <w:t>：用户点击对应的信息行可编辑此内容，其中“职位”字段值包括“学生、程序员、工程师、销售、运营、企业老板、中高层管理员、公务员、我自己填”选项，选择“我自己填”时可手动输入文本，长度限定为8字。</w:t>
      </w:r>
    </w:p>
    <w:p>
      <w:pPr>
        <w:pStyle w:val="3"/>
        <w:numPr>
          <w:ilvl w:val="1"/>
          <w:numId w:val="28"/>
        </w:numPr>
        <w:spacing w:line="415" w:lineRule="auto"/>
        <w:ind w:left="567" w:hanging="567"/>
        <w:rPr>
          <w:rFonts w:ascii="宋体" w:hAnsi="宋体" w:eastAsia="宋体" w:cs="宋体"/>
          <w:sz w:val="28"/>
          <w:szCs w:val="28"/>
        </w:rPr>
      </w:pPr>
      <w:bookmarkStart w:id="167" w:name="_Toc35951342"/>
      <w:r>
        <w:rPr>
          <w:rFonts w:hint="eastAsia" w:ascii="宋体" w:hAnsi="宋体" w:eastAsia="宋体" w:cs="宋体"/>
          <w:sz w:val="28"/>
          <w:szCs w:val="28"/>
        </w:rPr>
        <w:t>亚洲商学院_我关注的人</w:t>
      </w:r>
      <w:bookmarkEnd w:id="167"/>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168" w:name="_Toc35951343"/>
      <w:bookmarkEnd w:id="168"/>
      <w:bookmarkStart w:id="169" w:name="_Toc35900154"/>
      <w:bookmarkEnd w:id="169"/>
      <w:bookmarkStart w:id="170" w:name="_Toc35883673"/>
      <w:bookmarkEnd w:id="170"/>
    </w:p>
    <w:p>
      <w:pPr>
        <w:pStyle w:val="94"/>
        <w:numPr>
          <w:ilvl w:val="0"/>
          <w:numId w:val="0"/>
        </w:numPr>
        <w:ind w:left="709" w:hanging="709"/>
        <w:rPr>
          <w:rFonts w:ascii="宋体" w:hAnsi="宋体" w:cs="宋体"/>
        </w:rPr>
      </w:pPr>
      <w:bookmarkStart w:id="171" w:name="_Toc35951344"/>
      <w:r>
        <w:rPr>
          <w:rFonts w:hint="eastAsia" w:ascii="宋体" w:hAnsi="宋体" w:cs="宋体"/>
        </w:rPr>
        <w:t>需求描述</w:t>
      </w:r>
      <w:bookmarkEnd w:id="171"/>
    </w:p>
    <w:p>
      <w:pPr>
        <w:pStyle w:val="175"/>
        <w:ind w:firstLine="400" w:firstLineChars="200"/>
      </w:pPr>
      <w:r>
        <w:rPr>
          <w:rFonts w:hint="eastAsia"/>
        </w:rPr>
        <w:t>亚洲商学院_我关注的人：用户可在此页面查看我关注的用户信息。</w:t>
      </w:r>
    </w:p>
    <w:p>
      <w:pPr>
        <w:pStyle w:val="94"/>
        <w:numPr>
          <w:ilvl w:val="0"/>
          <w:numId w:val="0"/>
        </w:numPr>
        <w:ind w:left="709" w:hanging="709"/>
        <w:rPr>
          <w:rFonts w:ascii="宋体" w:hAnsi="宋体" w:cs="宋体"/>
        </w:rPr>
      </w:pPr>
      <w:bookmarkStart w:id="172" w:name="_Toc35951345"/>
      <w:r>
        <w:rPr>
          <w:rFonts w:hint="eastAsia" w:ascii="宋体" w:hAnsi="宋体" w:cs="宋体"/>
        </w:rPr>
        <w:t>需求详细描述</w:t>
      </w:r>
      <w:bookmarkEnd w:id="172"/>
    </w:p>
    <w:p>
      <w:pPr>
        <w:pStyle w:val="175"/>
      </w:pPr>
      <w:r>
        <w:rPr>
          <w:rFonts w:hint="eastAsia"/>
          <w:b/>
          <w:bCs/>
        </w:rPr>
        <w:t>1、我关注的人列表</w:t>
      </w:r>
      <w:r>
        <w:rPr>
          <w:rFonts w:hint="eastAsia"/>
        </w:rPr>
        <w:t>：点击“我关注的人”打开关注列表，可查看对应人员的基本信息。</w:t>
      </w:r>
    </w:p>
    <w:p>
      <w:pPr>
        <w:pStyle w:val="175"/>
      </w:pPr>
      <w:r>
        <w:rPr>
          <w:rFonts w:hint="eastAsia"/>
          <w:b/>
          <w:bCs/>
        </w:rPr>
        <w:t>2、人员动态查看：</w:t>
      </w:r>
      <w:r>
        <w:rPr>
          <w:rFonts w:hint="eastAsia"/>
        </w:rPr>
        <w:t>点击对应的人员可查看此用户动态信息（发表的心得内容）。</w:t>
      </w:r>
    </w:p>
    <w:p>
      <w:pPr>
        <w:pStyle w:val="94"/>
        <w:numPr>
          <w:ilvl w:val="0"/>
          <w:numId w:val="0"/>
        </w:numPr>
        <w:ind w:left="709" w:hanging="709"/>
        <w:rPr>
          <w:rFonts w:ascii="宋体" w:hAnsi="宋体" w:cs="宋体"/>
        </w:rPr>
      </w:pPr>
      <w:bookmarkStart w:id="173" w:name="_Toc35951346"/>
      <w:r>
        <w:rPr>
          <w:rFonts w:hint="eastAsia" w:ascii="宋体" w:hAnsi="宋体" w:cs="宋体"/>
        </w:rPr>
        <w:t>界面效果</w:t>
      </w:r>
      <w:bookmarkEnd w:id="173"/>
    </w:p>
    <w:p>
      <w:pPr>
        <w:pStyle w:val="175"/>
        <w:jc w:val="center"/>
      </w:pPr>
      <w:r>
        <w:rPr>
          <w:rFonts w:hint="eastAsia"/>
        </w:rPr>
        <w:drawing>
          <wp:inline distT="0" distB="0" distL="0" distR="0">
            <wp:extent cx="2797175" cy="438213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0"/>
                    <a:stretch>
                      <a:fillRect/>
                    </a:stretch>
                  </pic:blipFill>
                  <pic:spPr>
                    <a:xfrm>
                      <a:off x="0" y="0"/>
                      <a:ext cx="2812052" cy="4404962"/>
                    </a:xfrm>
                    <a:prstGeom prst="rect">
                      <a:avLst/>
                    </a:prstGeom>
                  </pic:spPr>
                </pic:pic>
              </a:graphicData>
            </a:graphic>
          </wp:inline>
        </w:drawing>
      </w:r>
    </w:p>
    <w:p>
      <w:pPr>
        <w:pStyle w:val="94"/>
        <w:numPr>
          <w:ilvl w:val="0"/>
          <w:numId w:val="0"/>
        </w:numPr>
        <w:ind w:left="709" w:hanging="709"/>
        <w:rPr>
          <w:rFonts w:ascii="宋体" w:hAnsi="宋体" w:cs="宋体"/>
        </w:rPr>
      </w:pPr>
      <w:bookmarkStart w:id="174" w:name="_Toc35951347"/>
      <w:r>
        <w:rPr>
          <w:rFonts w:hint="eastAsia" w:ascii="宋体" w:hAnsi="宋体" w:cs="宋体"/>
        </w:rPr>
        <w:t>实现要求</w:t>
      </w:r>
      <w:bookmarkEnd w:id="174"/>
    </w:p>
    <w:p>
      <w:pPr>
        <w:pStyle w:val="175"/>
      </w:pPr>
      <w:r>
        <w:rPr>
          <w:rFonts w:hint="eastAsia"/>
          <w:b/>
          <w:bCs/>
        </w:rPr>
        <w:t>1、链接跳转：</w:t>
      </w:r>
      <w:r>
        <w:rPr>
          <w:rFonts w:hint="eastAsia"/>
        </w:rPr>
        <w:t>点击对应的人员可跳转到此用户已发布的心得页面。</w:t>
      </w:r>
    </w:p>
    <w:p>
      <w:pPr>
        <w:pStyle w:val="175"/>
      </w:pPr>
      <w:r>
        <w:rPr>
          <w:rFonts w:hint="eastAsia"/>
          <w:b/>
          <w:bCs/>
        </w:rPr>
        <w:t>2、取消关注功能：</w:t>
      </w:r>
      <w:r>
        <w:rPr>
          <w:rFonts w:hint="eastAsia"/>
        </w:rPr>
        <w:t>点击“取消关注”按钮，可取消对用户的关注，取消后不再此列表展示，对应的用户“关注我的人”列表也不展示此账户。</w:t>
      </w:r>
    </w:p>
    <w:p>
      <w:pPr>
        <w:pStyle w:val="3"/>
        <w:numPr>
          <w:ilvl w:val="1"/>
          <w:numId w:val="28"/>
        </w:numPr>
        <w:spacing w:line="415" w:lineRule="auto"/>
        <w:ind w:left="567" w:hanging="567"/>
        <w:rPr>
          <w:rFonts w:ascii="宋体" w:hAnsi="宋体" w:eastAsia="宋体" w:cs="宋体"/>
          <w:sz w:val="28"/>
          <w:szCs w:val="28"/>
        </w:rPr>
      </w:pPr>
      <w:bookmarkStart w:id="175" w:name="_Toc35951348"/>
      <w:r>
        <w:rPr>
          <w:rFonts w:hint="eastAsia" w:ascii="宋体" w:hAnsi="宋体" w:eastAsia="宋体" w:cs="宋体"/>
          <w:sz w:val="28"/>
          <w:szCs w:val="28"/>
        </w:rPr>
        <w:t>亚洲商学院_关注我的人</w:t>
      </w:r>
      <w:bookmarkEnd w:id="175"/>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176" w:name="_Toc35951349"/>
      <w:bookmarkEnd w:id="176"/>
      <w:bookmarkStart w:id="177" w:name="_Toc35900160"/>
      <w:bookmarkEnd w:id="177"/>
      <w:bookmarkStart w:id="178" w:name="_Toc35883679"/>
      <w:bookmarkEnd w:id="178"/>
    </w:p>
    <w:p>
      <w:pPr>
        <w:pStyle w:val="94"/>
        <w:numPr>
          <w:ilvl w:val="0"/>
          <w:numId w:val="0"/>
        </w:numPr>
        <w:ind w:left="709" w:hanging="709"/>
        <w:rPr>
          <w:rFonts w:ascii="宋体" w:hAnsi="宋体" w:cs="宋体"/>
        </w:rPr>
      </w:pPr>
      <w:bookmarkStart w:id="179" w:name="_Toc35951350"/>
      <w:r>
        <w:rPr>
          <w:rFonts w:hint="eastAsia" w:ascii="宋体" w:hAnsi="宋体" w:cs="宋体"/>
        </w:rPr>
        <w:t>需求描述</w:t>
      </w:r>
      <w:bookmarkEnd w:id="179"/>
    </w:p>
    <w:p>
      <w:pPr>
        <w:pStyle w:val="175"/>
        <w:ind w:firstLine="400" w:firstLineChars="200"/>
      </w:pPr>
      <w:r>
        <w:rPr>
          <w:rFonts w:hint="eastAsia"/>
        </w:rPr>
        <w:t>亚洲商学院_关注我的人：用户可在此页面查看关注我的用户信息。</w:t>
      </w:r>
    </w:p>
    <w:p>
      <w:pPr>
        <w:pStyle w:val="94"/>
        <w:numPr>
          <w:ilvl w:val="0"/>
          <w:numId w:val="0"/>
        </w:numPr>
        <w:ind w:left="709" w:hanging="709"/>
        <w:rPr>
          <w:rFonts w:ascii="宋体" w:hAnsi="宋体" w:cs="宋体"/>
        </w:rPr>
      </w:pPr>
      <w:bookmarkStart w:id="180" w:name="_Toc35951351"/>
      <w:r>
        <w:rPr>
          <w:rFonts w:hint="eastAsia" w:ascii="宋体" w:hAnsi="宋体" w:cs="宋体"/>
        </w:rPr>
        <w:t>需求详细描述</w:t>
      </w:r>
      <w:bookmarkEnd w:id="180"/>
    </w:p>
    <w:p>
      <w:pPr>
        <w:pStyle w:val="175"/>
      </w:pPr>
      <w:r>
        <w:rPr>
          <w:rFonts w:hint="eastAsia"/>
          <w:b/>
          <w:bCs/>
        </w:rPr>
        <w:t>1、关注我的人列表</w:t>
      </w:r>
      <w:r>
        <w:rPr>
          <w:rFonts w:hint="eastAsia"/>
        </w:rPr>
        <w:t>：点击“关注我的人”打开关注列表，可查看对应人员的基本信息。</w:t>
      </w:r>
    </w:p>
    <w:p>
      <w:pPr>
        <w:pStyle w:val="94"/>
        <w:numPr>
          <w:ilvl w:val="0"/>
          <w:numId w:val="0"/>
        </w:numPr>
        <w:ind w:left="709" w:hanging="709"/>
        <w:rPr>
          <w:rFonts w:ascii="宋体" w:hAnsi="宋体" w:cs="宋体"/>
        </w:rPr>
      </w:pPr>
      <w:bookmarkStart w:id="181" w:name="_Toc35951352"/>
      <w:r>
        <w:rPr>
          <w:rFonts w:hint="eastAsia" w:ascii="宋体" w:hAnsi="宋体" w:cs="宋体"/>
        </w:rPr>
        <w:t>界面效果</w:t>
      </w:r>
      <w:bookmarkEnd w:id="181"/>
    </w:p>
    <w:p>
      <w:pPr>
        <w:pStyle w:val="175"/>
        <w:jc w:val="center"/>
      </w:pPr>
      <w:r>
        <w:rPr>
          <w:rFonts w:hint="eastAsia"/>
        </w:rPr>
        <w:drawing>
          <wp:inline distT="0" distB="0" distL="0" distR="0">
            <wp:extent cx="3223895" cy="48494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a:stretch>
                      <a:fillRect/>
                    </a:stretch>
                  </pic:blipFill>
                  <pic:spPr>
                    <a:xfrm>
                      <a:off x="0" y="0"/>
                      <a:ext cx="3244689" cy="4880705"/>
                    </a:xfrm>
                    <a:prstGeom prst="rect">
                      <a:avLst/>
                    </a:prstGeom>
                  </pic:spPr>
                </pic:pic>
              </a:graphicData>
            </a:graphic>
          </wp:inline>
        </w:drawing>
      </w:r>
    </w:p>
    <w:p>
      <w:pPr>
        <w:pStyle w:val="94"/>
        <w:numPr>
          <w:ilvl w:val="0"/>
          <w:numId w:val="0"/>
        </w:numPr>
        <w:ind w:left="709" w:hanging="709"/>
        <w:rPr>
          <w:rFonts w:ascii="宋体" w:hAnsi="宋体" w:cs="宋体"/>
        </w:rPr>
      </w:pPr>
      <w:bookmarkStart w:id="182" w:name="_Toc35951353"/>
      <w:r>
        <w:rPr>
          <w:rFonts w:hint="eastAsia" w:ascii="宋体" w:hAnsi="宋体" w:cs="宋体"/>
        </w:rPr>
        <w:t>实现要求</w:t>
      </w:r>
      <w:bookmarkEnd w:id="182"/>
    </w:p>
    <w:p>
      <w:pPr>
        <w:pStyle w:val="175"/>
      </w:pPr>
      <w:r>
        <w:rPr>
          <w:rFonts w:hint="eastAsia"/>
          <w:b/>
          <w:bCs/>
        </w:rPr>
        <w:t>列表功能按钮：</w:t>
      </w:r>
      <w:r>
        <w:rPr>
          <w:rFonts w:hint="eastAsia"/>
        </w:rPr>
        <w:t>列表中“关注/已关注”按钮控制，若未关注此用户，可点击“关注”进行关注，关注后按钮置灰并展示为“已关注”，关注后“我关注的人”列表中增加此用户信息。</w:t>
      </w:r>
    </w:p>
    <w:p>
      <w:pPr>
        <w:pStyle w:val="3"/>
        <w:numPr>
          <w:ilvl w:val="1"/>
          <w:numId w:val="28"/>
        </w:numPr>
        <w:spacing w:line="415" w:lineRule="auto"/>
        <w:ind w:left="567" w:hanging="567"/>
        <w:rPr>
          <w:rFonts w:ascii="宋体" w:hAnsi="宋体" w:eastAsia="宋体" w:cs="宋体"/>
          <w:sz w:val="28"/>
          <w:szCs w:val="28"/>
        </w:rPr>
      </w:pPr>
      <w:bookmarkStart w:id="183" w:name="_Toc35951354"/>
      <w:r>
        <w:rPr>
          <w:rFonts w:hint="eastAsia" w:ascii="宋体" w:hAnsi="宋体" w:eastAsia="宋体" w:cs="宋体"/>
          <w:sz w:val="28"/>
          <w:szCs w:val="28"/>
        </w:rPr>
        <w:t>亚洲商学院_订单</w:t>
      </w:r>
      <w:bookmarkEnd w:id="183"/>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184" w:name="_Toc35900166"/>
      <w:bookmarkEnd w:id="184"/>
      <w:bookmarkStart w:id="185" w:name="_Toc35883685"/>
      <w:bookmarkEnd w:id="185"/>
      <w:bookmarkStart w:id="186" w:name="_Toc35951355"/>
      <w:bookmarkEnd w:id="186"/>
    </w:p>
    <w:p>
      <w:pPr>
        <w:pStyle w:val="94"/>
        <w:numPr>
          <w:ilvl w:val="0"/>
          <w:numId w:val="0"/>
        </w:numPr>
        <w:ind w:left="709" w:hanging="709"/>
        <w:rPr>
          <w:rFonts w:ascii="宋体" w:hAnsi="宋体" w:cs="宋体"/>
        </w:rPr>
      </w:pPr>
      <w:bookmarkStart w:id="187" w:name="_Toc35951356"/>
      <w:r>
        <w:rPr>
          <w:rFonts w:hint="eastAsia" w:ascii="宋体" w:hAnsi="宋体" w:cs="宋体"/>
        </w:rPr>
        <w:t>需求描述</w:t>
      </w:r>
      <w:bookmarkEnd w:id="187"/>
    </w:p>
    <w:p>
      <w:pPr>
        <w:pStyle w:val="175"/>
      </w:pPr>
      <w:r>
        <w:rPr>
          <w:rFonts w:hint="eastAsia"/>
        </w:rPr>
        <w:t xml:space="preserve">  亚洲商学院_订单：此账户在商城已购买的订单在此页面展示。</w:t>
      </w:r>
    </w:p>
    <w:p>
      <w:pPr>
        <w:pStyle w:val="94"/>
        <w:numPr>
          <w:ilvl w:val="0"/>
          <w:numId w:val="0"/>
        </w:numPr>
        <w:ind w:left="709" w:hanging="709"/>
        <w:rPr>
          <w:rFonts w:ascii="宋体" w:hAnsi="宋体" w:cs="宋体"/>
        </w:rPr>
      </w:pPr>
      <w:bookmarkStart w:id="188" w:name="_Toc35951357"/>
      <w:r>
        <w:rPr>
          <w:rFonts w:hint="eastAsia" w:ascii="宋体" w:hAnsi="宋体" w:cs="宋体"/>
        </w:rPr>
        <w:t>需求详细描述</w:t>
      </w:r>
      <w:bookmarkEnd w:id="188"/>
    </w:p>
    <w:p>
      <w:pPr>
        <w:pStyle w:val="175"/>
      </w:pPr>
      <w:r>
        <w:rPr>
          <w:rFonts w:hint="eastAsia"/>
          <w:b/>
          <w:bCs/>
        </w:rPr>
        <w:t>1、订单列表：</w:t>
      </w:r>
      <w:r>
        <w:rPr>
          <w:rFonts w:hint="eastAsia"/>
        </w:rPr>
        <w:t>可查看此已购物订单列表，列表中展示订单基本信息。</w:t>
      </w:r>
    </w:p>
    <w:p>
      <w:pPr>
        <w:pStyle w:val="175"/>
      </w:pPr>
      <w:r>
        <w:rPr>
          <w:rFonts w:hint="eastAsia"/>
          <w:b/>
          <w:bCs/>
        </w:rPr>
        <w:t>2、订单详情</w:t>
      </w:r>
      <w:r>
        <w:rPr>
          <w:rFonts w:hint="eastAsia"/>
        </w:rPr>
        <w:t>：点击“订单详细”可跳转到细订单对应的详情页面查看商品信息。</w:t>
      </w:r>
    </w:p>
    <w:p>
      <w:pPr>
        <w:pStyle w:val="94"/>
        <w:numPr>
          <w:ilvl w:val="0"/>
          <w:numId w:val="0"/>
        </w:numPr>
        <w:ind w:left="709" w:hanging="709"/>
        <w:rPr>
          <w:rFonts w:ascii="宋体" w:hAnsi="宋体" w:cs="宋体"/>
        </w:rPr>
      </w:pPr>
      <w:bookmarkStart w:id="189" w:name="_Toc35951358"/>
      <w:r>
        <w:rPr>
          <w:rFonts w:hint="eastAsia" w:ascii="宋体" w:hAnsi="宋体" w:cs="宋体"/>
        </w:rPr>
        <w:t>界面效果</w:t>
      </w:r>
      <w:bookmarkEnd w:id="189"/>
    </w:p>
    <w:p>
      <w:pPr>
        <w:pStyle w:val="175"/>
        <w:jc w:val="center"/>
      </w:pPr>
      <w:r>
        <w:rPr>
          <w:rFonts w:hint="eastAsia"/>
        </w:rPr>
        <w:drawing>
          <wp:inline distT="0" distB="0" distL="0" distR="0">
            <wp:extent cx="2353310" cy="406019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2361369" cy="4073812"/>
                    </a:xfrm>
                    <a:prstGeom prst="rect">
                      <a:avLst/>
                    </a:prstGeom>
                  </pic:spPr>
                </pic:pic>
              </a:graphicData>
            </a:graphic>
          </wp:inline>
        </w:drawing>
      </w:r>
    </w:p>
    <w:p>
      <w:pPr>
        <w:pStyle w:val="94"/>
        <w:numPr>
          <w:ilvl w:val="0"/>
          <w:numId w:val="0"/>
        </w:numPr>
        <w:ind w:left="709" w:hanging="709"/>
        <w:rPr>
          <w:rFonts w:ascii="宋体" w:hAnsi="宋体" w:cs="宋体"/>
        </w:rPr>
      </w:pPr>
      <w:bookmarkStart w:id="190" w:name="_Toc35951359"/>
      <w:r>
        <w:rPr>
          <w:rFonts w:hint="eastAsia" w:ascii="宋体" w:hAnsi="宋体" w:cs="宋体"/>
        </w:rPr>
        <w:t>实现要求</w:t>
      </w:r>
      <w:bookmarkEnd w:id="190"/>
    </w:p>
    <w:p>
      <w:pPr>
        <w:pStyle w:val="175"/>
        <w:spacing w:line="276" w:lineRule="auto"/>
      </w:pPr>
      <w:r>
        <w:rPr>
          <w:rFonts w:hint="eastAsia"/>
          <w:b/>
          <w:bCs/>
        </w:rPr>
        <w:t>1、总额规则定义：</w:t>
      </w:r>
      <w:r>
        <w:rPr>
          <w:rFonts w:hint="eastAsia"/>
        </w:rPr>
        <w:t>订单数量*单价。</w:t>
      </w:r>
    </w:p>
    <w:p>
      <w:pPr>
        <w:pStyle w:val="175"/>
        <w:spacing w:line="276" w:lineRule="auto"/>
      </w:pPr>
      <w:r>
        <w:rPr>
          <w:rFonts w:hint="eastAsia"/>
          <w:b/>
          <w:bCs/>
        </w:rPr>
        <w:t>2、运单号定义</w:t>
      </w:r>
      <w:r>
        <w:rPr>
          <w:rFonts w:hint="eastAsia"/>
        </w:rPr>
        <w:t>：年份+月份+日期+小时+分钟+四位数流水号。</w:t>
      </w:r>
    </w:p>
    <w:p>
      <w:pPr>
        <w:pStyle w:val="175"/>
        <w:spacing w:line="276" w:lineRule="auto"/>
      </w:pPr>
      <w:r>
        <w:rPr>
          <w:rFonts w:hint="eastAsia"/>
          <w:b/>
          <w:bCs/>
        </w:rPr>
        <w:t>3、订单详情跳转</w:t>
      </w:r>
      <w:r>
        <w:rPr>
          <w:rFonts w:hint="eastAsia"/>
        </w:rPr>
        <w:t>：用户点击列表行中对应的“订单详情”可跳转到对应的商品详情页面。</w:t>
      </w:r>
    </w:p>
    <w:p>
      <w:pPr>
        <w:pStyle w:val="3"/>
        <w:numPr>
          <w:ilvl w:val="1"/>
          <w:numId w:val="28"/>
        </w:numPr>
        <w:spacing w:line="415" w:lineRule="auto"/>
        <w:ind w:left="567" w:hanging="567"/>
        <w:rPr>
          <w:rFonts w:ascii="宋体" w:hAnsi="宋体" w:eastAsia="宋体" w:cs="宋体"/>
          <w:sz w:val="28"/>
          <w:szCs w:val="28"/>
        </w:rPr>
      </w:pPr>
      <w:bookmarkStart w:id="191" w:name="_Toc35951360"/>
      <w:r>
        <w:rPr>
          <w:rFonts w:hint="eastAsia" w:ascii="宋体" w:hAnsi="宋体" w:eastAsia="宋体" w:cs="宋体"/>
          <w:sz w:val="28"/>
          <w:szCs w:val="28"/>
        </w:rPr>
        <w:t>亚洲商学院_卡券</w:t>
      </w:r>
      <w:bookmarkEnd w:id="191"/>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192" w:name="_Toc35900172"/>
      <w:bookmarkEnd w:id="192"/>
      <w:bookmarkStart w:id="193" w:name="_Toc35951361"/>
      <w:bookmarkEnd w:id="193"/>
      <w:bookmarkStart w:id="194" w:name="_Toc35883691"/>
      <w:bookmarkEnd w:id="194"/>
    </w:p>
    <w:p>
      <w:pPr>
        <w:pStyle w:val="94"/>
        <w:numPr>
          <w:ilvl w:val="0"/>
          <w:numId w:val="0"/>
        </w:numPr>
        <w:ind w:left="709" w:hanging="709"/>
        <w:rPr>
          <w:rFonts w:ascii="宋体" w:hAnsi="宋体" w:cs="宋体"/>
        </w:rPr>
      </w:pPr>
      <w:bookmarkStart w:id="195" w:name="_Toc35951362"/>
      <w:r>
        <w:rPr>
          <w:rFonts w:hint="eastAsia" w:ascii="宋体" w:hAnsi="宋体" w:cs="宋体"/>
        </w:rPr>
        <w:t>需求描述</w:t>
      </w:r>
      <w:bookmarkEnd w:id="195"/>
    </w:p>
    <w:p>
      <w:pPr>
        <w:pStyle w:val="175"/>
        <w:ind w:firstLine="400" w:firstLineChars="200"/>
      </w:pPr>
      <w:r>
        <w:rPr>
          <w:rFonts w:hint="eastAsia"/>
        </w:rPr>
        <w:t>亚洲商学院_卡券：此页面展示当前账户已获得的卡券，可点击对应的卡券“立即使用”跳转到对应的使用页面并自动抵扣。</w:t>
      </w:r>
    </w:p>
    <w:p>
      <w:pPr>
        <w:pStyle w:val="94"/>
        <w:numPr>
          <w:ilvl w:val="0"/>
          <w:numId w:val="0"/>
        </w:numPr>
        <w:ind w:left="709" w:hanging="709"/>
        <w:rPr>
          <w:rFonts w:ascii="宋体" w:hAnsi="宋体" w:cs="宋体"/>
        </w:rPr>
      </w:pPr>
      <w:bookmarkStart w:id="196" w:name="_Toc35951363"/>
      <w:r>
        <w:rPr>
          <w:rFonts w:hint="eastAsia" w:ascii="宋体" w:hAnsi="宋体" w:cs="宋体"/>
        </w:rPr>
        <w:t>需求详细描述</w:t>
      </w:r>
      <w:bookmarkEnd w:id="196"/>
    </w:p>
    <w:p>
      <w:pPr>
        <w:pStyle w:val="175"/>
      </w:pPr>
      <w:r>
        <w:rPr>
          <w:rFonts w:hint="eastAsia"/>
          <w:b/>
          <w:bCs/>
        </w:rPr>
        <w:t>立即使用跳转：</w:t>
      </w:r>
      <w:r>
        <w:rPr>
          <w:rFonts w:hint="eastAsia"/>
        </w:rPr>
        <w:t>点击对应的卡券“立即使用”按钮，可跳转到对应的使用页面自动抵扣。</w:t>
      </w:r>
    </w:p>
    <w:p>
      <w:pPr>
        <w:pStyle w:val="94"/>
        <w:numPr>
          <w:ilvl w:val="0"/>
          <w:numId w:val="0"/>
        </w:numPr>
        <w:ind w:left="709" w:hanging="709"/>
        <w:rPr>
          <w:rFonts w:ascii="宋体" w:hAnsi="宋体" w:cs="宋体"/>
        </w:rPr>
      </w:pPr>
      <w:bookmarkStart w:id="197" w:name="_Toc35951364"/>
      <w:r>
        <w:rPr>
          <w:rFonts w:hint="eastAsia" w:ascii="宋体" w:hAnsi="宋体" w:cs="宋体"/>
        </w:rPr>
        <w:t>界面效果</w:t>
      </w:r>
      <w:bookmarkEnd w:id="197"/>
    </w:p>
    <w:p>
      <w:pPr>
        <w:pStyle w:val="175"/>
        <w:jc w:val="center"/>
      </w:pPr>
      <w:r>
        <w:rPr>
          <w:rFonts w:hint="eastAsia"/>
        </w:rPr>
        <w:drawing>
          <wp:inline distT="0" distB="0" distL="0" distR="0">
            <wp:extent cx="3087370" cy="50615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3095262" cy="5074662"/>
                    </a:xfrm>
                    <a:prstGeom prst="rect">
                      <a:avLst/>
                    </a:prstGeom>
                  </pic:spPr>
                </pic:pic>
              </a:graphicData>
            </a:graphic>
          </wp:inline>
        </w:drawing>
      </w:r>
    </w:p>
    <w:p>
      <w:pPr>
        <w:pStyle w:val="94"/>
        <w:numPr>
          <w:ilvl w:val="0"/>
          <w:numId w:val="0"/>
        </w:numPr>
        <w:ind w:left="709" w:hanging="709"/>
        <w:rPr>
          <w:rFonts w:ascii="宋体" w:hAnsi="宋体" w:cs="宋体"/>
        </w:rPr>
      </w:pPr>
      <w:bookmarkStart w:id="198" w:name="_Toc35951365"/>
      <w:r>
        <w:rPr>
          <w:rFonts w:hint="eastAsia" w:ascii="宋体" w:hAnsi="宋体" w:cs="宋体"/>
        </w:rPr>
        <w:t>实现要求</w:t>
      </w:r>
      <w:bookmarkEnd w:id="198"/>
    </w:p>
    <w:p>
      <w:pPr>
        <w:pStyle w:val="175"/>
      </w:pPr>
      <w:r>
        <w:rPr>
          <w:rFonts w:hint="eastAsia"/>
          <w:b/>
          <w:bCs/>
        </w:rPr>
        <w:t>1、获得更多卡券：</w:t>
      </w:r>
      <w:r>
        <w:rPr>
          <w:rFonts w:hint="eastAsia"/>
        </w:rPr>
        <w:t>点击“获得更多卡券”按钮后，弹窗显示获得卡券方式描述。</w:t>
      </w:r>
    </w:p>
    <w:p>
      <w:pPr>
        <w:pStyle w:val="175"/>
      </w:pPr>
      <w:r>
        <w:rPr>
          <w:rFonts w:hint="eastAsia"/>
          <w:b/>
          <w:bCs/>
        </w:rPr>
        <w:t>2、卡券使用</w:t>
      </w:r>
      <w:r>
        <w:rPr>
          <w:rFonts w:hint="eastAsia"/>
        </w:rPr>
        <w:t>：点击对应的卡券“立即使用”按钮，可跳转到对应的使用页面自动抵扣。</w:t>
      </w:r>
    </w:p>
    <w:p>
      <w:pPr>
        <w:pStyle w:val="3"/>
        <w:numPr>
          <w:ilvl w:val="1"/>
          <w:numId w:val="28"/>
        </w:numPr>
        <w:spacing w:line="415" w:lineRule="auto"/>
        <w:ind w:left="567" w:hanging="567"/>
        <w:rPr>
          <w:rFonts w:ascii="宋体" w:hAnsi="宋体" w:eastAsia="宋体" w:cs="宋体"/>
          <w:sz w:val="28"/>
          <w:szCs w:val="28"/>
        </w:rPr>
      </w:pPr>
      <w:bookmarkStart w:id="199" w:name="_Toc35951366"/>
      <w:r>
        <w:rPr>
          <w:rFonts w:hint="eastAsia" w:ascii="宋体" w:hAnsi="宋体" w:eastAsia="宋体" w:cs="宋体"/>
          <w:sz w:val="28"/>
          <w:szCs w:val="28"/>
        </w:rPr>
        <w:t>亚洲商学院_试听记录</w:t>
      </w:r>
      <w:bookmarkEnd w:id="199"/>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00" w:name="_Toc35883697"/>
      <w:bookmarkEnd w:id="200"/>
      <w:bookmarkStart w:id="201" w:name="_Toc35951367"/>
      <w:bookmarkEnd w:id="201"/>
      <w:bookmarkStart w:id="202" w:name="_Toc35900178"/>
      <w:bookmarkEnd w:id="202"/>
    </w:p>
    <w:p>
      <w:pPr>
        <w:pStyle w:val="94"/>
        <w:numPr>
          <w:ilvl w:val="0"/>
          <w:numId w:val="0"/>
        </w:numPr>
        <w:ind w:left="709" w:hanging="709"/>
        <w:rPr>
          <w:rFonts w:ascii="宋体" w:hAnsi="宋体" w:cs="宋体"/>
        </w:rPr>
      </w:pPr>
      <w:bookmarkStart w:id="203" w:name="_Toc35951368"/>
      <w:r>
        <w:rPr>
          <w:rFonts w:hint="eastAsia" w:ascii="宋体" w:hAnsi="宋体" w:cs="宋体"/>
        </w:rPr>
        <w:t>需求描述</w:t>
      </w:r>
      <w:bookmarkEnd w:id="203"/>
    </w:p>
    <w:p>
      <w:pPr>
        <w:pStyle w:val="175"/>
        <w:ind w:firstLine="400" w:firstLineChars="200"/>
      </w:pPr>
      <w:r>
        <w:rPr>
          <w:rFonts w:hint="eastAsia"/>
        </w:rPr>
        <w:t>亚洲商学院_试听记录：为保证用户在使用App过程中可快速查看浏览/试听过的课程，此功能提供试听记录列表，列表中展示此账户线上及线下试听记录。</w:t>
      </w:r>
    </w:p>
    <w:p>
      <w:pPr>
        <w:pStyle w:val="94"/>
        <w:numPr>
          <w:ilvl w:val="0"/>
          <w:numId w:val="0"/>
        </w:numPr>
        <w:ind w:left="709" w:hanging="709"/>
        <w:rPr>
          <w:rFonts w:ascii="宋体" w:hAnsi="宋体" w:cs="宋体"/>
        </w:rPr>
      </w:pPr>
      <w:bookmarkStart w:id="204" w:name="_Toc35951369"/>
      <w:r>
        <w:rPr>
          <w:rFonts w:hint="eastAsia" w:ascii="宋体" w:hAnsi="宋体" w:cs="宋体"/>
        </w:rPr>
        <w:t>需求详细描述</w:t>
      </w:r>
      <w:bookmarkEnd w:id="204"/>
    </w:p>
    <w:p>
      <w:pPr>
        <w:pStyle w:val="175"/>
      </w:pPr>
      <w:r>
        <w:rPr>
          <w:rFonts w:hint="eastAsia"/>
          <w:b/>
          <w:bCs/>
        </w:rPr>
        <w:t>1、线上试听</w:t>
      </w:r>
      <w:r>
        <w:rPr>
          <w:rFonts w:hint="eastAsia"/>
        </w:rPr>
        <w:t>：列表中展示线上课程浏览记录，用户可点击对应的列表行快捷打开课程。</w:t>
      </w:r>
    </w:p>
    <w:p>
      <w:pPr>
        <w:pStyle w:val="175"/>
      </w:pPr>
      <w:r>
        <w:rPr>
          <w:rFonts w:hint="eastAsia"/>
          <w:b/>
          <w:bCs/>
        </w:rPr>
        <w:t>2、线下试听：</w:t>
      </w:r>
      <w:r>
        <w:rPr>
          <w:rFonts w:hint="eastAsia"/>
        </w:rPr>
        <w:t>用户在App进行课程试听报名后，在此列表中展示记录，可点击对应的列表行打开详情查看。</w:t>
      </w:r>
    </w:p>
    <w:p>
      <w:pPr>
        <w:pStyle w:val="94"/>
        <w:numPr>
          <w:ilvl w:val="0"/>
          <w:numId w:val="0"/>
        </w:numPr>
        <w:ind w:left="709" w:hanging="709"/>
        <w:rPr>
          <w:rFonts w:ascii="宋体" w:hAnsi="宋体" w:cs="宋体"/>
        </w:rPr>
      </w:pPr>
      <w:bookmarkStart w:id="205" w:name="_Toc35951370"/>
      <w:r>
        <w:rPr>
          <w:rFonts w:hint="eastAsia" w:ascii="宋体" w:hAnsi="宋体" w:cs="宋体"/>
        </w:rPr>
        <w:t>界面效果</w:t>
      </w:r>
      <w:bookmarkEnd w:id="205"/>
    </w:p>
    <w:p>
      <w:pPr>
        <w:pStyle w:val="175"/>
        <w:jc w:val="center"/>
      </w:pPr>
      <w:r>
        <w:rPr>
          <w:rFonts w:hint="eastAsia"/>
        </w:rPr>
        <w:drawing>
          <wp:inline distT="0" distB="0" distL="0" distR="0">
            <wp:extent cx="3068955" cy="47129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4"/>
                    <a:stretch>
                      <a:fillRect/>
                    </a:stretch>
                  </pic:blipFill>
                  <pic:spPr>
                    <a:xfrm>
                      <a:off x="0" y="0"/>
                      <a:ext cx="3075272" cy="4722500"/>
                    </a:xfrm>
                    <a:prstGeom prst="rect">
                      <a:avLst/>
                    </a:prstGeom>
                  </pic:spPr>
                </pic:pic>
              </a:graphicData>
            </a:graphic>
          </wp:inline>
        </w:drawing>
      </w:r>
    </w:p>
    <w:p>
      <w:pPr>
        <w:pStyle w:val="94"/>
        <w:numPr>
          <w:ilvl w:val="0"/>
          <w:numId w:val="0"/>
        </w:numPr>
        <w:ind w:left="709" w:hanging="709"/>
        <w:rPr>
          <w:rFonts w:ascii="宋体" w:hAnsi="宋体" w:cs="宋体"/>
        </w:rPr>
      </w:pPr>
      <w:bookmarkStart w:id="206" w:name="_Toc35951371"/>
      <w:r>
        <w:rPr>
          <w:rFonts w:hint="eastAsia" w:ascii="宋体" w:hAnsi="宋体" w:cs="宋体"/>
        </w:rPr>
        <w:t>实现要求</w:t>
      </w:r>
      <w:bookmarkEnd w:id="206"/>
    </w:p>
    <w:p>
      <w:pPr>
        <w:pStyle w:val="175"/>
      </w:pPr>
      <w:r>
        <w:rPr>
          <w:rFonts w:hint="eastAsia"/>
          <w:b/>
          <w:bCs/>
        </w:rPr>
        <w:t>1、列表排序：</w:t>
      </w:r>
      <w:r>
        <w:rPr>
          <w:rFonts w:hint="eastAsia"/>
        </w:rPr>
        <w:t>页面中浏览历史排序根据浏览时间排序，最新浏览内容放在页面前面。</w:t>
      </w:r>
    </w:p>
    <w:p>
      <w:pPr>
        <w:pStyle w:val="175"/>
      </w:pPr>
      <w:r>
        <w:rPr>
          <w:rFonts w:hint="eastAsia"/>
          <w:b/>
          <w:bCs/>
        </w:rPr>
        <w:t>2、课程详情跳转：</w:t>
      </w:r>
      <w:r>
        <w:rPr>
          <w:rFonts w:hint="eastAsia"/>
        </w:rPr>
        <w:t>点击列表行对应的信息可跳转到课程详情页面。</w:t>
      </w:r>
    </w:p>
    <w:p>
      <w:pPr>
        <w:pStyle w:val="3"/>
        <w:numPr>
          <w:ilvl w:val="1"/>
          <w:numId w:val="28"/>
        </w:numPr>
        <w:spacing w:line="415" w:lineRule="auto"/>
        <w:ind w:left="567" w:hanging="567"/>
        <w:rPr>
          <w:rFonts w:ascii="宋体" w:hAnsi="宋体" w:eastAsia="宋体" w:cs="宋体"/>
          <w:sz w:val="28"/>
          <w:szCs w:val="28"/>
        </w:rPr>
      </w:pPr>
      <w:bookmarkStart w:id="207" w:name="_Toc35951372"/>
      <w:r>
        <w:rPr>
          <w:rFonts w:hint="eastAsia" w:ascii="宋体" w:hAnsi="宋体" w:eastAsia="宋体" w:cs="宋体"/>
          <w:sz w:val="28"/>
          <w:szCs w:val="28"/>
        </w:rPr>
        <w:t>亚洲商学院_下载</w:t>
      </w:r>
      <w:bookmarkEnd w:id="207"/>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08" w:name="_Toc35951373"/>
      <w:bookmarkEnd w:id="208"/>
      <w:bookmarkStart w:id="209" w:name="_Toc35883703"/>
      <w:bookmarkEnd w:id="209"/>
      <w:bookmarkStart w:id="210" w:name="_Toc35900184"/>
      <w:bookmarkEnd w:id="210"/>
    </w:p>
    <w:p>
      <w:pPr>
        <w:pStyle w:val="94"/>
        <w:numPr>
          <w:ilvl w:val="0"/>
          <w:numId w:val="0"/>
        </w:numPr>
        <w:ind w:left="709" w:hanging="709"/>
        <w:rPr>
          <w:rFonts w:ascii="宋体" w:hAnsi="宋体" w:cs="宋体"/>
        </w:rPr>
      </w:pPr>
      <w:bookmarkStart w:id="211" w:name="_Toc35951374"/>
      <w:r>
        <w:rPr>
          <w:rFonts w:hint="eastAsia" w:ascii="宋体" w:hAnsi="宋体" w:cs="宋体"/>
        </w:rPr>
        <w:t>需求描述</w:t>
      </w:r>
      <w:bookmarkEnd w:id="211"/>
    </w:p>
    <w:p>
      <w:pPr>
        <w:pStyle w:val="175"/>
        <w:ind w:firstLine="400" w:firstLineChars="200"/>
      </w:pPr>
      <w:r>
        <w:rPr>
          <w:rFonts w:hint="eastAsia"/>
        </w:rPr>
        <w:t>亚洲商学院_下载：用户在部分课程视频中可进行下载在手机本地存储，App需提供已下载、下载中列表查看。</w:t>
      </w:r>
    </w:p>
    <w:p>
      <w:pPr>
        <w:pStyle w:val="94"/>
        <w:numPr>
          <w:ilvl w:val="0"/>
          <w:numId w:val="0"/>
        </w:numPr>
        <w:ind w:left="709" w:hanging="709"/>
        <w:rPr>
          <w:rFonts w:ascii="宋体" w:hAnsi="宋体" w:cs="宋体"/>
        </w:rPr>
      </w:pPr>
      <w:bookmarkStart w:id="212" w:name="_Toc35951375"/>
      <w:r>
        <w:rPr>
          <w:rFonts w:hint="eastAsia" w:ascii="宋体" w:hAnsi="宋体" w:cs="宋体"/>
        </w:rPr>
        <w:t>需求详情描述</w:t>
      </w:r>
      <w:bookmarkEnd w:id="212"/>
    </w:p>
    <w:p>
      <w:pPr>
        <w:pStyle w:val="175"/>
      </w:pPr>
      <w:r>
        <w:rPr>
          <w:rFonts w:hint="eastAsia"/>
          <w:b/>
          <w:bCs/>
        </w:rPr>
        <w:t>1、已下载：</w:t>
      </w:r>
      <w:r>
        <w:rPr>
          <w:rFonts w:hint="eastAsia"/>
        </w:rPr>
        <w:t>用户已下载完成的课程可在此列表中查看及快捷打开播放。</w:t>
      </w:r>
    </w:p>
    <w:p>
      <w:pPr>
        <w:pStyle w:val="175"/>
      </w:pPr>
      <w:r>
        <w:rPr>
          <w:rFonts w:hint="eastAsia"/>
          <w:b/>
          <w:bCs/>
        </w:rPr>
        <w:t>2、下载中：</w:t>
      </w:r>
      <w:r>
        <w:rPr>
          <w:rFonts w:hint="eastAsia"/>
        </w:rPr>
        <w:t>提供下载中课程列表，可查看下载进度。</w:t>
      </w:r>
    </w:p>
    <w:p>
      <w:pPr>
        <w:pStyle w:val="94"/>
        <w:numPr>
          <w:ilvl w:val="0"/>
          <w:numId w:val="0"/>
        </w:numPr>
        <w:ind w:left="709" w:hanging="709"/>
        <w:rPr>
          <w:rFonts w:ascii="宋体" w:hAnsi="宋体" w:cs="宋体"/>
        </w:rPr>
      </w:pPr>
      <w:bookmarkStart w:id="213" w:name="_Toc35951376"/>
      <w:r>
        <w:rPr>
          <w:rFonts w:hint="eastAsia" w:ascii="宋体" w:hAnsi="宋体" w:cs="宋体"/>
        </w:rPr>
        <w:t>界面效果</w:t>
      </w:r>
      <w:bookmarkEnd w:id="213"/>
    </w:p>
    <w:p>
      <w:pPr>
        <w:pStyle w:val="175"/>
      </w:pPr>
      <w:r>
        <w:drawing>
          <wp:inline distT="0" distB="0" distL="0" distR="0">
            <wp:extent cx="2494280" cy="4016375"/>
            <wp:effectExtent l="0" t="0" r="127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5"/>
                    <a:stretch>
                      <a:fillRect/>
                    </a:stretch>
                  </pic:blipFill>
                  <pic:spPr>
                    <a:xfrm>
                      <a:off x="0" y="0"/>
                      <a:ext cx="2516138" cy="4051793"/>
                    </a:xfrm>
                    <a:prstGeom prst="rect">
                      <a:avLst/>
                    </a:prstGeom>
                  </pic:spPr>
                </pic:pic>
              </a:graphicData>
            </a:graphic>
          </wp:inline>
        </w:drawing>
      </w:r>
      <w:r>
        <w:t xml:space="preserve"> </w:t>
      </w:r>
      <w:r>
        <w:drawing>
          <wp:inline distT="0" distB="0" distL="0" distR="0">
            <wp:extent cx="2410460" cy="4011295"/>
            <wp:effectExtent l="0" t="0" r="889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6"/>
                    <a:stretch>
                      <a:fillRect/>
                    </a:stretch>
                  </pic:blipFill>
                  <pic:spPr>
                    <a:xfrm>
                      <a:off x="0" y="0"/>
                      <a:ext cx="2423764" cy="4032511"/>
                    </a:xfrm>
                    <a:prstGeom prst="rect">
                      <a:avLst/>
                    </a:prstGeom>
                  </pic:spPr>
                </pic:pic>
              </a:graphicData>
            </a:graphic>
          </wp:inline>
        </w:drawing>
      </w:r>
    </w:p>
    <w:p>
      <w:pPr>
        <w:pStyle w:val="94"/>
        <w:numPr>
          <w:ilvl w:val="0"/>
          <w:numId w:val="0"/>
        </w:numPr>
        <w:ind w:left="709" w:hanging="709"/>
        <w:rPr>
          <w:rFonts w:ascii="宋体" w:hAnsi="宋体" w:cs="宋体"/>
        </w:rPr>
      </w:pPr>
      <w:bookmarkStart w:id="214" w:name="_Toc35951377"/>
      <w:r>
        <w:rPr>
          <w:rFonts w:hint="eastAsia" w:ascii="宋体" w:hAnsi="宋体" w:cs="宋体"/>
        </w:rPr>
        <w:t>实现要求</w:t>
      </w:r>
      <w:bookmarkEnd w:id="214"/>
    </w:p>
    <w:p>
      <w:pPr>
        <w:pStyle w:val="175"/>
      </w:pPr>
      <w:r>
        <w:rPr>
          <w:rFonts w:hint="eastAsia"/>
          <w:b/>
          <w:bCs/>
        </w:rPr>
        <w:t>1、下载导航栏</w:t>
      </w:r>
      <w:r>
        <w:rPr>
          <w:rFonts w:hint="eastAsia"/>
        </w:rPr>
        <w:t>：提供已下载、下载中导航栏，已下载展示下载完成列表，下载中展示正在进行下载列表。</w:t>
      </w:r>
    </w:p>
    <w:p>
      <w:pPr>
        <w:pStyle w:val="175"/>
      </w:pPr>
      <w:r>
        <w:rPr>
          <w:rFonts w:hint="eastAsia"/>
          <w:b/>
          <w:bCs/>
        </w:rPr>
        <w:t>2、下载进度：</w:t>
      </w:r>
      <w:r>
        <w:rPr>
          <w:rFonts w:hint="eastAsia"/>
        </w:rPr>
        <w:t>下载中列表可查看当前内容下载进度及网速，点击对应的列表行为“暂停”下载</w:t>
      </w:r>
    </w:p>
    <w:p>
      <w:pPr>
        <w:pStyle w:val="175"/>
      </w:pPr>
      <w:r>
        <w:rPr>
          <w:rFonts w:hint="eastAsia"/>
          <w:b/>
          <w:bCs/>
        </w:rPr>
        <w:t>3、视频播放：</w:t>
      </w:r>
      <w:r>
        <w:rPr>
          <w:rFonts w:hint="eastAsia"/>
        </w:rPr>
        <w:t>已下载列表中点击对应的列表行，可打开播放已下载内容。</w:t>
      </w:r>
    </w:p>
    <w:p>
      <w:pPr>
        <w:pStyle w:val="175"/>
      </w:pPr>
      <w:r>
        <w:rPr>
          <w:rFonts w:hint="eastAsia"/>
          <w:b/>
          <w:bCs/>
        </w:rPr>
        <w:t>4、删除：</w:t>
      </w:r>
      <w:r>
        <w:rPr>
          <w:rFonts w:hint="eastAsia"/>
        </w:rPr>
        <w:t>点击删除小图标弹窗提示“是否删除”或“是否取消下载”，选择为是则删除对应的下载内容，选择为否则关闭弹窗。</w:t>
      </w:r>
    </w:p>
    <w:p>
      <w:pPr>
        <w:pStyle w:val="3"/>
        <w:numPr>
          <w:ilvl w:val="1"/>
          <w:numId w:val="28"/>
        </w:numPr>
        <w:spacing w:line="415" w:lineRule="auto"/>
        <w:ind w:left="567" w:hanging="567"/>
        <w:rPr>
          <w:rFonts w:ascii="宋体" w:hAnsi="宋体" w:eastAsia="宋体" w:cs="宋体"/>
          <w:sz w:val="28"/>
          <w:szCs w:val="28"/>
        </w:rPr>
      </w:pPr>
      <w:bookmarkStart w:id="215" w:name="_Toc35951378"/>
      <w:r>
        <w:rPr>
          <w:rFonts w:hint="eastAsia" w:ascii="宋体" w:hAnsi="宋体" w:eastAsia="宋体" w:cs="宋体"/>
          <w:sz w:val="28"/>
          <w:szCs w:val="28"/>
        </w:rPr>
        <w:t>亚洲商学院_收藏</w:t>
      </w:r>
      <w:bookmarkEnd w:id="215"/>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16" w:name="_Toc35951379"/>
      <w:bookmarkEnd w:id="216"/>
      <w:bookmarkStart w:id="217" w:name="_Toc35883709"/>
      <w:bookmarkEnd w:id="217"/>
      <w:bookmarkStart w:id="218" w:name="_Toc35900190"/>
      <w:bookmarkEnd w:id="218"/>
    </w:p>
    <w:p>
      <w:pPr>
        <w:pStyle w:val="94"/>
        <w:numPr>
          <w:ilvl w:val="0"/>
          <w:numId w:val="0"/>
        </w:numPr>
        <w:ind w:left="709" w:hanging="709"/>
        <w:rPr>
          <w:rFonts w:ascii="宋体" w:hAnsi="宋体" w:cs="宋体"/>
        </w:rPr>
      </w:pPr>
      <w:bookmarkStart w:id="219" w:name="_Toc35951380"/>
      <w:r>
        <w:rPr>
          <w:rFonts w:hint="eastAsia" w:ascii="宋体" w:hAnsi="宋体" w:cs="宋体"/>
        </w:rPr>
        <w:t>需求描述</w:t>
      </w:r>
      <w:bookmarkEnd w:id="219"/>
    </w:p>
    <w:p>
      <w:pPr>
        <w:pStyle w:val="175"/>
        <w:ind w:firstLine="400" w:firstLineChars="200"/>
      </w:pPr>
      <w:r>
        <w:rPr>
          <w:rFonts w:hint="eastAsia"/>
        </w:rPr>
        <w:t>亚洲商学院_收藏：针对浏览过的课程、商品、动态，可点击收藏按钮保存到对应的收藏列表。</w:t>
      </w:r>
    </w:p>
    <w:p>
      <w:pPr>
        <w:pStyle w:val="94"/>
        <w:numPr>
          <w:ilvl w:val="0"/>
          <w:numId w:val="0"/>
        </w:numPr>
        <w:ind w:left="709" w:hanging="709"/>
        <w:rPr>
          <w:rFonts w:ascii="宋体" w:hAnsi="宋体" w:cs="宋体"/>
        </w:rPr>
      </w:pPr>
      <w:bookmarkStart w:id="220" w:name="_Toc35951381"/>
      <w:r>
        <w:rPr>
          <w:rFonts w:hint="eastAsia" w:ascii="宋体" w:hAnsi="宋体" w:cs="宋体"/>
        </w:rPr>
        <w:t>需求详细描述</w:t>
      </w:r>
      <w:bookmarkEnd w:id="220"/>
    </w:p>
    <w:p>
      <w:pPr>
        <w:pStyle w:val="175"/>
      </w:pPr>
      <w:r>
        <w:rPr>
          <w:rFonts w:hint="eastAsia"/>
        </w:rPr>
        <w:t>1、课程：展示已收藏的课程列表，点击列表行跳转到对应的详情页面。</w:t>
      </w:r>
    </w:p>
    <w:p>
      <w:pPr>
        <w:pStyle w:val="175"/>
      </w:pPr>
      <w:r>
        <w:rPr>
          <w:rFonts w:hint="eastAsia"/>
        </w:rPr>
        <w:t>2、商品：展示已收藏的商品列表，点击列表行跳转到对应的详情页面。</w:t>
      </w:r>
    </w:p>
    <w:p>
      <w:pPr>
        <w:pStyle w:val="175"/>
      </w:pPr>
      <w:r>
        <w:rPr>
          <w:rFonts w:hint="eastAsia"/>
        </w:rPr>
        <w:t>3、动态：展示已收藏的动态列表，点击列表行跳转到对应的详情页面。</w:t>
      </w:r>
    </w:p>
    <w:p>
      <w:pPr>
        <w:pStyle w:val="94"/>
        <w:numPr>
          <w:ilvl w:val="0"/>
          <w:numId w:val="0"/>
        </w:numPr>
        <w:ind w:left="709" w:hanging="709"/>
        <w:rPr>
          <w:rFonts w:ascii="宋体" w:hAnsi="宋体" w:cs="宋体"/>
        </w:rPr>
      </w:pPr>
      <w:bookmarkStart w:id="221" w:name="_Toc35951382"/>
      <w:r>
        <w:rPr>
          <w:rFonts w:hint="eastAsia" w:ascii="宋体" w:hAnsi="宋体" w:cs="宋体"/>
        </w:rPr>
        <w:t>界面效果</w:t>
      </w:r>
      <w:bookmarkEnd w:id="221"/>
    </w:p>
    <w:p>
      <w:pPr>
        <w:pStyle w:val="175"/>
      </w:pPr>
      <w:r>
        <w:rPr>
          <w:rFonts w:hint="eastAsia"/>
        </w:rPr>
        <w:drawing>
          <wp:inline distT="0" distB="0" distL="0" distR="0">
            <wp:extent cx="1713865" cy="2873375"/>
            <wp:effectExtent l="0" t="0" r="63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7"/>
                    <a:stretch>
                      <a:fillRect/>
                    </a:stretch>
                  </pic:blipFill>
                  <pic:spPr>
                    <a:xfrm>
                      <a:off x="0" y="0"/>
                      <a:ext cx="1724732" cy="2891556"/>
                    </a:xfrm>
                    <a:prstGeom prst="rect">
                      <a:avLst/>
                    </a:prstGeom>
                  </pic:spPr>
                </pic:pic>
              </a:graphicData>
            </a:graphic>
          </wp:inline>
        </w:drawing>
      </w:r>
      <w:r>
        <w:rPr>
          <w:rFonts w:hint="eastAsia"/>
        </w:rPr>
        <w:drawing>
          <wp:inline distT="0" distB="0" distL="0" distR="0">
            <wp:extent cx="1741170" cy="28428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8"/>
                    <a:stretch>
                      <a:fillRect/>
                    </a:stretch>
                  </pic:blipFill>
                  <pic:spPr>
                    <a:xfrm>
                      <a:off x="0" y="0"/>
                      <a:ext cx="1768689" cy="2887269"/>
                    </a:xfrm>
                    <a:prstGeom prst="rect">
                      <a:avLst/>
                    </a:prstGeom>
                  </pic:spPr>
                </pic:pic>
              </a:graphicData>
            </a:graphic>
          </wp:inline>
        </w:drawing>
      </w:r>
      <w:r>
        <w:rPr>
          <w:rFonts w:hint="eastAsia"/>
        </w:rPr>
        <w:drawing>
          <wp:inline distT="0" distB="0" distL="0" distR="0">
            <wp:extent cx="1777365" cy="2795905"/>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stretch>
                      <a:fillRect/>
                    </a:stretch>
                  </pic:blipFill>
                  <pic:spPr>
                    <a:xfrm>
                      <a:off x="0" y="0"/>
                      <a:ext cx="1814629" cy="2854340"/>
                    </a:xfrm>
                    <a:prstGeom prst="rect">
                      <a:avLst/>
                    </a:prstGeom>
                  </pic:spPr>
                </pic:pic>
              </a:graphicData>
            </a:graphic>
          </wp:inline>
        </w:drawing>
      </w:r>
    </w:p>
    <w:p>
      <w:pPr>
        <w:pStyle w:val="94"/>
        <w:numPr>
          <w:ilvl w:val="0"/>
          <w:numId w:val="0"/>
        </w:numPr>
        <w:ind w:left="709" w:hanging="709"/>
        <w:rPr>
          <w:rFonts w:ascii="宋体" w:hAnsi="宋体" w:cs="宋体"/>
        </w:rPr>
      </w:pPr>
      <w:bookmarkStart w:id="222" w:name="_Toc35951383"/>
      <w:r>
        <w:rPr>
          <w:rFonts w:hint="eastAsia" w:ascii="宋体" w:hAnsi="宋体" w:cs="宋体"/>
        </w:rPr>
        <w:t>实现要求</w:t>
      </w:r>
      <w:bookmarkEnd w:id="222"/>
    </w:p>
    <w:p>
      <w:pPr>
        <w:pStyle w:val="175"/>
        <w:rPr>
          <w:sz w:val="21"/>
          <w:szCs w:val="21"/>
        </w:rPr>
      </w:pPr>
      <w:r>
        <w:rPr>
          <w:rFonts w:hint="eastAsia"/>
          <w:b/>
          <w:bCs/>
          <w:sz w:val="21"/>
          <w:szCs w:val="21"/>
        </w:rPr>
        <w:t>1、收藏导航栏</w:t>
      </w:r>
      <w:r>
        <w:rPr>
          <w:rFonts w:hint="eastAsia"/>
          <w:sz w:val="21"/>
          <w:szCs w:val="21"/>
        </w:rPr>
        <w:t>：提供课程、商品及动态导航栏，切换导航栏展示对应模块的列表。</w:t>
      </w:r>
    </w:p>
    <w:p>
      <w:pPr>
        <w:pStyle w:val="175"/>
      </w:pPr>
      <w:r>
        <w:rPr>
          <w:rFonts w:hint="eastAsia"/>
          <w:b/>
          <w:bCs/>
        </w:rPr>
        <w:t>2、列表排序：</w:t>
      </w:r>
      <w:r>
        <w:rPr>
          <w:rFonts w:hint="eastAsia"/>
          <w:szCs w:val="20"/>
        </w:rPr>
        <w:t>页面中收藏内容排序根据收藏时间排序，最新收藏内容放在页面前面。</w:t>
      </w:r>
    </w:p>
    <w:p>
      <w:pPr>
        <w:pStyle w:val="175"/>
      </w:pPr>
      <w:r>
        <w:rPr>
          <w:rFonts w:hint="eastAsia"/>
          <w:b/>
          <w:bCs/>
        </w:rPr>
        <w:t>3、取消收藏</w:t>
      </w:r>
      <w:r>
        <w:rPr>
          <w:rFonts w:hint="eastAsia"/>
        </w:rPr>
        <w:t>：点击“取消收藏”则在收藏列表中移除。</w:t>
      </w:r>
    </w:p>
    <w:p>
      <w:pPr>
        <w:pStyle w:val="3"/>
        <w:numPr>
          <w:ilvl w:val="1"/>
          <w:numId w:val="28"/>
        </w:numPr>
        <w:spacing w:line="415" w:lineRule="auto"/>
        <w:ind w:left="567" w:hanging="567"/>
        <w:rPr>
          <w:rFonts w:ascii="宋体" w:hAnsi="宋体" w:eastAsia="宋体" w:cs="宋体"/>
          <w:sz w:val="28"/>
          <w:szCs w:val="28"/>
        </w:rPr>
      </w:pPr>
      <w:bookmarkStart w:id="223" w:name="_Toc35951384"/>
      <w:r>
        <w:rPr>
          <w:rFonts w:hint="eastAsia" w:ascii="宋体" w:hAnsi="宋体" w:eastAsia="宋体" w:cs="宋体"/>
          <w:sz w:val="28"/>
          <w:szCs w:val="28"/>
        </w:rPr>
        <w:t>亚洲商学院_我的班级</w:t>
      </w:r>
      <w:bookmarkEnd w:id="223"/>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24" w:name="_Toc35951385"/>
      <w:bookmarkEnd w:id="224"/>
      <w:bookmarkStart w:id="225" w:name="_Toc35900196"/>
      <w:bookmarkEnd w:id="225"/>
      <w:bookmarkStart w:id="226" w:name="_Toc35883715"/>
      <w:bookmarkEnd w:id="226"/>
    </w:p>
    <w:p>
      <w:pPr>
        <w:pStyle w:val="94"/>
        <w:numPr>
          <w:ilvl w:val="0"/>
          <w:numId w:val="0"/>
        </w:numPr>
        <w:ind w:left="709" w:hanging="709"/>
        <w:rPr>
          <w:rFonts w:ascii="宋体" w:hAnsi="宋体" w:cs="宋体"/>
        </w:rPr>
      </w:pPr>
      <w:bookmarkStart w:id="227" w:name="_Toc35951386"/>
      <w:r>
        <w:rPr>
          <w:rFonts w:hint="eastAsia" w:ascii="宋体" w:hAnsi="宋体" w:cs="宋体"/>
        </w:rPr>
        <w:t>需求描述</w:t>
      </w:r>
      <w:bookmarkEnd w:id="227"/>
    </w:p>
    <w:p>
      <w:pPr>
        <w:pStyle w:val="175"/>
        <w:ind w:firstLine="400" w:firstLineChars="200"/>
      </w:pPr>
      <w:r>
        <w:rPr>
          <w:rFonts w:hint="eastAsia"/>
        </w:rPr>
        <w:t>亚洲商学院_我的班级：展示当前用户班级人员基本信息。</w:t>
      </w:r>
    </w:p>
    <w:p>
      <w:pPr>
        <w:pStyle w:val="94"/>
        <w:numPr>
          <w:ilvl w:val="0"/>
          <w:numId w:val="0"/>
        </w:numPr>
        <w:ind w:left="709" w:hanging="709"/>
        <w:rPr>
          <w:rFonts w:ascii="宋体" w:hAnsi="宋体" w:cs="宋体"/>
        </w:rPr>
      </w:pPr>
      <w:bookmarkStart w:id="228" w:name="_Toc35951387"/>
      <w:r>
        <w:rPr>
          <w:rFonts w:hint="eastAsia" w:ascii="宋体" w:hAnsi="宋体" w:cs="宋体"/>
        </w:rPr>
        <w:t>需求详细描述</w:t>
      </w:r>
      <w:bookmarkEnd w:id="228"/>
    </w:p>
    <w:p>
      <w:pPr>
        <w:pStyle w:val="175"/>
      </w:pPr>
      <w:r>
        <w:rPr>
          <w:rFonts w:hint="eastAsia"/>
          <w:b/>
          <w:bCs/>
        </w:rPr>
        <w:t>班级人员列表</w:t>
      </w:r>
      <w:r>
        <w:rPr>
          <w:rFonts w:hint="eastAsia"/>
        </w:rPr>
        <w:t>：App提供和人员信息列表，根据用户所在班级展示班级人员信息。</w:t>
      </w:r>
    </w:p>
    <w:p>
      <w:pPr>
        <w:pStyle w:val="94"/>
        <w:numPr>
          <w:ilvl w:val="0"/>
          <w:numId w:val="0"/>
        </w:numPr>
        <w:ind w:left="709" w:hanging="709"/>
        <w:rPr>
          <w:rFonts w:ascii="宋体" w:hAnsi="宋体" w:cs="宋体"/>
        </w:rPr>
      </w:pPr>
      <w:bookmarkStart w:id="229" w:name="_Toc35951388"/>
      <w:r>
        <w:rPr>
          <w:rFonts w:hint="eastAsia" w:ascii="宋体" w:hAnsi="宋体" w:cs="宋体"/>
        </w:rPr>
        <w:t>界面效果</w:t>
      </w:r>
      <w:bookmarkEnd w:id="229"/>
    </w:p>
    <w:p>
      <w:pPr>
        <w:pStyle w:val="175"/>
        <w:jc w:val="center"/>
      </w:pPr>
      <w:r>
        <w:rPr>
          <w:rFonts w:hint="eastAsia"/>
        </w:rPr>
        <w:drawing>
          <wp:inline distT="0" distB="0" distL="0" distR="0">
            <wp:extent cx="2792095" cy="4614545"/>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0"/>
                    <a:stretch>
                      <a:fillRect/>
                    </a:stretch>
                  </pic:blipFill>
                  <pic:spPr>
                    <a:xfrm>
                      <a:off x="0" y="0"/>
                      <a:ext cx="2801645" cy="4630141"/>
                    </a:xfrm>
                    <a:prstGeom prst="rect">
                      <a:avLst/>
                    </a:prstGeom>
                  </pic:spPr>
                </pic:pic>
              </a:graphicData>
            </a:graphic>
          </wp:inline>
        </w:drawing>
      </w:r>
    </w:p>
    <w:p>
      <w:pPr>
        <w:pStyle w:val="94"/>
        <w:numPr>
          <w:ilvl w:val="0"/>
          <w:numId w:val="0"/>
        </w:numPr>
        <w:ind w:left="709" w:hanging="709"/>
        <w:rPr>
          <w:rFonts w:ascii="宋体" w:hAnsi="宋体" w:cs="宋体"/>
        </w:rPr>
      </w:pPr>
      <w:bookmarkStart w:id="230" w:name="_Toc35951389"/>
      <w:r>
        <w:rPr>
          <w:rFonts w:hint="eastAsia" w:ascii="宋体" w:hAnsi="宋体" w:cs="宋体"/>
        </w:rPr>
        <w:t>实现要求</w:t>
      </w:r>
      <w:bookmarkEnd w:id="230"/>
    </w:p>
    <w:p>
      <w:pPr>
        <w:pStyle w:val="175"/>
      </w:pPr>
      <w:r>
        <w:rPr>
          <w:rFonts w:hint="eastAsia"/>
          <w:b/>
          <w:bCs/>
        </w:rPr>
        <w:t>1、列表信息：</w:t>
      </w:r>
      <w:r>
        <w:rPr>
          <w:rFonts w:hint="eastAsia"/>
        </w:rPr>
        <w:t>列表展示人员相关信息，并不可修改，列表人员需根据当前用户所在班级区分（只展示用户所在班级人员）。</w:t>
      </w:r>
    </w:p>
    <w:p>
      <w:pPr>
        <w:pStyle w:val="175"/>
      </w:pPr>
      <w:r>
        <w:rPr>
          <w:b/>
          <w:bCs/>
        </w:rPr>
        <w:t>2</w:t>
      </w:r>
      <w:r>
        <w:rPr>
          <w:rFonts w:hint="eastAsia"/>
          <w:b/>
          <w:bCs/>
        </w:rPr>
        <w:t>、报读提示：</w:t>
      </w:r>
      <w:r>
        <w:rPr>
          <w:rFonts w:hint="eastAsia"/>
        </w:rPr>
        <w:t>若此账户未报读，点击“我的班级”则弹窗提示“你不是学员”，并提供“确定”和“立即报名”选项，选择“确定”则关闭弹窗，选择“立即报名”则跳转到报名页面。</w:t>
      </w:r>
    </w:p>
    <w:p>
      <w:pPr>
        <w:pStyle w:val="3"/>
        <w:numPr>
          <w:ilvl w:val="1"/>
          <w:numId w:val="28"/>
        </w:numPr>
        <w:spacing w:line="415" w:lineRule="auto"/>
        <w:ind w:left="567" w:hanging="567"/>
        <w:rPr>
          <w:rFonts w:ascii="宋体" w:hAnsi="宋体" w:eastAsia="宋体" w:cs="宋体"/>
          <w:sz w:val="28"/>
          <w:szCs w:val="28"/>
        </w:rPr>
      </w:pPr>
      <w:bookmarkStart w:id="231" w:name="_Toc35951390"/>
      <w:r>
        <w:rPr>
          <w:rFonts w:hint="eastAsia" w:ascii="宋体" w:hAnsi="宋体" w:eastAsia="宋体" w:cs="宋体"/>
          <w:sz w:val="28"/>
          <w:szCs w:val="28"/>
        </w:rPr>
        <w:t>亚洲商学院_证书</w:t>
      </w:r>
      <w:bookmarkEnd w:id="231"/>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32" w:name="_Toc35900202"/>
      <w:bookmarkEnd w:id="232"/>
      <w:bookmarkStart w:id="233" w:name="_Toc35951391"/>
      <w:bookmarkEnd w:id="233"/>
      <w:bookmarkStart w:id="234" w:name="_Toc35883721"/>
      <w:bookmarkEnd w:id="234"/>
    </w:p>
    <w:p>
      <w:pPr>
        <w:pStyle w:val="94"/>
        <w:numPr>
          <w:ilvl w:val="0"/>
          <w:numId w:val="0"/>
        </w:numPr>
        <w:ind w:left="709" w:hanging="709"/>
        <w:rPr>
          <w:rFonts w:ascii="宋体" w:hAnsi="宋体" w:cs="宋体"/>
        </w:rPr>
      </w:pPr>
      <w:bookmarkStart w:id="235" w:name="_Toc35951392"/>
      <w:r>
        <w:rPr>
          <w:rFonts w:hint="eastAsia" w:ascii="宋体" w:hAnsi="宋体" w:cs="宋体"/>
        </w:rPr>
        <w:t>需求描述</w:t>
      </w:r>
      <w:bookmarkEnd w:id="235"/>
    </w:p>
    <w:p>
      <w:pPr>
        <w:pStyle w:val="175"/>
        <w:ind w:firstLine="400" w:firstLineChars="200"/>
      </w:pPr>
      <w:r>
        <w:rPr>
          <w:rFonts w:hint="eastAsia"/>
        </w:rPr>
        <w:t>亚洲商学院_证书：在进行对应的活动或学习成就时，用户自己拍照上传相关证书，App中展示证书列表内容。</w:t>
      </w:r>
    </w:p>
    <w:p>
      <w:pPr>
        <w:pStyle w:val="94"/>
        <w:numPr>
          <w:ilvl w:val="0"/>
          <w:numId w:val="0"/>
        </w:numPr>
        <w:ind w:left="709" w:hanging="709"/>
        <w:rPr>
          <w:rFonts w:ascii="宋体" w:hAnsi="宋体" w:cs="宋体"/>
        </w:rPr>
      </w:pPr>
      <w:bookmarkStart w:id="236" w:name="_Toc35951393"/>
      <w:r>
        <w:rPr>
          <w:rFonts w:hint="eastAsia" w:ascii="宋体" w:hAnsi="宋体" w:cs="宋体"/>
        </w:rPr>
        <w:t>需求详细描述</w:t>
      </w:r>
      <w:bookmarkEnd w:id="236"/>
    </w:p>
    <w:p>
      <w:pPr>
        <w:pStyle w:val="175"/>
      </w:pPr>
      <w:r>
        <w:rPr>
          <w:rFonts w:hint="eastAsia"/>
        </w:rPr>
        <w:t>1、证书列表：上传证书后展示证书、上传日期及获得证书总数。</w:t>
      </w:r>
    </w:p>
    <w:p>
      <w:pPr>
        <w:pStyle w:val="175"/>
      </w:pPr>
      <w:r>
        <w:t>2</w:t>
      </w:r>
      <w:r>
        <w:rPr>
          <w:rFonts w:hint="eastAsia"/>
        </w:rPr>
        <w:t>、动态发布：上传后自动发布动态。</w:t>
      </w:r>
    </w:p>
    <w:p>
      <w:pPr>
        <w:pStyle w:val="94"/>
        <w:numPr>
          <w:ilvl w:val="0"/>
          <w:numId w:val="0"/>
        </w:numPr>
        <w:ind w:left="709" w:hanging="709"/>
        <w:rPr>
          <w:rFonts w:ascii="宋体" w:hAnsi="宋体" w:cs="宋体"/>
        </w:rPr>
      </w:pPr>
      <w:bookmarkStart w:id="237" w:name="_Toc35951394"/>
      <w:r>
        <w:rPr>
          <w:rFonts w:hint="eastAsia" w:ascii="宋体" w:hAnsi="宋体" w:cs="宋体"/>
        </w:rPr>
        <w:t>界面效果</w:t>
      </w:r>
      <w:bookmarkEnd w:id="237"/>
    </w:p>
    <w:p>
      <w:pPr>
        <w:ind w:left="420" w:firstLine="420"/>
        <w:jc w:val="center"/>
      </w:pPr>
      <w:r>
        <w:drawing>
          <wp:inline distT="0" distB="0" distL="0" distR="0">
            <wp:extent cx="2620010" cy="4032885"/>
            <wp:effectExtent l="0" t="0" r="889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1"/>
                    <a:stretch>
                      <a:fillRect/>
                    </a:stretch>
                  </pic:blipFill>
                  <pic:spPr>
                    <a:xfrm>
                      <a:off x="0" y="0"/>
                      <a:ext cx="2625929" cy="4041883"/>
                    </a:xfrm>
                    <a:prstGeom prst="rect">
                      <a:avLst/>
                    </a:prstGeom>
                  </pic:spPr>
                </pic:pic>
              </a:graphicData>
            </a:graphic>
          </wp:inline>
        </w:drawing>
      </w:r>
    </w:p>
    <w:p>
      <w:pPr>
        <w:pStyle w:val="94"/>
        <w:numPr>
          <w:ilvl w:val="0"/>
          <w:numId w:val="0"/>
        </w:numPr>
        <w:ind w:left="709" w:hanging="709"/>
        <w:rPr>
          <w:rFonts w:ascii="宋体" w:hAnsi="宋体" w:cs="宋体"/>
        </w:rPr>
      </w:pPr>
      <w:bookmarkStart w:id="238" w:name="_Toc35951395"/>
      <w:r>
        <w:rPr>
          <w:rFonts w:hint="eastAsia" w:ascii="宋体" w:hAnsi="宋体" w:cs="宋体"/>
        </w:rPr>
        <w:t>实现要求</w:t>
      </w:r>
      <w:bookmarkEnd w:id="238"/>
    </w:p>
    <w:p>
      <w:pPr>
        <w:pStyle w:val="175"/>
        <w:rPr>
          <w:szCs w:val="20"/>
        </w:rPr>
      </w:pPr>
      <w:r>
        <w:rPr>
          <w:rFonts w:hint="eastAsia"/>
          <w:b/>
          <w:bCs/>
          <w:szCs w:val="20"/>
        </w:rPr>
        <w:t>1、已获得证书</w:t>
      </w:r>
      <w:r>
        <w:rPr>
          <w:rFonts w:hint="eastAsia"/>
          <w:szCs w:val="20"/>
        </w:rPr>
        <w:t>：统计此账户获得的证书数量。</w:t>
      </w:r>
    </w:p>
    <w:p>
      <w:pPr>
        <w:pStyle w:val="175"/>
        <w:rPr>
          <w:szCs w:val="20"/>
        </w:rPr>
      </w:pPr>
      <w:r>
        <w:rPr>
          <w:rFonts w:hint="eastAsia"/>
          <w:b/>
          <w:bCs/>
          <w:szCs w:val="20"/>
        </w:rPr>
        <w:t>2、证书上传</w:t>
      </w:r>
      <w:r>
        <w:rPr>
          <w:rFonts w:hint="eastAsia"/>
          <w:szCs w:val="20"/>
        </w:rPr>
        <w:t>：用户将证书上传，上传成功后自动发布动态。</w:t>
      </w:r>
    </w:p>
    <w:p>
      <w:pPr>
        <w:pStyle w:val="3"/>
        <w:numPr>
          <w:ilvl w:val="1"/>
          <w:numId w:val="28"/>
        </w:numPr>
        <w:spacing w:line="415" w:lineRule="auto"/>
        <w:ind w:left="567" w:hanging="567"/>
        <w:rPr>
          <w:rFonts w:ascii="宋体" w:hAnsi="宋体" w:eastAsia="宋体" w:cs="宋体"/>
          <w:sz w:val="28"/>
          <w:szCs w:val="28"/>
        </w:rPr>
      </w:pPr>
      <w:bookmarkStart w:id="239" w:name="_Toc35951396"/>
      <w:r>
        <w:rPr>
          <w:rFonts w:hint="eastAsia" w:ascii="宋体" w:hAnsi="宋体" w:eastAsia="宋体" w:cs="宋体"/>
          <w:sz w:val="28"/>
          <w:szCs w:val="28"/>
        </w:rPr>
        <w:t>亚洲商学院_学分</w:t>
      </w:r>
      <w:bookmarkEnd w:id="239"/>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40" w:name="_Toc35900208"/>
      <w:bookmarkEnd w:id="240"/>
      <w:bookmarkStart w:id="241" w:name="_Toc35951397"/>
      <w:bookmarkEnd w:id="241"/>
      <w:bookmarkStart w:id="242" w:name="_Toc35883727"/>
      <w:bookmarkEnd w:id="242"/>
    </w:p>
    <w:p>
      <w:pPr>
        <w:pStyle w:val="94"/>
        <w:numPr>
          <w:ilvl w:val="0"/>
          <w:numId w:val="0"/>
        </w:numPr>
        <w:ind w:left="709" w:hanging="709"/>
        <w:rPr>
          <w:rFonts w:ascii="宋体" w:hAnsi="宋体" w:cs="宋体"/>
        </w:rPr>
      </w:pPr>
      <w:bookmarkStart w:id="243" w:name="_Toc35951398"/>
      <w:r>
        <w:rPr>
          <w:rFonts w:hint="eastAsia" w:ascii="宋体" w:hAnsi="宋体" w:cs="宋体"/>
        </w:rPr>
        <w:t>需求描述</w:t>
      </w:r>
      <w:bookmarkEnd w:id="243"/>
    </w:p>
    <w:p>
      <w:pPr>
        <w:pStyle w:val="175"/>
        <w:ind w:firstLine="400" w:firstLineChars="200"/>
      </w:pPr>
      <w:r>
        <w:rPr>
          <w:rFonts w:hint="eastAsia"/>
        </w:rPr>
        <w:t>亚洲商学院_学分：用户在报读对应的课程可时，已完成学习后可获得对应的学分，App中提供学分表格，可查看每一项学习的学分情况。</w:t>
      </w:r>
    </w:p>
    <w:p>
      <w:pPr>
        <w:pStyle w:val="94"/>
        <w:numPr>
          <w:ilvl w:val="0"/>
          <w:numId w:val="0"/>
        </w:numPr>
        <w:ind w:left="709" w:hanging="709"/>
        <w:rPr>
          <w:rFonts w:ascii="宋体" w:hAnsi="宋体" w:cs="宋体"/>
        </w:rPr>
      </w:pPr>
      <w:bookmarkStart w:id="244" w:name="_Toc35951399"/>
      <w:r>
        <w:rPr>
          <w:rFonts w:hint="eastAsia" w:ascii="宋体" w:hAnsi="宋体" w:cs="宋体"/>
        </w:rPr>
        <w:t>需求详细描述</w:t>
      </w:r>
      <w:bookmarkEnd w:id="244"/>
    </w:p>
    <w:p>
      <w:pPr>
        <w:pStyle w:val="175"/>
      </w:pPr>
      <w:r>
        <w:rPr>
          <w:rFonts w:hint="eastAsia"/>
          <w:b/>
          <w:bCs/>
        </w:rPr>
        <w:t>1、学分表：</w:t>
      </w:r>
      <w:r>
        <w:rPr>
          <w:rFonts w:hint="eastAsia"/>
        </w:rPr>
        <w:t>学分表中展示此账户相关课程的学分情况。</w:t>
      </w:r>
    </w:p>
    <w:p>
      <w:pPr>
        <w:pStyle w:val="175"/>
      </w:pPr>
      <w:r>
        <w:rPr>
          <w:rFonts w:hint="eastAsia"/>
          <w:b/>
          <w:bCs/>
        </w:rPr>
        <w:t>2、学分：</w:t>
      </w:r>
      <w:r>
        <w:rPr>
          <w:rFonts w:hint="eastAsia"/>
        </w:rPr>
        <w:t>“主修课”模块中，用户进行签到后，自动添加学分。</w:t>
      </w:r>
    </w:p>
    <w:p>
      <w:pPr>
        <w:pStyle w:val="94"/>
        <w:numPr>
          <w:ilvl w:val="0"/>
          <w:numId w:val="0"/>
        </w:numPr>
        <w:ind w:left="709" w:hanging="709"/>
        <w:rPr>
          <w:rFonts w:ascii="宋体" w:hAnsi="宋体" w:cs="宋体"/>
        </w:rPr>
      </w:pPr>
      <w:bookmarkStart w:id="245" w:name="_Toc35951400"/>
      <w:r>
        <w:rPr>
          <w:rFonts w:hint="eastAsia" w:ascii="宋体" w:hAnsi="宋体" w:cs="宋体"/>
        </w:rPr>
        <w:t>界面效果</w:t>
      </w:r>
      <w:bookmarkEnd w:id="245"/>
    </w:p>
    <w:p>
      <w:pPr>
        <w:pStyle w:val="175"/>
        <w:jc w:val="center"/>
      </w:pPr>
      <w:r>
        <w:rPr>
          <w:rFonts w:hint="eastAsia"/>
        </w:rPr>
        <w:drawing>
          <wp:inline distT="0" distB="0" distL="0" distR="0">
            <wp:extent cx="2534920" cy="3991610"/>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stretch>
                      <a:fillRect/>
                    </a:stretch>
                  </pic:blipFill>
                  <pic:spPr>
                    <a:xfrm>
                      <a:off x="0" y="0"/>
                      <a:ext cx="2540544" cy="4000455"/>
                    </a:xfrm>
                    <a:prstGeom prst="rect">
                      <a:avLst/>
                    </a:prstGeom>
                  </pic:spPr>
                </pic:pic>
              </a:graphicData>
            </a:graphic>
          </wp:inline>
        </w:drawing>
      </w:r>
    </w:p>
    <w:p>
      <w:pPr>
        <w:pStyle w:val="94"/>
        <w:numPr>
          <w:ilvl w:val="0"/>
          <w:numId w:val="0"/>
        </w:numPr>
        <w:ind w:left="709" w:hanging="709"/>
        <w:rPr>
          <w:rFonts w:ascii="宋体" w:hAnsi="宋体" w:cs="宋体"/>
        </w:rPr>
      </w:pPr>
      <w:bookmarkStart w:id="246" w:name="_Toc35951401"/>
      <w:r>
        <w:rPr>
          <w:rFonts w:hint="eastAsia" w:ascii="宋体" w:hAnsi="宋体" w:cs="宋体"/>
        </w:rPr>
        <w:t>实现要求</w:t>
      </w:r>
      <w:bookmarkEnd w:id="246"/>
    </w:p>
    <w:p>
      <w:pPr>
        <w:pStyle w:val="175"/>
      </w:pPr>
      <w:r>
        <w:rPr>
          <w:rFonts w:hint="eastAsia"/>
          <w:b/>
          <w:bCs/>
        </w:rPr>
        <w:t>学分增加：</w:t>
      </w:r>
      <w:r>
        <w:rPr>
          <w:rFonts w:hint="eastAsia"/>
        </w:rPr>
        <w:t>“主修课”模块中签到完成后，则自动添加对应的课程到学分表中。</w:t>
      </w:r>
    </w:p>
    <w:p>
      <w:pPr>
        <w:pStyle w:val="3"/>
        <w:numPr>
          <w:ilvl w:val="1"/>
          <w:numId w:val="28"/>
        </w:numPr>
        <w:spacing w:line="415" w:lineRule="auto"/>
        <w:ind w:left="567" w:hanging="567"/>
        <w:rPr>
          <w:rFonts w:ascii="宋体" w:hAnsi="宋体" w:eastAsia="宋体" w:cs="宋体"/>
          <w:sz w:val="28"/>
          <w:szCs w:val="28"/>
        </w:rPr>
      </w:pPr>
      <w:bookmarkStart w:id="247" w:name="_Toc35951402"/>
      <w:r>
        <w:rPr>
          <w:rFonts w:hint="eastAsia" w:ascii="宋体" w:hAnsi="宋体" w:eastAsia="宋体" w:cs="宋体"/>
          <w:sz w:val="28"/>
          <w:szCs w:val="28"/>
        </w:rPr>
        <w:t>亚洲商学院_学生证</w:t>
      </w:r>
      <w:bookmarkEnd w:id="247"/>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48" w:name="_Toc35883733"/>
      <w:bookmarkEnd w:id="248"/>
      <w:bookmarkStart w:id="249" w:name="_Toc35951403"/>
      <w:bookmarkEnd w:id="249"/>
      <w:bookmarkStart w:id="250" w:name="_Toc35900214"/>
      <w:bookmarkEnd w:id="250"/>
    </w:p>
    <w:p>
      <w:pPr>
        <w:pStyle w:val="94"/>
        <w:numPr>
          <w:ilvl w:val="0"/>
          <w:numId w:val="0"/>
        </w:numPr>
        <w:ind w:left="709" w:hanging="709"/>
        <w:rPr>
          <w:rFonts w:ascii="宋体" w:hAnsi="宋体" w:cs="宋体"/>
        </w:rPr>
      </w:pPr>
      <w:bookmarkStart w:id="251" w:name="_Toc35951404"/>
      <w:r>
        <w:rPr>
          <w:rFonts w:hint="eastAsia" w:ascii="宋体" w:hAnsi="宋体" w:cs="宋体"/>
        </w:rPr>
        <w:t>需求描述</w:t>
      </w:r>
      <w:bookmarkEnd w:id="251"/>
    </w:p>
    <w:p>
      <w:pPr>
        <w:pStyle w:val="175"/>
        <w:ind w:firstLine="400" w:firstLineChars="200"/>
      </w:pPr>
      <w:r>
        <w:rPr>
          <w:rFonts w:hint="eastAsia"/>
        </w:rPr>
        <w:t>亚洲商学院_学生证：已报读用户可获得对应的学生证，学生证中统计已学习课程、学习时间及发布动态数量。</w:t>
      </w:r>
    </w:p>
    <w:p>
      <w:pPr>
        <w:pStyle w:val="94"/>
        <w:numPr>
          <w:ilvl w:val="0"/>
          <w:numId w:val="0"/>
        </w:numPr>
        <w:ind w:left="709" w:hanging="709"/>
        <w:rPr>
          <w:rFonts w:ascii="宋体" w:hAnsi="宋体" w:cs="宋体"/>
        </w:rPr>
      </w:pPr>
      <w:bookmarkStart w:id="252" w:name="_Toc35951405"/>
      <w:r>
        <w:rPr>
          <w:rFonts w:hint="eastAsia" w:ascii="宋体" w:hAnsi="宋体" w:cs="宋体"/>
        </w:rPr>
        <w:t>需求详细描述</w:t>
      </w:r>
      <w:bookmarkEnd w:id="252"/>
    </w:p>
    <w:p>
      <w:pPr>
        <w:pStyle w:val="175"/>
      </w:pPr>
      <w:r>
        <w:rPr>
          <w:rFonts w:hint="eastAsia"/>
          <w:b/>
          <w:bCs/>
        </w:rPr>
        <w:t>1、已学习课程统计：</w:t>
      </w:r>
      <w:r>
        <w:rPr>
          <w:rFonts w:hint="eastAsia"/>
        </w:rPr>
        <w:t>统计当前账户已观看课程数量，观看同一课程</w:t>
      </w:r>
      <w:r>
        <w:t>/</w:t>
      </w:r>
      <w:r>
        <w:rPr>
          <w:rFonts w:hint="eastAsia"/>
        </w:rPr>
        <w:t>音频不在计算范围中。</w:t>
      </w:r>
    </w:p>
    <w:p>
      <w:pPr>
        <w:pStyle w:val="175"/>
      </w:pPr>
      <w:r>
        <w:rPr>
          <w:rFonts w:hint="eastAsia"/>
          <w:b/>
          <w:bCs/>
        </w:rPr>
        <w:t>2、学习时间统计：</w:t>
      </w:r>
      <w:r>
        <w:rPr>
          <w:rFonts w:hint="eastAsia"/>
        </w:rPr>
        <w:t>统计当前账户已学习时间，学习时间已观看视频/音频为时间为准，无需区分课程。</w:t>
      </w:r>
    </w:p>
    <w:p>
      <w:pPr>
        <w:pStyle w:val="175"/>
      </w:pPr>
      <w:r>
        <w:rPr>
          <w:rFonts w:hint="eastAsia"/>
          <w:b/>
          <w:bCs/>
        </w:rPr>
        <w:t>3、已发布动态：</w:t>
      </w:r>
      <w:r>
        <w:rPr>
          <w:rFonts w:hint="eastAsia"/>
        </w:rPr>
        <w:t>统计当前账户发布的动态数量。</w:t>
      </w:r>
    </w:p>
    <w:p>
      <w:pPr>
        <w:pStyle w:val="175"/>
      </w:pPr>
      <w:r>
        <w:rPr>
          <w:rFonts w:hint="eastAsia"/>
          <w:b/>
          <w:bCs/>
        </w:rPr>
        <w:t>4、二维码</w:t>
      </w:r>
      <w:r>
        <w:rPr>
          <w:rFonts w:hint="eastAsia"/>
        </w:rPr>
        <w:t>：可扫描此二维码下载亚洲商学院App。</w:t>
      </w:r>
    </w:p>
    <w:p>
      <w:pPr>
        <w:pStyle w:val="94"/>
        <w:numPr>
          <w:ilvl w:val="0"/>
          <w:numId w:val="0"/>
        </w:numPr>
        <w:ind w:left="709" w:hanging="709"/>
        <w:rPr>
          <w:rFonts w:ascii="宋体" w:hAnsi="宋体" w:cs="宋体"/>
        </w:rPr>
      </w:pPr>
      <w:bookmarkStart w:id="253" w:name="_Toc35951406"/>
      <w:r>
        <w:rPr>
          <w:rFonts w:hint="eastAsia" w:ascii="宋体" w:hAnsi="宋体" w:cs="宋体"/>
        </w:rPr>
        <w:t>界面效果</w:t>
      </w:r>
      <w:bookmarkEnd w:id="253"/>
    </w:p>
    <w:p>
      <w:pPr>
        <w:pStyle w:val="175"/>
        <w:jc w:val="center"/>
      </w:pPr>
      <w:r>
        <w:rPr>
          <w:rFonts w:hint="eastAsia"/>
        </w:rPr>
        <w:drawing>
          <wp:inline distT="0" distB="0" distL="0" distR="0">
            <wp:extent cx="3637280" cy="465455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3641487" cy="4659632"/>
                    </a:xfrm>
                    <a:prstGeom prst="rect">
                      <a:avLst/>
                    </a:prstGeom>
                  </pic:spPr>
                </pic:pic>
              </a:graphicData>
            </a:graphic>
          </wp:inline>
        </w:drawing>
      </w:r>
    </w:p>
    <w:p>
      <w:pPr>
        <w:pStyle w:val="94"/>
        <w:numPr>
          <w:ilvl w:val="0"/>
          <w:numId w:val="0"/>
        </w:numPr>
        <w:ind w:left="709" w:hanging="709"/>
        <w:rPr>
          <w:rFonts w:ascii="宋体" w:hAnsi="宋体" w:cs="宋体"/>
        </w:rPr>
      </w:pPr>
      <w:bookmarkStart w:id="254" w:name="_Toc35951407"/>
      <w:r>
        <w:rPr>
          <w:rFonts w:hint="eastAsia" w:ascii="宋体" w:hAnsi="宋体" w:cs="宋体"/>
        </w:rPr>
        <w:t>实现要求</w:t>
      </w:r>
      <w:bookmarkEnd w:id="254"/>
    </w:p>
    <w:p>
      <w:pPr>
        <w:pStyle w:val="175"/>
      </w:pPr>
      <w:r>
        <w:rPr>
          <w:rFonts w:hint="eastAsia"/>
          <w:b/>
          <w:bCs/>
        </w:rPr>
        <w:t>1、已学习课程统计：</w:t>
      </w:r>
      <w:r>
        <w:rPr>
          <w:rFonts w:hint="eastAsia"/>
        </w:rPr>
        <w:t>系统根据观看课程标识，统计当前账户已观看课程数量，观看同一课程不在计算范围中。</w:t>
      </w:r>
    </w:p>
    <w:p>
      <w:pPr>
        <w:pStyle w:val="175"/>
      </w:pPr>
      <w:r>
        <w:rPr>
          <w:rFonts w:hint="eastAsia"/>
          <w:b/>
          <w:bCs/>
        </w:rPr>
        <w:t>2、学习时间统计：</w:t>
      </w:r>
      <w:r>
        <w:rPr>
          <w:rFonts w:hint="eastAsia"/>
        </w:rPr>
        <w:t>统计当前账户已学习时间，学习时间已观看课程时间为准，无需区分课程。</w:t>
      </w:r>
    </w:p>
    <w:p>
      <w:pPr>
        <w:pStyle w:val="175"/>
      </w:pPr>
      <w:r>
        <w:rPr>
          <w:rFonts w:hint="eastAsia"/>
          <w:b/>
          <w:bCs/>
        </w:rPr>
        <w:t>3、已发布动态：</w:t>
      </w:r>
      <w:r>
        <w:rPr>
          <w:rFonts w:hint="eastAsia"/>
        </w:rPr>
        <w:t>统计当前账户发布的动态数量。</w:t>
      </w:r>
    </w:p>
    <w:p>
      <w:pPr>
        <w:pStyle w:val="175"/>
      </w:pPr>
      <w:r>
        <w:rPr>
          <w:rFonts w:hint="eastAsia"/>
          <w:b/>
          <w:bCs/>
        </w:rPr>
        <w:t>4、二维码</w:t>
      </w:r>
      <w:r>
        <w:rPr>
          <w:rFonts w:hint="eastAsia"/>
        </w:rPr>
        <w:t>：可扫描此二维码下载亚洲商学院App。</w:t>
      </w:r>
    </w:p>
    <w:p>
      <w:pPr>
        <w:pStyle w:val="3"/>
        <w:numPr>
          <w:ilvl w:val="1"/>
          <w:numId w:val="28"/>
        </w:numPr>
        <w:spacing w:line="415" w:lineRule="auto"/>
        <w:ind w:left="567" w:hanging="567"/>
        <w:rPr>
          <w:rFonts w:ascii="宋体" w:hAnsi="宋体" w:eastAsia="宋体" w:cs="宋体"/>
          <w:sz w:val="28"/>
          <w:szCs w:val="28"/>
        </w:rPr>
      </w:pPr>
      <w:bookmarkStart w:id="255" w:name="_Toc35951408"/>
      <w:r>
        <w:rPr>
          <w:rFonts w:hint="eastAsia" w:ascii="宋体" w:hAnsi="宋体" w:eastAsia="宋体" w:cs="宋体"/>
          <w:sz w:val="28"/>
          <w:szCs w:val="28"/>
        </w:rPr>
        <w:t>亚洲商学院_推荐亚商App给好友</w:t>
      </w:r>
      <w:bookmarkEnd w:id="255"/>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56" w:name="_Toc35951409"/>
      <w:bookmarkEnd w:id="256"/>
      <w:bookmarkStart w:id="257" w:name="_Toc35883739"/>
      <w:bookmarkEnd w:id="257"/>
      <w:bookmarkStart w:id="258" w:name="_Toc35900220"/>
      <w:bookmarkEnd w:id="258"/>
    </w:p>
    <w:p>
      <w:pPr>
        <w:pStyle w:val="94"/>
        <w:numPr>
          <w:ilvl w:val="0"/>
          <w:numId w:val="0"/>
        </w:numPr>
        <w:ind w:left="709" w:hanging="709"/>
        <w:rPr>
          <w:rFonts w:ascii="宋体" w:hAnsi="宋体" w:cs="宋体"/>
        </w:rPr>
      </w:pPr>
      <w:bookmarkStart w:id="259" w:name="_Toc35951410"/>
      <w:r>
        <w:rPr>
          <w:rFonts w:hint="eastAsia" w:ascii="宋体" w:hAnsi="宋体" w:cs="宋体"/>
        </w:rPr>
        <w:t>需求描述</w:t>
      </w:r>
      <w:bookmarkEnd w:id="259"/>
    </w:p>
    <w:p>
      <w:pPr>
        <w:pStyle w:val="175"/>
        <w:ind w:firstLine="400" w:firstLineChars="200"/>
      </w:pPr>
      <w:r>
        <w:rPr>
          <w:rFonts w:hint="eastAsia"/>
        </w:rPr>
        <w:t>亚洲商学院_推荐亚商App给好友：用户在使用App过程中，可通过邀请好友注册方式获得对应的奖励，并统计获得奖励总数。</w:t>
      </w:r>
    </w:p>
    <w:p>
      <w:pPr>
        <w:pStyle w:val="94"/>
        <w:numPr>
          <w:ilvl w:val="0"/>
          <w:numId w:val="0"/>
        </w:numPr>
        <w:ind w:left="709" w:hanging="709"/>
        <w:rPr>
          <w:rFonts w:ascii="宋体" w:hAnsi="宋体" w:cs="宋体"/>
        </w:rPr>
      </w:pPr>
      <w:bookmarkStart w:id="260" w:name="_Toc35951411"/>
      <w:r>
        <w:rPr>
          <w:rFonts w:hint="eastAsia" w:ascii="宋体" w:hAnsi="宋体" w:cs="宋体"/>
        </w:rPr>
        <w:t>需求详细描述</w:t>
      </w:r>
      <w:bookmarkEnd w:id="260"/>
    </w:p>
    <w:p>
      <w:pPr>
        <w:pStyle w:val="175"/>
      </w:pPr>
      <w:r>
        <w:rPr>
          <w:rFonts w:hint="eastAsia"/>
          <w:b/>
          <w:bCs/>
        </w:rPr>
        <w:t>1、亚商App分享：</w:t>
      </w:r>
      <w:r>
        <w:rPr>
          <w:rFonts w:hint="eastAsia"/>
        </w:rPr>
        <w:t xml:space="preserve"> 可点击“立即邀请”按钮，分享App下载链接给微信好友下载。</w:t>
      </w:r>
    </w:p>
    <w:p>
      <w:pPr>
        <w:pStyle w:val="175"/>
      </w:pPr>
      <w:r>
        <w:rPr>
          <w:rFonts w:hint="eastAsia"/>
          <w:b/>
          <w:bCs/>
        </w:rPr>
        <w:t>2、我的成就：</w:t>
      </w:r>
      <w:r>
        <w:rPr>
          <w:rFonts w:hint="eastAsia"/>
        </w:rPr>
        <w:t>好友下载后可统计已邀请人数、已获得卡券。</w:t>
      </w:r>
    </w:p>
    <w:p>
      <w:pPr>
        <w:pStyle w:val="94"/>
        <w:numPr>
          <w:ilvl w:val="0"/>
          <w:numId w:val="0"/>
        </w:numPr>
        <w:ind w:left="709" w:hanging="709"/>
        <w:rPr>
          <w:rFonts w:ascii="宋体" w:hAnsi="宋体" w:cs="宋体"/>
        </w:rPr>
      </w:pPr>
      <w:bookmarkStart w:id="261" w:name="_Toc35951412"/>
      <w:r>
        <w:rPr>
          <w:rFonts w:hint="eastAsia" w:ascii="宋体" w:hAnsi="宋体" w:cs="宋体"/>
        </w:rPr>
        <w:t>界面效果</w:t>
      </w:r>
      <w:bookmarkEnd w:id="261"/>
    </w:p>
    <w:p>
      <w:pPr>
        <w:pStyle w:val="175"/>
        <w:jc w:val="center"/>
      </w:pPr>
      <w:r>
        <w:drawing>
          <wp:inline distT="0" distB="0" distL="0" distR="0">
            <wp:extent cx="3646170" cy="5321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4"/>
                    <a:stretch>
                      <a:fillRect/>
                    </a:stretch>
                  </pic:blipFill>
                  <pic:spPr>
                    <a:xfrm>
                      <a:off x="0" y="0"/>
                      <a:ext cx="3649157" cy="5325784"/>
                    </a:xfrm>
                    <a:prstGeom prst="rect">
                      <a:avLst/>
                    </a:prstGeom>
                  </pic:spPr>
                </pic:pic>
              </a:graphicData>
            </a:graphic>
          </wp:inline>
        </w:drawing>
      </w:r>
    </w:p>
    <w:p>
      <w:pPr>
        <w:pStyle w:val="94"/>
        <w:numPr>
          <w:ilvl w:val="0"/>
          <w:numId w:val="0"/>
        </w:numPr>
        <w:ind w:left="709" w:hanging="709"/>
        <w:rPr>
          <w:rFonts w:ascii="宋体" w:hAnsi="宋体" w:cs="宋体"/>
        </w:rPr>
      </w:pPr>
      <w:bookmarkStart w:id="262" w:name="_Toc35951413"/>
      <w:r>
        <w:rPr>
          <w:rFonts w:hint="eastAsia" w:ascii="宋体" w:hAnsi="宋体" w:cs="宋体"/>
        </w:rPr>
        <w:t>实现要求</w:t>
      </w:r>
      <w:bookmarkEnd w:id="262"/>
    </w:p>
    <w:p>
      <w:pPr>
        <w:pStyle w:val="175"/>
      </w:pPr>
      <w:r>
        <w:rPr>
          <w:rFonts w:hint="eastAsia"/>
          <w:b/>
          <w:bCs/>
        </w:rPr>
        <w:t>1、下载链接分享：</w:t>
      </w:r>
      <w:r>
        <w:rPr>
          <w:rFonts w:hint="eastAsia"/>
        </w:rPr>
        <w:t>点击“立即邀请”后，打开微信好友列表，发送下载链接给好友。</w:t>
      </w:r>
    </w:p>
    <w:p>
      <w:pPr>
        <w:pStyle w:val="175"/>
      </w:pPr>
      <w:r>
        <w:rPr>
          <w:rFonts w:hint="eastAsia"/>
          <w:b/>
          <w:bCs/>
        </w:rPr>
        <w:t>2、注册验证</w:t>
      </w:r>
      <w:r>
        <w:rPr>
          <w:rFonts w:hint="eastAsia"/>
        </w:rPr>
        <w:t>：好友点击链接下载时，填写对应的手机号、邀请码，并通过手机号验证码注册后，系统发放对应的奖励到账户中。</w:t>
      </w:r>
    </w:p>
    <w:p>
      <w:pPr>
        <w:pStyle w:val="175"/>
      </w:pPr>
      <w:r>
        <w:rPr>
          <w:rFonts w:hint="eastAsia"/>
          <w:b/>
          <w:bCs/>
        </w:rPr>
        <w:t>3、活动规则：</w:t>
      </w:r>
      <w:r>
        <w:rPr>
          <w:rFonts w:hint="eastAsia"/>
        </w:rPr>
        <w:t>点击活动规则页面展示此功能介绍及教程。</w:t>
      </w:r>
    </w:p>
    <w:p>
      <w:pPr>
        <w:pStyle w:val="3"/>
        <w:numPr>
          <w:ilvl w:val="1"/>
          <w:numId w:val="28"/>
        </w:numPr>
        <w:spacing w:line="415" w:lineRule="auto"/>
        <w:ind w:left="567" w:hanging="567"/>
        <w:rPr>
          <w:rFonts w:ascii="宋体" w:hAnsi="宋体" w:eastAsia="宋体" w:cs="宋体"/>
          <w:sz w:val="28"/>
          <w:szCs w:val="28"/>
        </w:rPr>
      </w:pPr>
      <w:bookmarkStart w:id="263" w:name="_Toc35951414"/>
      <w:r>
        <w:rPr>
          <w:rFonts w:hint="eastAsia" w:ascii="宋体" w:hAnsi="宋体" w:eastAsia="宋体" w:cs="宋体"/>
          <w:sz w:val="28"/>
          <w:szCs w:val="28"/>
        </w:rPr>
        <w:t>亚洲商学院_我推荐的人</w:t>
      </w:r>
      <w:bookmarkEnd w:id="263"/>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64" w:name="_Toc35951415"/>
      <w:bookmarkEnd w:id="264"/>
      <w:bookmarkStart w:id="265" w:name="_Toc35883745"/>
      <w:bookmarkEnd w:id="265"/>
      <w:bookmarkStart w:id="266" w:name="_Toc35900226"/>
      <w:bookmarkEnd w:id="266"/>
    </w:p>
    <w:p>
      <w:pPr>
        <w:pStyle w:val="94"/>
        <w:numPr>
          <w:ilvl w:val="0"/>
          <w:numId w:val="0"/>
        </w:numPr>
        <w:ind w:left="709" w:hanging="709"/>
        <w:rPr>
          <w:rFonts w:ascii="宋体" w:hAnsi="宋体" w:cs="宋体"/>
        </w:rPr>
      </w:pPr>
      <w:bookmarkStart w:id="267" w:name="_Toc35951416"/>
      <w:r>
        <w:rPr>
          <w:rFonts w:hint="eastAsia" w:ascii="宋体" w:hAnsi="宋体" w:cs="宋体"/>
        </w:rPr>
        <w:t>需求描述</w:t>
      </w:r>
      <w:bookmarkEnd w:id="267"/>
    </w:p>
    <w:p>
      <w:pPr>
        <w:pStyle w:val="175"/>
        <w:ind w:firstLine="400" w:firstLineChars="200"/>
      </w:pPr>
      <w:r>
        <w:rPr>
          <w:rFonts w:hint="eastAsia"/>
        </w:rPr>
        <w:t>亚洲商学院_我推荐的人：用户邀请好友后，若好友在此App注册或报读，可在此查看人员列表。</w:t>
      </w:r>
    </w:p>
    <w:p>
      <w:pPr>
        <w:pStyle w:val="94"/>
        <w:numPr>
          <w:ilvl w:val="0"/>
          <w:numId w:val="0"/>
        </w:numPr>
        <w:ind w:left="709" w:hanging="709"/>
        <w:rPr>
          <w:rFonts w:ascii="宋体" w:hAnsi="宋体" w:cs="宋体"/>
        </w:rPr>
      </w:pPr>
      <w:bookmarkStart w:id="268" w:name="_Toc35951417"/>
      <w:r>
        <w:rPr>
          <w:rFonts w:hint="eastAsia" w:ascii="宋体" w:hAnsi="宋体" w:cs="宋体"/>
        </w:rPr>
        <w:t>需求详细描述</w:t>
      </w:r>
      <w:bookmarkEnd w:id="268"/>
    </w:p>
    <w:p>
      <w:pPr>
        <w:pStyle w:val="175"/>
      </w:pPr>
      <w:r>
        <w:rPr>
          <w:rFonts w:hint="eastAsia"/>
          <w:b/>
          <w:bCs/>
        </w:rPr>
        <w:t>推荐列表</w:t>
      </w:r>
      <w:r>
        <w:rPr>
          <w:rFonts w:hint="eastAsia"/>
        </w:rPr>
        <w:t>：列表中可查看已邀请人员，并查看当前是否已报读状态。</w:t>
      </w:r>
    </w:p>
    <w:p>
      <w:pPr>
        <w:pStyle w:val="94"/>
        <w:numPr>
          <w:ilvl w:val="0"/>
          <w:numId w:val="0"/>
        </w:numPr>
        <w:ind w:left="709" w:hanging="709"/>
        <w:rPr>
          <w:rFonts w:ascii="宋体" w:hAnsi="宋体" w:cs="宋体"/>
        </w:rPr>
      </w:pPr>
      <w:bookmarkStart w:id="269" w:name="_Toc35951418"/>
      <w:r>
        <w:rPr>
          <w:rFonts w:hint="eastAsia" w:ascii="宋体" w:hAnsi="宋体" w:cs="宋体"/>
        </w:rPr>
        <w:t>界面效果</w:t>
      </w:r>
      <w:bookmarkEnd w:id="269"/>
    </w:p>
    <w:p>
      <w:pPr>
        <w:pStyle w:val="175"/>
        <w:jc w:val="center"/>
      </w:pPr>
      <w:r>
        <w:drawing>
          <wp:inline distT="0" distB="0" distL="0" distR="0">
            <wp:extent cx="3581400" cy="56934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5"/>
                    <a:stretch>
                      <a:fillRect/>
                    </a:stretch>
                  </pic:blipFill>
                  <pic:spPr>
                    <a:xfrm>
                      <a:off x="0" y="0"/>
                      <a:ext cx="3586581" cy="5701766"/>
                    </a:xfrm>
                    <a:prstGeom prst="rect">
                      <a:avLst/>
                    </a:prstGeom>
                  </pic:spPr>
                </pic:pic>
              </a:graphicData>
            </a:graphic>
          </wp:inline>
        </w:drawing>
      </w:r>
    </w:p>
    <w:p>
      <w:pPr>
        <w:pStyle w:val="94"/>
        <w:numPr>
          <w:ilvl w:val="0"/>
          <w:numId w:val="0"/>
        </w:numPr>
        <w:ind w:left="709" w:hanging="709"/>
        <w:rPr>
          <w:rFonts w:ascii="宋体" w:hAnsi="宋体" w:cs="宋体"/>
        </w:rPr>
      </w:pPr>
      <w:bookmarkStart w:id="270" w:name="_Toc35951419"/>
      <w:r>
        <w:rPr>
          <w:rFonts w:hint="eastAsia" w:ascii="宋体" w:hAnsi="宋体" w:cs="宋体"/>
        </w:rPr>
        <w:t>实现要求</w:t>
      </w:r>
      <w:bookmarkEnd w:id="270"/>
    </w:p>
    <w:p>
      <w:pPr>
        <w:pStyle w:val="175"/>
      </w:pPr>
      <w:r>
        <w:rPr>
          <w:rFonts w:hint="eastAsia"/>
          <w:b/>
          <w:bCs/>
        </w:rPr>
        <w:t>1、推荐列表：</w:t>
      </w:r>
      <w:r>
        <w:rPr>
          <w:rFonts w:hint="eastAsia"/>
        </w:rPr>
        <w:t>此列表展示当前用户邀请人员，对应的邀请人员注册此App并填写邀请码后，可在此列表查看，若已报读则字体颜色为绿色，为报读置灰并展示“未报读”。</w:t>
      </w:r>
    </w:p>
    <w:p>
      <w:pPr>
        <w:pStyle w:val="175"/>
      </w:pPr>
      <w:r>
        <w:rPr>
          <w:rFonts w:hint="eastAsia"/>
          <w:b/>
          <w:bCs/>
        </w:rPr>
        <w:t>2、列表排序：</w:t>
      </w:r>
      <w:r>
        <w:rPr>
          <w:rFonts w:hint="eastAsia"/>
        </w:rPr>
        <w:t>页面中推荐人员排序根据推荐时间排序，最新推荐人员放在列表前面。</w:t>
      </w:r>
    </w:p>
    <w:p>
      <w:pPr>
        <w:pStyle w:val="3"/>
        <w:numPr>
          <w:ilvl w:val="1"/>
          <w:numId w:val="28"/>
        </w:numPr>
        <w:spacing w:line="415" w:lineRule="auto"/>
        <w:ind w:left="567" w:hanging="567"/>
        <w:rPr>
          <w:rFonts w:ascii="宋体" w:hAnsi="宋体" w:eastAsia="宋体" w:cs="宋体"/>
        </w:rPr>
      </w:pPr>
      <w:bookmarkStart w:id="271" w:name="_Toc35951420"/>
      <w:r>
        <w:rPr>
          <w:rFonts w:hint="eastAsia" w:ascii="宋体" w:hAnsi="宋体" w:eastAsia="宋体" w:cs="宋体"/>
        </w:rPr>
        <w:t>亚洲商学院_客服中心</w:t>
      </w:r>
      <w:bookmarkEnd w:id="271"/>
    </w:p>
    <w:p>
      <w:pPr>
        <w:pStyle w:val="4061"/>
        <w:keepNext/>
        <w:keepLines/>
        <w:numPr>
          <w:ilvl w:val="1"/>
          <w:numId w:val="8"/>
        </w:numPr>
        <w:spacing w:before="260" w:after="260" w:line="360" w:lineRule="auto"/>
        <w:ind w:firstLineChars="0"/>
        <w:outlineLvl w:val="1"/>
        <w:rPr>
          <w:rFonts w:ascii="宋体" w:hAnsi="宋体" w:eastAsia="宋体" w:cs="宋体"/>
          <w:b/>
          <w:bCs/>
          <w:vanish/>
          <w:sz w:val="30"/>
          <w:szCs w:val="30"/>
        </w:rPr>
      </w:pPr>
      <w:bookmarkStart w:id="272" w:name="_Toc35951421"/>
      <w:bookmarkEnd w:id="272"/>
      <w:bookmarkStart w:id="273" w:name="_Toc35883751"/>
      <w:bookmarkEnd w:id="273"/>
      <w:bookmarkStart w:id="274" w:name="_Toc35900232"/>
      <w:bookmarkEnd w:id="274"/>
    </w:p>
    <w:p>
      <w:pPr>
        <w:pStyle w:val="94"/>
        <w:numPr>
          <w:ilvl w:val="0"/>
          <w:numId w:val="0"/>
        </w:numPr>
        <w:ind w:left="709" w:hanging="709"/>
        <w:rPr>
          <w:rFonts w:ascii="宋体" w:hAnsi="宋体" w:cs="宋体"/>
        </w:rPr>
      </w:pPr>
      <w:bookmarkStart w:id="275" w:name="_Toc35951422"/>
      <w:r>
        <w:rPr>
          <w:rFonts w:hint="eastAsia" w:ascii="宋体" w:hAnsi="宋体" w:cs="宋体"/>
        </w:rPr>
        <w:t>需求描述</w:t>
      </w:r>
      <w:bookmarkEnd w:id="275"/>
    </w:p>
    <w:p>
      <w:pPr>
        <w:pStyle w:val="175"/>
        <w:ind w:firstLine="400" w:firstLineChars="200"/>
      </w:pPr>
      <w:r>
        <w:rPr>
          <w:rFonts w:hint="eastAsia"/>
        </w:rPr>
        <w:t>亚洲商学院_客服中心：用户使用App过程中，若有系统、课程、账户等相关疑问，可在客服中心查看常见问题或助教联系方式解决。</w:t>
      </w:r>
    </w:p>
    <w:p>
      <w:pPr>
        <w:pStyle w:val="94"/>
        <w:numPr>
          <w:ilvl w:val="0"/>
          <w:numId w:val="0"/>
        </w:numPr>
        <w:ind w:left="709" w:hanging="709"/>
        <w:rPr>
          <w:rFonts w:ascii="宋体" w:hAnsi="宋体" w:cs="宋体"/>
        </w:rPr>
      </w:pPr>
      <w:bookmarkStart w:id="276" w:name="_Toc35951423"/>
      <w:r>
        <w:rPr>
          <w:rFonts w:hint="eastAsia" w:ascii="宋体" w:hAnsi="宋体" w:cs="宋体"/>
        </w:rPr>
        <w:t>需求详细描述</w:t>
      </w:r>
      <w:bookmarkEnd w:id="276"/>
    </w:p>
    <w:p>
      <w:pPr>
        <w:pStyle w:val="175"/>
      </w:pPr>
      <w:r>
        <w:rPr>
          <w:rFonts w:hint="eastAsia"/>
          <w:b/>
          <w:bCs/>
        </w:rPr>
        <w:t>1、常见问题查看</w:t>
      </w:r>
      <w:r>
        <w:rPr>
          <w:rFonts w:hint="eastAsia"/>
        </w:rPr>
        <w:t>：常见问题区域展示账户、购买、使用相关问题，可点击展开查看，由系统自动根据选择的问题回复。</w:t>
      </w:r>
    </w:p>
    <w:p>
      <w:pPr>
        <w:pStyle w:val="175"/>
      </w:pPr>
      <w:r>
        <w:rPr>
          <w:rFonts w:hint="eastAsia"/>
          <w:b/>
          <w:bCs/>
        </w:rPr>
        <w:t>2、助教信息：</w:t>
      </w:r>
      <w:r>
        <w:rPr>
          <w:rFonts w:hint="eastAsia"/>
        </w:rPr>
        <w:t>可查看此用户对应的助教信息，并进行星级评价。</w:t>
      </w:r>
    </w:p>
    <w:p>
      <w:pPr>
        <w:pStyle w:val="94"/>
        <w:numPr>
          <w:ilvl w:val="0"/>
          <w:numId w:val="0"/>
        </w:numPr>
        <w:ind w:left="709" w:hanging="709"/>
        <w:rPr>
          <w:rFonts w:ascii="宋体" w:hAnsi="宋体" w:cs="宋体"/>
        </w:rPr>
      </w:pPr>
      <w:bookmarkStart w:id="277" w:name="_Toc35951424"/>
      <w:r>
        <w:rPr>
          <w:rFonts w:hint="eastAsia" w:ascii="宋体" w:hAnsi="宋体" w:cs="宋体"/>
        </w:rPr>
        <w:t>界面效果</w:t>
      </w:r>
      <w:bookmarkEnd w:id="277"/>
    </w:p>
    <w:p>
      <w:pPr>
        <w:jc w:val="center"/>
      </w:pPr>
      <w:r>
        <w:drawing>
          <wp:inline distT="0" distB="0" distL="0" distR="0">
            <wp:extent cx="3319780" cy="5355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6"/>
                    <a:stretch>
                      <a:fillRect/>
                    </a:stretch>
                  </pic:blipFill>
                  <pic:spPr>
                    <a:xfrm>
                      <a:off x="0" y="0"/>
                      <a:ext cx="3324820" cy="5363633"/>
                    </a:xfrm>
                    <a:prstGeom prst="rect">
                      <a:avLst/>
                    </a:prstGeom>
                  </pic:spPr>
                </pic:pic>
              </a:graphicData>
            </a:graphic>
          </wp:inline>
        </w:drawing>
      </w:r>
    </w:p>
    <w:p>
      <w:pPr>
        <w:pStyle w:val="94"/>
        <w:numPr>
          <w:ilvl w:val="0"/>
          <w:numId w:val="0"/>
        </w:numPr>
        <w:ind w:left="709" w:hanging="709"/>
        <w:rPr>
          <w:rFonts w:ascii="宋体" w:hAnsi="宋体" w:cs="宋体"/>
        </w:rPr>
      </w:pPr>
      <w:bookmarkStart w:id="278" w:name="_Toc35951425"/>
      <w:r>
        <w:rPr>
          <w:rFonts w:hint="eastAsia" w:ascii="宋体" w:hAnsi="宋体" w:cs="宋体"/>
        </w:rPr>
        <w:t>实现要求</w:t>
      </w:r>
      <w:bookmarkEnd w:id="278"/>
    </w:p>
    <w:p>
      <w:pPr>
        <w:pStyle w:val="175"/>
      </w:pPr>
      <w:r>
        <w:rPr>
          <w:rFonts w:hint="eastAsia"/>
          <w:b/>
          <w:bCs/>
        </w:rPr>
        <w:t>1、助教评价：</w:t>
      </w:r>
      <w:r>
        <w:rPr>
          <w:rFonts w:hint="eastAsia"/>
        </w:rPr>
        <w:t>助教星级评价根据对此助教的星级打分的汇总后，展示平均星级，用户可点击“评价”按钮进行星级打分。</w:t>
      </w:r>
    </w:p>
    <w:p>
      <w:pPr>
        <w:pStyle w:val="175"/>
      </w:pPr>
      <w:r>
        <w:rPr>
          <w:rFonts w:hint="eastAsia"/>
          <w:b/>
          <w:bCs/>
        </w:rPr>
        <w:t>2、常见问题：</w:t>
      </w:r>
      <w:r>
        <w:rPr>
          <w:rFonts w:hint="eastAsia"/>
        </w:rPr>
        <w:t>常见问题中可展开查看详情，并点击对应的问题项，系统自动回复问题回答。</w:t>
      </w:r>
    </w:p>
    <w:p>
      <w:pPr>
        <w:pStyle w:val="175"/>
      </w:pPr>
      <w:r>
        <w:rPr>
          <w:rFonts w:hint="eastAsia"/>
          <w:b/>
          <w:bCs/>
        </w:rPr>
        <w:t>3、快捷拨号：</w:t>
      </w:r>
      <w:r>
        <w:rPr>
          <w:rFonts w:hint="eastAsia"/>
        </w:rPr>
        <w:t>点击底部联系方式可快捷拨号。</w:t>
      </w:r>
    </w:p>
    <w:p>
      <w:pPr>
        <w:pStyle w:val="96"/>
        <w:numPr>
          <w:ilvl w:val="0"/>
          <w:numId w:val="28"/>
        </w:numPr>
        <w:ind w:left="211" w:leftChars="-49" w:hanging="314" w:hangingChars="71"/>
        <w:rPr>
          <w:rFonts w:cs="宋体"/>
        </w:rPr>
      </w:pPr>
      <w:bookmarkStart w:id="279" w:name="_Toc35951426"/>
      <w:r>
        <w:rPr>
          <w:rFonts w:hint="eastAsia" w:cs="宋体"/>
        </w:rPr>
        <w:t>需求确认</w:t>
      </w:r>
      <w:bookmarkEnd w:id="46"/>
      <w:bookmarkEnd w:id="47"/>
      <w:bookmarkEnd w:id="279"/>
    </w:p>
    <w:tbl>
      <w:tblPr>
        <w:tblStyle w:val="54"/>
        <w:tblW w:w="8258" w:type="dxa"/>
        <w:jc w:val="cente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814"/>
        <w:gridCol w:w="6444"/>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55" w:hRule="atLeast"/>
          <w:jc w:val="center"/>
        </w:trPr>
        <w:tc>
          <w:tcPr>
            <w:tcW w:w="1814" w:type="dxa"/>
            <w:tcBorders>
              <w:top w:val="single" w:color="000000" w:sz="12" w:space="0"/>
              <w:bottom w:val="single" w:color="000000" w:sz="6" w:space="0"/>
            </w:tcBorders>
            <w:shd w:val="clear" w:color="auto" w:fill="auto"/>
          </w:tcPr>
          <w:p>
            <w:pPr>
              <w:rPr>
                <w:rFonts w:ascii="宋体" w:hAnsi="宋体" w:eastAsia="宋体" w:cs="宋体"/>
                <w:szCs w:val="21"/>
              </w:rPr>
            </w:pPr>
            <w:r>
              <w:rPr>
                <w:rFonts w:hint="eastAsia" w:ascii="宋体" w:hAnsi="宋体" w:eastAsia="宋体" w:cs="宋体"/>
                <w:szCs w:val="21"/>
              </w:rPr>
              <w:t>*客户名称</w:t>
            </w:r>
          </w:p>
        </w:tc>
        <w:tc>
          <w:tcPr>
            <w:tcW w:w="6444" w:type="dxa"/>
          </w:tcPr>
          <w:p>
            <w:pPr>
              <w:rPr>
                <w:rFonts w:ascii="宋体" w:hAnsi="宋体" w:eastAsia="宋体" w:cs="宋体"/>
                <w:szCs w:val="21"/>
              </w:rPr>
            </w:pPr>
            <w:r>
              <w:rPr>
                <w:rFonts w:hint="eastAsia" w:ascii="宋体" w:hAnsi="宋体" w:eastAsia="宋体" w:cs="宋体"/>
                <w:szCs w:val="21"/>
              </w:rPr>
              <w:t>成都金聪教育科技有限公司</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78" w:hRule="atLeast"/>
          <w:jc w:val="center"/>
        </w:trPr>
        <w:tc>
          <w:tcPr>
            <w:tcW w:w="1814" w:type="dxa"/>
            <w:tcBorders>
              <w:top w:val="single" w:color="000000" w:sz="6" w:space="0"/>
              <w:bottom w:val="single" w:color="000000" w:sz="6" w:space="0"/>
            </w:tcBorders>
            <w:shd w:val="clear" w:color="auto" w:fill="auto"/>
          </w:tcPr>
          <w:p>
            <w:pPr>
              <w:rPr>
                <w:rFonts w:ascii="宋体" w:hAnsi="宋体" w:eastAsia="宋体" w:cs="宋体"/>
                <w:szCs w:val="21"/>
              </w:rPr>
            </w:pPr>
            <w:r>
              <w:rPr>
                <w:rFonts w:hint="eastAsia" w:ascii="宋体" w:hAnsi="宋体" w:eastAsia="宋体" w:cs="宋体"/>
                <w:szCs w:val="21"/>
              </w:rPr>
              <w:t>*客户地址</w:t>
            </w:r>
          </w:p>
        </w:tc>
        <w:tc>
          <w:tcPr>
            <w:tcW w:w="6444" w:type="dxa"/>
          </w:tcPr>
          <w:p>
            <w:pPr>
              <w:rPr>
                <w:rFonts w:ascii="宋体" w:hAnsi="宋体" w:eastAsia="宋体" w:cs="宋体"/>
                <w:szCs w:val="21"/>
              </w:rPr>
            </w:pPr>
            <w:r>
              <w:rPr>
                <w:rFonts w:hint="eastAsia" w:ascii="宋体" w:hAnsi="宋体" w:eastAsia="宋体" w:cs="宋体"/>
                <w:szCs w:val="21"/>
              </w:rPr>
              <w:t>成都市青羊区青龙巷36号1 幢7 楼702 号</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46" w:hRule="atLeast"/>
          <w:jc w:val="center"/>
        </w:trPr>
        <w:tc>
          <w:tcPr>
            <w:tcW w:w="1814" w:type="dxa"/>
            <w:tcBorders>
              <w:top w:val="single" w:color="000000" w:sz="6" w:space="0"/>
              <w:bottom w:val="single" w:color="000000" w:sz="6" w:space="0"/>
            </w:tcBorders>
            <w:shd w:val="clear" w:color="auto" w:fill="auto"/>
          </w:tcPr>
          <w:p>
            <w:pPr>
              <w:rPr>
                <w:rFonts w:ascii="宋体" w:hAnsi="宋体" w:eastAsia="宋体" w:cs="宋体"/>
                <w:szCs w:val="21"/>
              </w:rPr>
            </w:pPr>
            <w:r>
              <w:rPr>
                <w:rFonts w:hint="eastAsia" w:ascii="宋体" w:hAnsi="宋体" w:eastAsia="宋体" w:cs="宋体"/>
                <w:szCs w:val="21"/>
              </w:rPr>
              <w:t>*版本</w:t>
            </w:r>
          </w:p>
        </w:tc>
        <w:tc>
          <w:tcPr>
            <w:tcW w:w="6444" w:type="dxa"/>
          </w:tcPr>
          <w:p>
            <w:pPr>
              <w:rPr>
                <w:rFonts w:hint="default" w:ascii="宋体" w:hAnsi="宋体" w:eastAsia="宋体" w:cs="宋体"/>
                <w:szCs w:val="21"/>
                <w:lang w:val="en-US" w:eastAsia="zh-CN"/>
              </w:rPr>
            </w:pPr>
            <w:r>
              <w:rPr>
                <w:rFonts w:hint="eastAsia" w:ascii="宋体" w:hAnsi="宋体" w:eastAsia="宋体" w:cs="宋体"/>
                <w:szCs w:val="21"/>
              </w:rPr>
              <w:t>V1.</w:t>
            </w:r>
            <w:r>
              <w:rPr>
                <w:rFonts w:hint="eastAsia" w:ascii="宋体" w:hAnsi="宋体" w:eastAsia="宋体" w:cs="宋体"/>
                <w:szCs w:val="21"/>
                <w:lang w:val="en-US" w:eastAsia="zh-CN"/>
              </w:rPr>
              <w:t>3-</w:t>
            </w:r>
            <w:bookmarkStart w:id="280" w:name="_GoBack"/>
            <w:bookmarkEnd w:id="280"/>
            <w:r>
              <w:rPr>
                <w:rFonts w:hint="eastAsia" w:ascii="宋体" w:hAnsi="宋体" w:eastAsia="宋体" w:cs="宋体"/>
                <w:szCs w:val="21"/>
                <w:lang w:val="en-US" w:eastAsia="zh-CN"/>
              </w:rPr>
              <w:t>最终确认版</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265" w:hRule="atLeast"/>
          <w:jc w:val="center"/>
        </w:trPr>
        <w:tc>
          <w:tcPr>
            <w:tcW w:w="1814" w:type="dxa"/>
            <w:tcBorders>
              <w:top w:val="single" w:color="000000" w:sz="6" w:space="0"/>
              <w:bottom w:val="single" w:color="000000" w:sz="12" w:space="0"/>
            </w:tcBorders>
            <w:shd w:val="clear" w:color="auto" w:fill="auto"/>
          </w:tcPr>
          <w:p>
            <w:pPr>
              <w:rPr>
                <w:rFonts w:ascii="宋体" w:hAnsi="宋体" w:eastAsia="宋体" w:cs="宋体"/>
                <w:szCs w:val="21"/>
              </w:rPr>
            </w:pPr>
            <w:r>
              <w:rPr>
                <w:rFonts w:hint="eastAsia" w:ascii="宋体" w:hAnsi="宋体" w:eastAsia="宋体" w:cs="宋体"/>
                <w:szCs w:val="21"/>
              </w:rPr>
              <w:t>*主要成果</w:t>
            </w:r>
          </w:p>
        </w:tc>
        <w:tc>
          <w:tcPr>
            <w:tcW w:w="6444" w:type="dxa"/>
          </w:tcPr>
          <w:p>
            <w:pPr>
              <w:widowControl/>
              <w:jc w:val="left"/>
              <w:rPr>
                <w:rFonts w:ascii="宋体" w:hAnsi="宋体" w:eastAsia="宋体" w:cs="宋体"/>
              </w:rPr>
            </w:pPr>
            <w:r>
              <w:rPr>
                <w:rFonts w:hint="eastAsia" w:ascii="宋体" w:hAnsi="宋体" w:eastAsia="宋体" w:cs="宋体"/>
                <w:szCs w:val="21"/>
              </w:rPr>
              <w:t xml:space="preserve">亚洲商学院APP详细设计方案 </w:t>
            </w:r>
          </w:p>
          <w:p>
            <w:pPr>
              <w:rPr>
                <w:rFonts w:ascii="宋体" w:hAnsi="宋体" w:eastAsia="宋体" w:cs="宋体"/>
                <w:szCs w:val="21"/>
              </w:rPr>
            </w:pPr>
          </w:p>
        </w:tc>
      </w:tr>
    </w:tbl>
    <w:p>
      <w:pPr>
        <w:pStyle w:val="47"/>
        <w:spacing w:line="360" w:lineRule="auto"/>
        <w:ind w:firstLine="424" w:firstLineChars="202"/>
        <w:rPr>
          <w:kern w:val="2"/>
          <w:sz w:val="21"/>
          <w:szCs w:val="21"/>
        </w:rPr>
      </w:pPr>
      <w:r>
        <w:rPr>
          <w:rFonts w:hint="eastAsia"/>
          <w:kern w:val="2"/>
          <w:sz w:val="21"/>
          <w:szCs w:val="21"/>
        </w:rPr>
        <w:t>本方案说明书建立在双方对原型评审结果及需求方案确认的基础之上，双方均同意后续的开发工作将严格按照确定的方案开展。</w:t>
      </w:r>
    </w:p>
    <w:p>
      <w:pPr>
        <w:spacing w:line="360" w:lineRule="auto"/>
        <w:jc w:val="left"/>
        <w:rPr>
          <w:rFonts w:ascii="宋体" w:hAnsi="宋体" w:eastAsia="宋体" w:cs="宋体"/>
          <w:szCs w:val="21"/>
          <w:u w:val="single"/>
        </w:rPr>
      </w:pPr>
      <w:r>
        <w:rPr>
          <w:rFonts w:hint="eastAsia" w:ascii="宋体" w:hAnsi="宋体" w:eastAsia="宋体" w:cs="宋体"/>
          <w:szCs w:val="21"/>
        </w:rPr>
        <w:t>*公司：</w:t>
      </w:r>
      <w:r>
        <w:rPr>
          <w:rFonts w:hint="eastAsia" w:ascii="宋体" w:hAnsi="宋体" w:eastAsia="宋体" w:cs="宋体"/>
          <w:szCs w:val="21"/>
          <w:u w:val="single"/>
        </w:rPr>
        <w:t xml:space="preserve">成都市金聪教育科技有限公司 </w:t>
      </w:r>
      <w:r>
        <w:rPr>
          <w:rFonts w:hint="eastAsia" w:ascii="宋体" w:hAnsi="宋体" w:eastAsia="宋体" w:cs="宋体"/>
          <w:szCs w:val="21"/>
        </w:rPr>
        <w:t xml:space="preserve">       *公司：</w:t>
      </w:r>
      <w:r>
        <w:rPr>
          <w:rFonts w:hint="eastAsia" w:ascii="宋体" w:hAnsi="宋体" w:eastAsia="宋体" w:cs="宋体"/>
          <w:szCs w:val="21"/>
          <w:u w:val="single"/>
        </w:rPr>
        <w:t>东莞市诺兑软件科技有限公司</w:t>
      </w:r>
    </w:p>
    <w:p>
      <w:pPr>
        <w:spacing w:line="360" w:lineRule="auto"/>
        <w:jc w:val="left"/>
        <w:rPr>
          <w:rFonts w:ascii="宋体" w:hAnsi="宋体" w:eastAsia="宋体" w:cs="宋体"/>
          <w:szCs w:val="21"/>
          <w:u w:val="single"/>
        </w:rPr>
      </w:pPr>
    </w:p>
    <w:p>
      <w:pPr>
        <w:spacing w:line="360" w:lineRule="auto"/>
        <w:jc w:val="left"/>
        <w:rPr>
          <w:rFonts w:ascii="宋体" w:hAnsi="宋体" w:eastAsia="宋体" w:cs="宋体"/>
          <w:szCs w:val="21"/>
        </w:rPr>
      </w:pPr>
      <w:r>
        <w:rPr>
          <w:rFonts w:hint="eastAsia" w:ascii="宋体" w:hAnsi="宋体" w:eastAsia="宋体" w:cs="宋体"/>
          <w:szCs w:val="21"/>
        </w:rPr>
        <w:t xml:space="preserve">*金聪代表确认签字 ：                   </w:t>
      </w:r>
      <w:r>
        <w:rPr>
          <w:rFonts w:hint="eastAsia" w:ascii="宋体" w:hAnsi="宋体" w:eastAsia="宋体" w:cs="宋体"/>
          <w:szCs w:val="21"/>
        </w:rPr>
        <w:tab/>
      </w:r>
      <w:r>
        <w:rPr>
          <w:rFonts w:hint="eastAsia" w:ascii="宋体" w:hAnsi="宋体" w:eastAsia="宋体" w:cs="宋体"/>
          <w:szCs w:val="21"/>
        </w:rPr>
        <w:t xml:space="preserve"> *诺兑代表确认签字 ：</w:t>
      </w:r>
    </w:p>
    <w:p>
      <w:pPr>
        <w:spacing w:line="360" w:lineRule="auto"/>
        <w:jc w:val="left"/>
        <w:rPr>
          <w:rFonts w:ascii="宋体" w:hAnsi="宋体" w:eastAsia="宋体" w:cs="宋体"/>
          <w:szCs w:val="21"/>
        </w:rPr>
      </w:pPr>
    </w:p>
    <w:p>
      <w:pPr>
        <w:spacing w:line="360" w:lineRule="auto"/>
        <w:jc w:val="left"/>
        <w:rPr>
          <w:rFonts w:ascii="宋体" w:hAnsi="宋体" w:eastAsia="宋体" w:cs="宋体"/>
          <w:szCs w:val="21"/>
        </w:rPr>
      </w:pPr>
      <w:r>
        <w:rPr>
          <w:rFonts w:hint="eastAsia" w:ascii="宋体" w:hAnsi="宋体" w:eastAsia="宋体" w:cs="宋体"/>
          <w:szCs w:val="21"/>
        </w:rPr>
        <w:t xml:space="preserve">*日期：                            </w:t>
      </w:r>
      <w:r>
        <w:rPr>
          <w:rFonts w:hint="eastAsia" w:ascii="宋体" w:hAnsi="宋体" w:eastAsia="宋体" w:cs="宋体"/>
          <w:szCs w:val="21"/>
        </w:rPr>
        <w:tab/>
      </w:r>
      <w:r>
        <w:rPr>
          <w:rFonts w:hint="eastAsia" w:ascii="宋体" w:hAnsi="宋体" w:eastAsia="宋体" w:cs="宋体"/>
          <w:szCs w:val="21"/>
        </w:rPr>
        <w:tab/>
      </w:r>
      <w:r>
        <w:rPr>
          <w:rFonts w:hint="eastAsia" w:ascii="宋体" w:hAnsi="宋体" w:eastAsia="宋体" w:cs="宋体"/>
          <w:szCs w:val="21"/>
        </w:rPr>
        <w:t xml:space="preserve"> *日期：</w:t>
      </w:r>
    </w:p>
    <w:p>
      <w:pPr>
        <w:widowControl/>
        <w:jc w:val="left"/>
        <w:rPr>
          <w:rFonts w:ascii="宋体" w:hAnsi="宋体" w:eastAsia="宋体" w:cs="宋体"/>
          <w:kern w:val="0"/>
          <w:sz w:val="20"/>
          <w:szCs w:val="20"/>
        </w:rPr>
      </w:pPr>
    </w:p>
    <w:sectPr>
      <w:headerReference r:id="rId6" w:type="first"/>
      <w:footerReference r:id="rId9" w:type="first"/>
      <w:headerReference r:id="rId4" w:type="default"/>
      <w:footerReference r:id="rId7" w:type="default"/>
      <w:headerReference r:id="rId5" w:type="even"/>
      <w:footerReference r:id="rId8" w:type="even"/>
      <w:pgSz w:w="11906" w:h="16838"/>
      <w:pgMar w:top="1134" w:right="1797" w:bottom="1134" w:left="1797" w:header="680" w:footer="65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Arial Bold">
    <w:altName w:val="Arial"/>
    <w:panose1 w:val="020B0704020202020204"/>
    <w:charset w:val="00"/>
    <w:family w:val="roman"/>
    <w:pitch w:val="default"/>
    <w:sig w:usb0="00000000" w:usb1="00000000" w:usb2="00000000" w:usb3="00000000" w:csb0="00000000" w:csb1="00000000"/>
  </w:font>
  <w:font w:name="PMingLiU">
    <w:altName w:val="Microsoft JhengHei UI"/>
    <w:panose1 w:val="02010601000101010101"/>
    <w:charset w:val="88"/>
    <w:family w:val="roman"/>
    <w:pitch w:val="default"/>
    <w:sig w:usb0="00000000" w:usb1="00000000" w:usb2="00000016" w:usb3="00000000" w:csb0="0010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0000000000000000000"/>
    <w:charset w:val="86"/>
    <w:family w:val="modern"/>
    <w:pitch w:val="default"/>
    <w:sig w:usb0="00000000" w:usb1="00000000" w:usb2="00000010" w:usb3="00000000" w:csb0="00040000" w:csb1="00000000"/>
  </w:font>
  <w:font w:name="Futura Bk">
    <w:altName w:val="Trebuchet MS"/>
    <w:panose1 w:val="00000000000000000000"/>
    <w:charset w:val="00"/>
    <w:family w:val="swiss"/>
    <w:pitch w:val="default"/>
    <w:sig w:usb0="00000000" w:usb1="00000000" w:usb2="00000000" w:usb3="00000000" w:csb0="0000009F" w:csb1="00000000"/>
  </w:font>
  <w:font w:name="ˎ̥">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auto"/>
    <w:pitch w:val="default"/>
    <w:sig w:usb0="000002A7" w:usb1="28CF4400" w:usb2="00000016" w:usb3="00000000" w:csb0="00100009" w:csb1="00000000"/>
  </w:font>
  <w:font w:name="楷体">
    <w:panose1 w:val="02010609060101010101"/>
    <w:charset w:val="86"/>
    <w:family w:val="auto"/>
    <w:pitch w:val="default"/>
    <w:sig w:usb0="800002BF" w:usb1="38CF7CFA" w:usb2="00000016" w:usb3="00000000" w:csb0="00040001" w:csb1="00000000"/>
  </w:font>
  <w:font w:name="Trebuchet MS">
    <w:panose1 w:val="020B0603020202020204"/>
    <w:charset w:val="00"/>
    <w:family w:val="auto"/>
    <w:pitch w:val="default"/>
    <w:sig w:usb0="00000687" w:usb1="00000000" w:usb2="00000000" w:usb3="00000000" w:csb0="200000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pBdr>
        <w:top w:val="single" w:color="auto" w:sz="4" w:space="6"/>
      </w:pBd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5"/>
                            <w:pBdr>
                              <w:top w:val="single" w:color="auto" w:sz="4" w:space="6"/>
                            </w:pBdr>
                          </w:pPr>
                          <w:r>
                            <w:rPr>
                              <w:rFonts w:hint="eastAsia"/>
                            </w:rPr>
                            <w:t>Kingdee  Confidential</w:t>
                          </w:r>
                          <w:r>
                            <w:t>Page</w:t>
                          </w:r>
                          <w:r>
                            <w:fldChar w:fldCharType="begin"/>
                          </w:r>
                          <w:r>
                            <w:instrText xml:space="preserve"> PAGE </w:instrText>
                          </w:r>
                          <w:r>
                            <w:fldChar w:fldCharType="separate"/>
                          </w:r>
                          <w:r>
                            <w:t>3</w:t>
                          </w:r>
                          <w:r>
                            <w:fldChar w:fldCharType="end"/>
                          </w:r>
                          <w:r>
                            <w:t xml:space="preserve"> of </w:t>
                          </w:r>
                          <w:r>
                            <w:fldChar w:fldCharType="begin"/>
                          </w:r>
                          <w:r>
                            <w:instrText xml:space="preserve"> SECTIONPAGES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pPr>
                      <w:pStyle w:val="35"/>
                      <w:pBdr>
                        <w:top w:val="single" w:color="auto" w:sz="4" w:space="6"/>
                      </w:pBdr>
                    </w:pPr>
                    <w:r>
                      <w:rPr>
                        <w:rFonts w:hint="eastAsia"/>
                      </w:rPr>
                      <w:t>Kingdee  Confidential</w:t>
                    </w:r>
                    <w:r>
                      <w:t>Page</w:t>
                    </w:r>
                    <w:r>
                      <w:fldChar w:fldCharType="begin"/>
                    </w:r>
                    <w:r>
                      <w:instrText xml:space="preserve"> PAGE </w:instrText>
                    </w:r>
                    <w:r>
                      <w:fldChar w:fldCharType="separate"/>
                    </w:r>
                    <w:r>
                      <w:t>3</w:t>
                    </w:r>
                    <w:r>
                      <w:fldChar w:fldCharType="end"/>
                    </w:r>
                    <w:r>
                      <w:t xml:space="preserve"> of </w:t>
                    </w:r>
                    <w:r>
                      <w:fldChar w:fldCharType="begin"/>
                    </w:r>
                    <w:r>
                      <w:instrText xml:space="preserve"> SECTIONPAGES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122767845"/>
                          </w:sdtPr>
                          <w:sdtContent>
                            <w:sdt>
                              <w:sdtPr>
                                <w:id w:val="-1705238520"/>
                              </w:sdtPr>
                              <w:sdtContent>
                                <w:p>
                                  <w:pPr>
                                    <w:pStyle w:val="35"/>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sdt>
                    <w:sdtPr>
                      <w:id w:val="-1122767845"/>
                    </w:sdtPr>
                    <w:sdtContent>
                      <w:sdt>
                        <w:sdtPr>
                          <w:id w:val="-1705238520"/>
                        </w:sdtPr>
                        <w:sdtContent>
                          <w:p>
                            <w:pPr>
                              <w:pStyle w:val="35"/>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txbxContent>
              </v:textbox>
            </v:shape>
          </w:pict>
        </mc:Fallback>
      </mc:AlternateContent>
    </w:r>
  </w:p>
  <w:p>
    <w:pPr>
      <w:pStyle w:val="3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9C0F95"/>
    <w:multiLevelType w:val="singleLevel"/>
    <w:tmpl w:val="BE9C0F95"/>
    <w:lvl w:ilvl="0" w:tentative="0">
      <w:start w:val="1"/>
      <w:numFmt w:val="decimal"/>
      <w:lvlText w:val="%1."/>
      <w:lvlJc w:val="left"/>
      <w:pPr>
        <w:ind w:left="425" w:hanging="425"/>
      </w:pPr>
      <w:rPr>
        <w:rFonts w:hint="default"/>
      </w:rPr>
    </w:lvl>
  </w:abstractNum>
  <w:abstractNum w:abstractNumId="1">
    <w:nsid w:val="FFFFFF7E"/>
    <w:multiLevelType w:val="singleLevel"/>
    <w:tmpl w:val="FFFFFF7E"/>
    <w:lvl w:ilvl="0" w:tentative="0">
      <w:start w:val="1"/>
      <w:numFmt w:val="decimal"/>
      <w:pStyle w:val="48"/>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27"/>
      <w:lvlText w:val=""/>
      <w:lvlJc w:val="left"/>
      <w:pPr>
        <w:tabs>
          <w:tab w:val="left" w:pos="926"/>
        </w:tabs>
        <w:ind w:left="926" w:hanging="360"/>
      </w:pPr>
      <w:rPr>
        <w:rFonts w:hint="default" w:ascii="Symbol" w:hAnsi="Symbol"/>
      </w:rPr>
    </w:lvl>
  </w:abstractNum>
  <w:abstractNum w:abstractNumId="4">
    <w:nsid w:val="FFFFFF88"/>
    <w:multiLevelType w:val="singleLevel"/>
    <w:tmpl w:val="FFFFFF88"/>
    <w:lvl w:ilvl="0" w:tentative="0">
      <w:start w:val="1"/>
      <w:numFmt w:val="decimal"/>
      <w:pStyle w:val="21"/>
      <w:lvlText w:val="%1."/>
      <w:lvlJc w:val="left"/>
      <w:pPr>
        <w:tabs>
          <w:tab w:val="left" w:pos="360"/>
        </w:tabs>
        <w:ind w:left="360" w:hanging="360"/>
      </w:pPr>
    </w:lvl>
  </w:abstractNum>
  <w:abstractNum w:abstractNumId="5">
    <w:nsid w:val="048A6154"/>
    <w:multiLevelType w:val="multilevel"/>
    <w:tmpl w:val="048A61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B1C5637"/>
    <w:multiLevelType w:val="multilevel"/>
    <w:tmpl w:val="0B1C5637"/>
    <w:lvl w:ilvl="0" w:tentative="0">
      <w:start w:val="1"/>
      <w:numFmt w:val="bullet"/>
      <w:pStyle w:val="104"/>
      <w:lvlText w:val=""/>
      <w:lvlJc w:val="left"/>
      <w:pPr>
        <w:tabs>
          <w:tab w:val="left" w:pos="1607"/>
        </w:tabs>
        <w:ind w:left="1588" w:hanging="341"/>
      </w:pPr>
      <w:rPr>
        <w:rFonts w:hint="default" w:ascii="Symbol" w:hAnsi="Symbol" w:cs="Times New Roman"/>
      </w:rPr>
    </w:lvl>
    <w:lvl w:ilvl="1" w:tentative="0">
      <w:start w:val="1"/>
      <w:numFmt w:val="bullet"/>
      <w:lvlText w:val="o"/>
      <w:lvlJc w:val="left"/>
      <w:pPr>
        <w:tabs>
          <w:tab w:val="left" w:pos="2007"/>
        </w:tabs>
        <w:ind w:left="2007" w:hanging="360"/>
      </w:pPr>
      <w:rPr>
        <w:rFonts w:hint="default" w:ascii="Courier New" w:hAnsi="Courier New" w:cs="Courier New"/>
      </w:rPr>
    </w:lvl>
    <w:lvl w:ilvl="2" w:tentative="0">
      <w:start w:val="1"/>
      <w:numFmt w:val="bullet"/>
      <w:lvlText w:val=""/>
      <w:lvlJc w:val="left"/>
      <w:pPr>
        <w:tabs>
          <w:tab w:val="left" w:pos="2727"/>
        </w:tabs>
        <w:ind w:left="2727" w:hanging="360"/>
      </w:pPr>
      <w:rPr>
        <w:rFonts w:hint="default" w:ascii="Wingdings" w:hAnsi="Wingdings" w:cs="Times New Roman"/>
      </w:rPr>
    </w:lvl>
    <w:lvl w:ilvl="3" w:tentative="0">
      <w:start w:val="1"/>
      <w:numFmt w:val="bullet"/>
      <w:lvlText w:val=""/>
      <w:lvlJc w:val="left"/>
      <w:pPr>
        <w:tabs>
          <w:tab w:val="left" w:pos="3447"/>
        </w:tabs>
        <w:ind w:left="3447" w:hanging="360"/>
      </w:pPr>
      <w:rPr>
        <w:rFonts w:hint="default" w:ascii="Symbol" w:hAnsi="Symbol" w:cs="Times New Roman"/>
      </w:rPr>
    </w:lvl>
    <w:lvl w:ilvl="4" w:tentative="0">
      <w:start w:val="1"/>
      <w:numFmt w:val="bullet"/>
      <w:lvlText w:val="o"/>
      <w:lvlJc w:val="left"/>
      <w:pPr>
        <w:tabs>
          <w:tab w:val="left" w:pos="4167"/>
        </w:tabs>
        <w:ind w:left="4167" w:hanging="360"/>
      </w:pPr>
      <w:rPr>
        <w:rFonts w:hint="default" w:ascii="Courier New" w:hAnsi="Courier New" w:cs="Courier New"/>
      </w:rPr>
    </w:lvl>
    <w:lvl w:ilvl="5" w:tentative="0">
      <w:start w:val="1"/>
      <w:numFmt w:val="bullet"/>
      <w:lvlText w:val=""/>
      <w:lvlJc w:val="left"/>
      <w:pPr>
        <w:tabs>
          <w:tab w:val="left" w:pos="4887"/>
        </w:tabs>
        <w:ind w:left="4887" w:hanging="360"/>
      </w:pPr>
      <w:rPr>
        <w:rFonts w:hint="default" w:ascii="Wingdings" w:hAnsi="Wingdings" w:cs="Times New Roman"/>
      </w:rPr>
    </w:lvl>
    <w:lvl w:ilvl="6" w:tentative="0">
      <w:start w:val="1"/>
      <w:numFmt w:val="bullet"/>
      <w:lvlText w:val=""/>
      <w:lvlJc w:val="left"/>
      <w:pPr>
        <w:tabs>
          <w:tab w:val="left" w:pos="5607"/>
        </w:tabs>
        <w:ind w:left="5607" w:hanging="360"/>
      </w:pPr>
      <w:rPr>
        <w:rFonts w:hint="default" w:ascii="Symbol" w:hAnsi="Symbol" w:cs="Times New Roman"/>
      </w:rPr>
    </w:lvl>
    <w:lvl w:ilvl="7" w:tentative="0">
      <w:start w:val="1"/>
      <w:numFmt w:val="bullet"/>
      <w:lvlText w:val="o"/>
      <w:lvlJc w:val="left"/>
      <w:pPr>
        <w:tabs>
          <w:tab w:val="left" w:pos="6327"/>
        </w:tabs>
        <w:ind w:left="6327" w:hanging="360"/>
      </w:pPr>
      <w:rPr>
        <w:rFonts w:hint="default" w:ascii="Courier New" w:hAnsi="Courier New" w:cs="Courier New"/>
      </w:rPr>
    </w:lvl>
    <w:lvl w:ilvl="8" w:tentative="0">
      <w:start w:val="1"/>
      <w:numFmt w:val="bullet"/>
      <w:lvlText w:val=""/>
      <w:lvlJc w:val="left"/>
      <w:pPr>
        <w:tabs>
          <w:tab w:val="left" w:pos="7047"/>
        </w:tabs>
        <w:ind w:left="7047" w:hanging="360"/>
      </w:pPr>
      <w:rPr>
        <w:rFonts w:hint="default" w:ascii="Wingdings" w:hAnsi="Wingdings" w:cs="Times New Roman"/>
      </w:rPr>
    </w:lvl>
  </w:abstractNum>
  <w:abstractNum w:abstractNumId="7">
    <w:nsid w:val="10705C62"/>
    <w:multiLevelType w:val="singleLevel"/>
    <w:tmpl w:val="10705C62"/>
    <w:lvl w:ilvl="0" w:tentative="0">
      <w:start w:val="1"/>
      <w:numFmt w:val="bullet"/>
      <w:pStyle w:val="141"/>
      <w:lvlText w:val=""/>
      <w:lvlJc w:val="left"/>
      <w:pPr>
        <w:tabs>
          <w:tab w:val="left" w:pos="1080"/>
        </w:tabs>
        <w:ind w:left="1080" w:hanging="360"/>
      </w:pPr>
      <w:rPr>
        <w:rFonts w:hint="default" w:ascii="Symbol" w:hAnsi="Symbol"/>
      </w:rPr>
    </w:lvl>
  </w:abstractNum>
  <w:abstractNum w:abstractNumId="8">
    <w:nsid w:val="12254F7C"/>
    <w:multiLevelType w:val="singleLevel"/>
    <w:tmpl w:val="12254F7C"/>
    <w:lvl w:ilvl="0" w:tentative="0">
      <w:start w:val="1"/>
      <w:numFmt w:val="bullet"/>
      <w:pStyle w:val="142"/>
      <w:lvlText w:val=""/>
      <w:lvlJc w:val="left"/>
      <w:pPr>
        <w:tabs>
          <w:tab w:val="left" w:pos="360"/>
        </w:tabs>
        <w:ind w:left="360" w:hanging="360"/>
      </w:pPr>
      <w:rPr>
        <w:rFonts w:hint="default" w:ascii="Symbol" w:hAnsi="Symbol"/>
      </w:rPr>
    </w:lvl>
  </w:abstractNum>
  <w:abstractNum w:abstractNumId="9">
    <w:nsid w:val="179B4C89"/>
    <w:multiLevelType w:val="multilevel"/>
    <w:tmpl w:val="179B4C89"/>
    <w:lvl w:ilvl="0" w:tentative="0">
      <w:start w:val="1"/>
      <w:numFmt w:val="bullet"/>
      <w:lvlText w:val=""/>
      <w:lvlJc w:val="left"/>
      <w:pPr>
        <w:tabs>
          <w:tab w:val="left" w:pos="360"/>
        </w:tabs>
        <w:ind w:left="360" w:firstLine="0"/>
      </w:pPr>
      <w:rPr>
        <w:rFonts w:hint="default" w:ascii="Wingdings" w:hAnsi="Wingdings"/>
      </w:rPr>
    </w:lvl>
    <w:lvl w:ilvl="1" w:tentative="0">
      <w:start w:val="1"/>
      <w:numFmt w:val="bullet"/>
      <w:pStyle w:val="214"/>
      <w:lvlText w:val=""/>
      <w:lvlJc w:val="left"/>
      <w:pPr>
        <w:tabs>
          <w:tab w:val="left" w:pos="6238"/>
        </w:tabs>
        <w:ind w:left="6522" w:hanging="6238"/>
      </w:pPr>
      <w:rPr>
        <w:rFonts w:hint="default" w:ascii="Wingdings" w:hAnsi="Wingdings"/>
      </w:rPr>
    </w:lvl>
    <w:lvl w:ilvl="2" w:tentative="0">
      <w:start w:val="1"/>
      <w:numFmt w:val="lowerRoman"/>
      <w:lvlText w:val="%3."/>
      <w:lvlJc w:val="right"/>
      <w:pPr>
        <w:tabs>
          <w:tab w:val="left" w:pos="1787"/>
        </w:tabs>
        <w:ind w:left="1787" w:hanging="420"/>
      </w:pPr>
    </w:lvl>
    <w:lvl w:ilvl="3" w:tentative="0">
      <w:start w:val="1"/>
      <w:numFmt w:val="decimal"/>
      <w:lvlText w:val="%4、"/>
      <w:lvlJc w:val="left"/>
      <w:pPr>
        <w:ind w:left="2147" w:hanging="360"/>
      </w:pPr>
      <w:rPr>
        <w:rFonts w:hint="default"/>
      </w:rPr>
    </w:lvl>
    <w:lvl w:ilvl="4" w:tentative="0">
      <w:start w:val="1"/>
      <w:numFmt w:val="lowerLetter"/>
      <w:lvlText w:val="%5)"/>
      <w:lvlJc w:val="left"/>
      <w:pPr>
        <w:tabs>
          <w:tab w:val="left" w:pos="2627"/>
        </w:tabs>
        <w:ind w:left="2627" w:hanging="420"/>
      </w:pPr>
    </w:lvl>
    <w:lvl w:ilvl="5" w:tentative="0">
      <w:start w:val="1"/>
      <w:numFmt w:val="lowerRoman"/>
      <w:lvlText w:val="%6."/>
      <w:lvlJc w:val="right"/>
      <w:pPr>
        <w:tabs>
          <w:tab w:val="left" w:pos="3047"/>
        </w:tabs>
        <w:ind w:left="3047" w:hanging="420"/>
      </w:pPr>
    </w:lvl>
    <w:lvl w:ilvl="6" w:tentative="0">
      <w:start w:val="1"/>
      <w:numFmt w:val="decimal"/>
      <w:lvlText w:val="%7."/>
      <w:lvlJc w:val="left"/>
      <w:pPr>
        <w:tabs>
          <w:tab w:val="left" w:pos="3467"/>
        </w:tabs>
        <w:ind w:left="3467" w:hanging="420"/>
      </w:pPr>
    </w:lvl>
    <w:lvl w:ilvl="7" w:tentative="0">
      <w:start w:val="1"/>
      <w:numFmt w:val="lowerLetter"/>
      <w:lvlText w:val="%8)"/>
      <w:lvlJc w:val="left"/>
      <w:pPr>
        <w:tabs>
          <w:tab w:val="left" w:pos="3887"/>
        </w:tabs>
        <w:ind w:left="3887" w:hanging="420"/>
      </w:pPr>
    </w:lvl>
    <w:lvl w:ilvl="8" w:tentative="0">
      <w:start w:val="1"/>
      <w:numFmt w:val="lowerRoman"/>
      <w:lvlText w:val="%9."/>
      <w:lvlJc w:val="right"/>
      <w:pPr>
        <w:tabs>
          <w:tab w:val="left" w:pos="4307"/>
        </w:tabs>
        <w:ind w:left="4307" w:hanging="420"/>
      </w:pPr>
    </w:lvl>
  </w:abstractNum>
  <w:abstractNum w:abstractNumId="10">
    <w:nsid w:val="1DE87ABF"/>
    <w:multiLevelType w:val="multilevel"/>
    <w:tmpl w:val="1DE87ABF"/>
    <w:lvl w:ilvl="0" w:tentative="0">
      <w:start w:val="1"/>
      <w:numFmt w:val="lowerLetter"/>
      <w:pStyle w:val="25"/>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1">
    <w:nsid w:val="1F8B563E"/>
    <w:multiLevelType w:val="singleLevel"/>
    <w:tmpl w:val="1F8B563E"/>
    <w:lvl w:ilvl="0" w:tentative="0">
      <w:start w:val="1"/>
      <w:numFmt w:val="bullet"/>
      <w:pStyle w:val="114"/>
      <w:lvlText w:val=""/>
      <w:lvlJc w:val="left"/>
      <w:pPr>
        <w:tabs>
          <w:tab w:val="left" w:pos="360"/>
        </w:tabs>
        <w:ind w:left="360" w:hanging="360"/>
      </w:pPr>
      <w:rPr>
        <w:rFonts w:hint="default" w:ascii="Symbol" w:hAnsi="Symbol"/>
      </w:rPr>
    </w:lvl>
  </w:abstractNum>
  <w:abstractNum w:abstractNumId="12">
    <w:nsid w:val="20940738"/>
    <w:multiLevelType w:val="singleLevel"/>
    <w:tmpl w:val="20940738"/>
    <w:lvl w:ilvl="0" w:tentative="0">
      <w:start w:val="1"/>
      <w:numFmt w:val="bullet"/>
      <w:pStyle w:val="139"/>
      <w:lvlText w:val=""/>
      <w:lvlJc w:val="left"/>
      <w:pPr>
        <w:tabs>
          <w:tab w:val="left" w:pos="360"/>
        </w:tabs>
        <w:ind w:left="360" w:hanging="360"/>
      </w:pPr>
      <w:rPr>
        <w:rFonts w:hint="default" w:ascii="Symbol" w:hAnsi="Symbol"/>
      </w:rPr>
    </w:lvl>
  </w:abstractNum>
  <w:abstractNum w:abstractNumId="13">
    <w:nsid w:val="23FA6D1E"/>
    <w:multiLevelType w:val="multilevel"/>
    <w:tmpl w:val="23FA6D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5E73F21"/>
    <w:multiLevelType w:val="multilevel"/>
    <w:tmpl w:val="25E73F21"/>
    <w:lvl w:ilvl="0" w:tentative="0">
      <w:start w:val="1"/>
      <w:numFmt w:val="none"/>
      <w:pStyle w:val="153"/>
      <w:lvlText w:val="NOTE:"/>
      <w:lvlJc w:val="left"/>
      <w:pPr>
        <w:tabs>
          <w:tab w:val="left" w:pos="360"/>
        </w:tabs>
        <w:ind w:left="864" w:firstLine="0"/>
      </w:pPr>
      <w:rPr>
        <w:rFonts w:hint="default" w:ascii="Times New Roman" w:hAnsi="Times New Roman"/>
        <w:b/>
        <w:i w:val="0"/>
        <w:sz w:val="24"/>
        <w:szCs w:val="24"/>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5">
    <w:nsid w:val="27871596"/>
    <w:multiLevelType w:val="multilevel"/>
    <w:tmpl w:val="27871596"/>
    <w:lvl w:ilvl="0" w:tentative="0">
      <w:start w:val="1"/>
      <w:numFmt w:val="bullet"/>
      <w:pStyle w:val="194"/>
      <w:lvlText w:val=""/>
      <w:lvlJc w:val="left"/>
      <w:pPr>
        <w:tabs>
          <w:tab w:val="left" w:pos="360"/>
        </w:tabs>
        <w:ind w:left="360" w:firstLine="0"/>
      </w:pPr>
      <w:rPr>
        <w:rFonts w:hint="default" w:ascii="Wingdings" w:hAnsi="Wingdings"/>
      </w:rPr>
    </w:lvl>
    <w:lvl w:ilvl="1" w:tentative="0">
      <w:start w:val="1"/>
      <w:numFmt w:val="bullet"/>
      <w:pStyle w:val="207"/>
      <w:lvlText w:val=""/>
      <w:lvlJc w:val="left"/>
      <w:pPr>
        <w:tabs>
          <w:tab w:val="left" w:pos="6238"/>
        </w:tabs>
        <w:ind w:left="6522" w:hanging="6238"/>
      </w:pPr>
      <w:rPr>
        <w:rFonts w:hint="default" w:ascii="Wingdings" w:hAnsi="Wingdings"/>
      </w:rPr>
    </w:lvl>
    <w:lvl w:ilvl="2" w:tentative="0">
      <w:start w:val="1"/>
      <w:numFmt w:val="lowerRoman"/>
      <w:lvlText w:val="%3."/>
      <w:lvlJc w:val="right"/>
      <w:pPr>
        <w:tabs>
          <w:tab w:val="left" w:pos="1787"/>
        </w:tabs>
        <w:ind w:left="1787" w:hanging="420"/>
      </w:pPr>
    </w:lvl>
    <w:lvl w:ilvl="3" w:tentative="0">
      <w:start w:val="1"/>
      <w:numFmt w:val="decimal"/>
      <w:lvlText w:val="%4."/>
      <w:lvlJc w:val="left"/>
      <w:pPr>
        <w:tabs>
          <w:tab w:val="left" w:pos="2207"/>
        </w:tabs>
        <w:ind w:left="2207" w:hanging="420"/>
      </w:pPr>
    </w:lvl>
    <w:lvl w:ilvl="4" w:tentative="0">
      <w:start w:val="1"/>
      <w:numFmt w:val="lowerLetter"/>
      <w:lvlText w:val="%5)"/>
      <w:lvlJc w:val="left"/>
      <w:pPr>
        <w:tabs>
          <w:tab w:val="left" w:pos="2627"/>
        </w:tabs>
        <w:ind w:left="2627" w:hanging="420"/>
      </w:pPr>
    </w:lvl>
    <w:lvl w:ilvl="5" w:tentative="0">
      <w:start w:val="1"/>
      <w:numFmt w:val="lowerRoman"/>
      <w:lvlText w:val="%6."/>
      <w:lvlJc w:val="right"/>
      <w:pPr>
        <w:tabs>
          <w:tab w:val="left" w:pos="3047"/>
        </w:tabs>
        <w:ind w:left="3047" w:hanging="420"/>
      </w:pPr>
    </w:lvl>
    <w:lvl w:ilvl="6" w:tentative="0">
      <w:start w:val="1"/>
      <w:numFmt w:val="decimal"/>
      <w:lvlText w:val="%7."/>
      <w:lvlJc w:val="left"/>
      <w:pPr>
        <w:tabs>
          <w:tab w:val="left" w:pos="3467"/>
        </w:tabs>
        <w:ind w:left="3467" w:hanging="420"/>
      </w:pPr>
    </w:lvl>
    <w:lvl w:ilvl="7" w:tentative="0">
      <w:start w:val="1"/>
      <w:numFmt w:val="lowerLetter"/>
      <w:lvlText w:val="%8)"/>
      <w:lvlJc w:val="left"/>
      <w:pPr>
        <w:tabs>
          <w:tab w:val="left" w:pos="3887"/>
        </w:tabs>
        <w:ind w:left="3887" w:hanging="420"/>
      </w:pPr>
    </w:lvl>
    <w:lvl w:ilvl="8" w:tentative="0">
      <w:start w:val="1"/>
      <w:numFmt w:val="lowerRoman"/>
      <w:lvlText w:val="%9."/>
      <w:lvlJc w:val="right"/>
      <w:pPr>
        <w:tabs>
          <w:tab w:val="left" w:pos="4307"/>
        </w:tabs>
        <w:ind w:left="4307" w:hanging="420"/>
      </w:pPr>
    </w:lvl>
  </w:abstractNum>
  <w:abstractNum w:abstractNumId="16">
    <w:nsid w:val="27D5537D"/>
    <w:multiLevelType w:val="multilevel"/>
    <w:tmpl w:val="27D5537D"/>
    <w:lvl w:ilvl="0" w:tentative="0">
      <w:start w:val="1"/>
      <w:numFmt w:val="bullet"/>
      <w:pStyle w:val="298"/>
      <w:lvlText w:val=""/>
      <w:lvlJc w:val="left"/>
      <w:pPr>
        <w:tabs>
          <w:tab w:val="left" w:pos="1155"/>
        </w:tabs>
        <w:ind w:left="1155" w:hanging="420"/>
      </w:pPr>
      <w:rPr>
        <w:rFonts w:hint="default" w:ascii="Wingdings" w:hAnsi="Wingdings"/>
      </w:rPr>
    </w:lvl>
    <w:lvl w:ilvl="1" w:tentative="0">
      <w:start w:val="1"/>
      <w:numFmt w:val="bullet"/>
      <w:lvlText w:val=""/>
      <w:lvlJc w:val="left"/>
      <w:pPr>
        <w:tabs>
          <w:tab w:val="left" w:pos="1575"/>
        </w:tabs>
        <w:ind w:left="1575" w:hanging="420"/>
      </w:pPr>
      <w:rPr>
        <w:rFonts w:hint="default" w:ascii="Wingdings" w:hAnsi="Wingdings"/>
      </w:rPr>
    </w:lvl>
    <w:lvl w:ilvl="2" w:tentative="0">
      <w:start w:val="1"/>
      <w:numFmt w:val="bullet"/>
      <w:lvlText w:val=""/>
      <w:lvlJc w:val="left"/>
      <w:pPr>
        <w:tabs>
          <w:tab w:val="left" w:pos="1995"/>
        </w:tabs>
        <w:ind w:left="1995" w:hanging="420"/>
      </w:pPr>
      <w:rPr>
        <w:rFonts w:hint="default" w:ascii="Wingdings" w:hAnsi="Wingdings"/>
      </w:rPr>
    </w:lvl>
    <w:lvl w:ilvl="3" w:tentative="0">
      <w:start w:val="1"/>
      <w:numFmt w:val="bullet"/>
      <w:lvlText w:val=""/>
      <w:lvlJc w:val="left"/>
      <w:pPr>
        <w:tabs>
          <w:tab w:val="left" w:pos="2415"/>
        </w:tabs>
        <w:ind w:left="2415" w:hanging="420"/>
      </w:pPr>
      <w:rPr>
        <w:rFonts w:hint="default" w:ascii="Wingdings" w:hAnsi="Wingdings"/>
      </w:rPr>
    </w:lvl>
    <w:lvl w:ilvl="4" w:tentative="0">
      <w:start w:val="1"/>
      <w:numFmt w:val="bullet"/>
      <w:lvlText w:val=""/>
      <w:lvlJc w:val="left"/>
      <w:pPr>
        <w:tabs>
          <w:tab w:val="left" w:pos="2835"/>
        </w:tabs>
        <w:ind w:left="2835" w:hanging="420"/>
      </w:pPr>
      <w:rPr>
        <w:rFonts w:hint="default" w:ascii="Wingdings" w:hAnsi="Wingdings"/>
      </w:rPr>
    </w:lvl>
    <w:lvl w:ilvl="5" w:tentative="0">
      <w:start w:val="1"/>
      <w:numFmt w:val="bullet"/>
      <w:lvlText w:val=""/>
      <w:lvlJc w:val="left"/>
      <w:pPr>
        <w:tabs>
          <w:tab w:val="left" w:pos="3255"/>
        </w:tabs>
        <w:ind w:left="3255" w:hanging="420"/>
      </w:pPr>
      <w:rPr>
        <w:rFonts w:hint="default" w:ascii="Wingdings" w:hAnsi="Wingdings"/>
      </w:rPr>
    </w:lvl>
    <w:lvl w:ilvl="6" w:tentative="0">
      <w:start w:val="1"/>
      <w:numFmt w:val="bullet"/>
      <w:lvlText w:val=""/>
      <w:lvlJc w:val="left"/>
      <w:pPr>
        <w:tabs>
          <w:tab w:val="left" w:pos="3675"/>
        </w:tabs>
        <w:ind w:left="3675" w:hanging="420"/>
      </w:pPr>
      <w:rPr>
        <w:rFonts w:hint="default" w:ascii="Wingdings" w:hAnsi="Wingdings"/>
      </w:rPr>
    </w:lvl>
    <w:lvl w:ilvl="7" w:tentative="0">
      <w:start w:val="1"/>
      <w:numFmt w:val="bullet"/>
      <w:lvlText w:val=""/>
      <w:lvlJc w:val="left"/>
      <w:pPr>
        <w:tabs>
          <w:tab w:val="left" w:pos="4095"/>
        </w:tabs>
        <w:ind w:left="4095" w:hanging="420"/>
      </w:pPr>
      <w:rPr>
        <w:rFonts w:hint="default" w:ascii="Wingdings" w:hAnsi="Wingdings"/>
      </w:rPr>
    </w:lvl>
    <w:lvl w:ilvl="8" w:tentative="0">
      <w:start w:val="1"/>
      <w:numFmt w:val="bullet"/>
      <w:lvlText w:val=""/>
      <w:lvlJc w:val="left"/>
      <w:pPr>
        <w:tabs>
          <w:tab w:val="left" w:pos="4515"/>
        </w:tabs>
        <w:ind w:left="4515" w:hanging="420"/>
      </w:pPr>
      <w:rPr>
        <w:rFonts w:hint="default" w:ascii="Wingdings" w:hAnsi="Wingdings"/>
      </w:rPr>
    </w:lvl>
  </w:abstractNum>
  <w:abstractNum w:abstractNumId="17">
    <w:nsid w:val="29AB2D42"/>
    <w:multiLevelType w:val="multilevel"/>
    <w:tmpl w:val="29AB2D4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C980B88"/>
    <w:multiLevelType w:val="multilevel"/>
    <w:tmpl w:val="2C980B8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2D5C3293"/>
    <w:multiLevelType w:val="multilevel"/>
    <w:tmpl w:val="2D5C329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ascii="宋体" w:hAnsi="宋体" w:eastAsia="宋体"/>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0">
    <w:nsid w:val="2ED61207"/>
    <w:multiLevelType w:val="multilevel"/>
    <w:tmpl w:val="2ED61207"/>
    <w:lvl w:ilvl="0" w:tentative="0">
      <w:start w:val="1"/>
      <w:numFmt w:val="decimal"/>
      <w:lvlText w:val="%1."/>
      <w:lvlJc w:val="left"/>
      <w:pPr>
        <w:ind w:left="360" w:hanging="360"/>
      </w:pPr>
      <w:rPr>
        <w:rFonts w:hint="default"/>
      </w:rPr>
    </w:lvl>
    <w:lvl w:ilvl="1" w:tentative="0">
      <w:start w:val="1"/>
      <w:numFmt w:val="decimal"/>
      <w:isLgl/>
      <w:lvlText w:val="%1.%2."/>
      <w:lvlJc w:val="left"/>
      <w:pPr>
        <w:ind w:left="42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1">
    <w:nsid w:val="2FF462FA"/>
    <w:multiLevelType w:val="singleLevel"/>
    <w:tmpl w:val="2FF462FA"/>
    <w:lvl w:ilvl="0" w:tentative="0">
      <w:start w:val="1"/>
      <w:numFmt w:val="decimal"/>
      <w:pStyle w:val="140"/>
      <w:lvlText w:val="%1."/>
      <w:lvlJc w:val="left"/>
      <w:pPr>
        <w:tabs>
          <w:tab w:val="left" w:pos="1440"/>
        </w:tabs>
        <w:ind w:left="1440" w:hanging="360"/>
      </w:pPr>
      <w:rPr>
        <w:rFonts w:hint="default" w:ascii="Arial" w:hAnsi="Arial"/>
        <w:sz w:val="24"/>
      </w:rPr>
    </w:lvl>
  </w:abstractNum>
  <w:abstractNum w:abstractNumId="22">
    <w:nsid w:val="304D37D1"/>
    <w:multiLevelType w:val="multilevel"/>
    <w:tmpl w:val="304D37D1"/>
    <w:lvl w:ilvl="0" w:tentative="0">
      <w:start w:val="1"/>
      <w:numFmt w:val="none"/>
      <w:pStyle w:val="122"/>
      <w:lvlText w:val="●"/>
      <w:lvlJc w:val="left"/>
      <w:pPr>
        <w:tabs>
          <w:tab w:val="left" w:pos="360"/>
        </w:tabs>
        <w:ind w:left="360" w:hanging="360"/>
      </w:pPr>
    </w:lvl>
    <w:lvl w:ilvl="1" w:tentative="0">
      <w:start w:val="1"/>
      <w:numFmt w:val="none"/>
      <w:lvlRestart w:val="0"/>
      <w:pStyle w:val="123"/>
      <w:lvlText w:val="●"/>
      <w:lvlJc w:val="left"/>
      <w:pPr>
        <w:tabs>
          <w:tab w:val="left" w:pos="720"/>
        </w:tabs>
        <w:ind w:left="720" w:hanging="360"/>
      </w:pPr>
    </w:lvl>
    <w:lvl w:ilvl="2" w:tentative="0">
      <w:start w:val="1"/>
      <w:numFmt w:val="none"/>
      <w:lvlRestart w:val="0"/>
      <w:pStyle w:val="124"/>
      <w:lvlText w:val="●"/>
      <w:lvlJc w:val="left"/>
      <w:pPr>
        <w:tabs>
          <w:tab w:val="left" w:pos="1080"/>
        </w:tabs>
        <w:ind w:left="1080" w:hanging="360"/>
      </w:pPr>
    </w:lvl>
    <w:lvl w:ilvl="3" w:tentative="0">
      <w:start w:val="1"/>
      <w:numFmt w:val="none"/>
      <w:lvlRestart w:val="0"/>
      <w:pStyle w:val="125"/>
      <w:lvlText w:val="●"/>
      <w:lvlJc w:val="left"/>
      <w:pPr>
        <w:tabs>
          <w:tab w:val="left" w:pos="1440"/>
        </w:tabs>
        <w:ind w:left="1440" w:hanging="360"/>
      </w:pPr>
    </w:lvl>
    <w:lvl w:ilvl="4" w:tentative="0">
      <w:start w:val="1"/>
      <w:numFmt w:val="none"/>
      <w:lvlRestart w:val="0"/>
      <w:pStyle w:val="126"/>
      <w:lvlText w:val="●"/>
      <w:lvlJc w:val="left"/>
      <w:pPr>
        <w:tabs>
          <w:tab w:val="left" w:pos="1800"/>
        </w:tabs>
        <w:ind w:left="1800" w:hanging="360"/>
      </w:pPr>
    </w:lvl>
    <w:lvl w:ilvl="5" w:tentative="0">
      <w:start w:val="1"/>
      <w:numFmt w:val="none"/>
      <w:lvlRestart w:val="0"/>
      <w:pStyle w:val="127"/>
      <w:lvlText w:val="●"/>
      <w:lvlJc w:val="left"/>
      <w:pPr>
        <w:tabs>
          <w:tab w:val="left" w:pos="2160"/>
        </w:tabs>
        <w:ind w:left="2160" w:hanging="360"/>
      </w:pPr>
    </w:lvl>
    <w:lvl w:ilvl="6" w:tentative="0">
      <w:start w:val="1"/>
      <w:numFmt w:val="none"/>
      <w:lvlRestart w:val="0"/>
      <w:pStyle w:val="128"/>
      <w:lvlText w:val="●"/>
      <w:lvlJc w:val="left"/>
      <w:pPr>
        <w:tabs>
          <w:tab w:val="left" w:pos="360"/>
        </w:tabs>
        <w:ind w:left="360" w:hanging="360"/>
      </w:pPr>
    </w:lvl>
    <w:lvl w:ilvl="7" w:tentative="0">
      <w:start w:val="1"/>
      <w:numFmt w:val="none"/>
      <w:lvlRestart w:val="0"/>
      <w:pStyle w:val="129"/>
      <w:lvlText w:val="●"/>
      <w:lvlJc w:val="left"/>
      <w:pPr>
        <w:tabs>
          <w:tab w:val="left" w:pos="720"/>
        </w:tabs>
        <w:ind w:left="720" w:hanging="360"/>
      </w:pPr>
    </w:lvl>
    <w:lvl w:ilvl="8" w:tentative="0">
      <w:start w:val="1"/>
      <w:numFmt w:val="none"/>
      <w:lvlRestart w:val="0"/>
      <w:suff w:val="nothing"/>
      <w:lvlText w:val=""/>
      <w:lvlJc w:val="left"/>
      <w:pPr>
        <w:ind w:left="0" w:firstLine="0"/>
      </w:pPr>
    </w:lvl>
  </w:abstractNum>
  <w:abstractNum w:abstractNumId="23">
    <w:nsid w:val="315A73B5"/>
    <w:multiLevelType w:val="multilevel"/>
    <w:tmpl w:val="315A73B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32CF9DE4"/>
    <w:multiLevelType w:val="singleLevel"/>
    <w:tmpl w:val="32CF9DE4"/>
    <w:lvl w:ilvl="0" w:tentative="0">
      <w:start w:val="1"/>
      <w:numFmt w:val="decimal"/>
      <w:suff w:val="nothing"/>
      <w:lvlText w:val="%1、"/>
      <w:lvlJc w:val="left"/>
    </w:lvl>
  </w:abstractNum>
  <w:abstractNum w:abstractNumId="25">
    <w:nsid w:val="341B1AD3"/>
    <w:multiLevelType w:val="multilevel"/>
    <w:tmpl w:val="341B1AD3"/>
    <w:lvl w:ilvl="0" w:tentative="0">
      <w:start w:val="1"/>
      <w:numFmt w:val="bullet"/>
      <w:pStyle w:val="188"/>
      <w:lvlText w:val=""/>
      <w:lvlJc w:val="left"/>
      <w:pPr>
        <w:tabs>
          <w:tab w:val="left" w:pos="840"/>
        </w:tabs>
        <w:ind w:left="840" w:hanging="420"/>
      </w:pPr>
      <w:rPr>
        <w:rFonts w:hint="default" w:ascii="Wingdings" w:hAnsi="Wingdings"/>
        <w:sz w:val="18"/>
        <w:szCs w:val="18"/>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6">
    <w:nsid w:val="362D288D"/>
    <w:multiLevelType w:val="multilevel"/>
    <w:tmpl w:val="362D288D"/>
    <w:lvl w:ilvl="0" w:tentative="0">
      <w:start w:val="1"/>
      <w:numFmt w:val="bullet"/>
      <w:pStyle w:val="3610"/>
      <w:lvlText w:val=""/>
      <w:lvlJc w:val="left"/>
      <w:pPr>
        <w:tabs>
          <w:tab w:val="left" w:pos="720"/>
        </w:tabs>
        <w:ind w:left="720" w:hanging="360"/>
      </w:pPr>
      <w:rPr>
        <w:rFonts w:hint="default" w:ascii="Wingdings" w:hAnsi="Wingdings"/>
      </w:rPr>
    </w:lvl>
    <w:lvl w:ilvl="1" w:tentative="0">
      <w:start w:val="1"/>
      <w:numFmt w:val="bullet"/>
      <w:pStyle w:val="718"/>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381821BE"/>
    <w:multiLevelType w:val="multilevel"/>
    <w:tmpl w:val="381821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3DAE093E"/>
    <w:multiLevelType w:val="multilevel"/>
    <w:tmpl w:val="3DAE093E"/>
    <w:lvl w:ilvl="0" w:tentative="0">
      <w:start w:val="1"/>
      <w:numFmt w:val="bullet"/>
      <w:lvlText w:val=""/>
      <w:lvlJc w:val="left"/>
      <w:pPr>
        <w:tabs>
          <w:tab w:val="left" w:pos="945"/>
        </w:tabs>
        <w:ind w:left="945" w:hanging="420"/>
      </w:pPr>
      <w:rPr>
        <w:rFonts w:hint="default" w:ascii="Wingdings" w:hAnsi="Wingdings"/>
      </w:rPr>
    </w:lvl>
    <w:lvl w:ilvl="1" w:tentative="0">
      <w:start w:val="1"/>
      <w:numFmt w:val="bullet"/>
      <w:pStyle w:val="730"/>
      <w:lvlText w:val=""/>
      <w:lvlJc w:val="left"/>
      <w:pPr>
        <w:tabs>
          <w:tab w:val="left" w:pos="1365"/>
        </w:tabs>
        <w:ind w:left="1365" w:hanging="420"/>
      </w:pPr>
      <w:rPr>
        <w:rFonts w:hint="default" w:ascii="Wingdings" w:hAnsi="Wingdings"/>
      </w:rPr>
    </w:lvl>
    <w:lvl w:ilvl="2" w:tentative="0">
      <w:start w:val="1"/>
      <w:numFmt w:val="bullet"/>
      <w:lvlText w:val=""/>
      <w:lvlJc w:val="left"/>
      <w:pPr>
        <w:tabs>
          <w:tab w:val="left" w:pos="1785"/>
        </w:tabs>
        <w:ind w:left="1785" w:hanging="420"/>
      </w:pPr>
      <w:rPr>
        <w:rFonts w:hint="default" w:ascii="Wingdings" w:hAnsi="Wingdings"/>
      </w:rPr>
    </w:lvl>
    <w:lvl w:ilvl="3" w:tentative="0">
      <w:start w:val="1"/>
      <w:numFmt w:val="bullet"/>
      <w:lvlText w:val=""/>
      <w:lvlJc w:val="left"/>
      <w:pPr>
        <w:tabs>
          <w:tab w:val="left" w:pos="2205"/>
        </w:tabs>
        <w:ind w:left="2205" w:hanging="420"/>
      </w:pPr>
      <w:rPr>
        <w:rFonts w:hint="default" w:ascii="Wingdings" w:hAnsi="Wingdings"/>
      </w:rPr>
    </w:lvl>
    <w:lvl w:ilvl="4" w:tentative="0">
      <w:start w:val="1"/>
      <w:numFmt w:val="bullet"/>
      <w:lvlText w:val=""/>
      <w:lvlJc w:val="left"/>
      <w:pPr>
        <w:tabs>
          <w:tab w:val="left" w:pos="2625"/>
        </w:tabs>
        <w:ind w:left="2625" w:hanging="420"/>
      </w:pPr>
      <w:rPr>
        <w:rFonts w:hint="default" w:ascii="Wingdings" w:hAnsi="Wingdings"/>
      </w:rPr>
    </w:lvl>
    <w:lvl w:ilvl="5" w:tentative="0">
      <w:start w:val="1"/>
      <w:numFmt w:val="bullet"/>
      <w:lvlText w:val=""/>
      <w:lvlJc w:val="left"/>
      <w:pPr>
        <w:tabs>
          <w:tab w:val="left" w:pos="3045"/>
        </w:tabs>
        <w:ind w:left="3045" w:hanging="420"/>
      </w:pPr>
      <w:rPr>
        <w:rFonts w:hint="default" w:ascii="Wingdings" w:hAnsi="Wingdings"/>
      </w:rPr>
    </w:lvl>
    <w:lvl w:ilvl="6" w:tentative="0">
      <w:start w:val="1"/>
      <w:numFmt w:val="bullet"/>
      <w:lvlText w:val=""/>
      <w:lvlJc w:val="left"/>
      <w:pPr>
        <w:tabs>
          <w:tab w:val="left" w:pos="3465"/>
        </w:tabs>
        <w:ind w:left="3465" w:hanging="420"/>
      </w:pPr>
      <w:rPr>
        <w:rFonts w:hint="default" w:ascii="Wingdings" w:hAnsi="Wingdings"/>
      </w:rPr>
    </w:lvl>
    <w:lvl w:ilvl="7" w:tentative="0">
      <w:start w:val="1"/>
      <w:numFmt w:val="bullet"/>
      <w:lvlText w:val=""/>
      <w:lvlJc w:val="left"/>
      <w:pPr>
        <w:tabs>
          <w:tab w:val="left" w:pos="3885"/>
        </w:tabs>
        <w:ind w:left="3885" w:hanging="420"/>
      </w:pPr>
      <w:rPr>
        <w:rFonts w:hint="default" w:ascii="Wingdings" w:hAnsi="Wingdings"/>
      </w:rPr>
    </w:lvl>
    <w:lvl w:ilvl="8" w:tentative="0">
      <w:start w:val="1"/>
      <w:numFmt w:val="bullet"/>
      <w:lvlText w:val=""/>
      <w:lvlJc w:val="left"/>
      <w:pPr>
        <w:tabs>
          <w:tab w:val="left" w:pos="4305"/>
        </w:tabs>
        <w:ind w:left="4305" w:hanging="420"/>
      </w:pPr>
      <w:rPr>
        <w:rFonts w:hint="default" w:ascii="Wingdings" w:hAnsi="Wingdings"/>
      </w:rPr>
    </w:lvl>
  </w:abstractNum>
  <w:abstractNum w:abstractNumId="29">
    <w:nsid w:val="3DF81973"/>
    <w:multiLevelType w:val="singleLevel"/>
    <w:tmpl w:val="3DF81973"/>
    <w:lvl w:ilvl="0" w:tentative="0">
      <w:start w:val="1"/>
      <w:numFmt w:val="decimal"/>
      <w:pStyle w:val="151"/>
      <w:lvlText w:val="%1."/>
      <w:lvlJc w:val="left"/>
      <w:pPr>
        <w:tabs>
          <w:tab w:val="left" w:pos="2160"/>
        </w:tabs>
        <w:ind w:left="2160" w:hanging="360"/>
      </w:pPr>
      <w:rPr>
        <w:rFonts w:hint="default" w:ascii="Arial" w:hAnsi="Arial"/>
        <w:b w:val="0"/>
        <w:i w:val="0"/>
        <w:sz w:val="24"/>
      </w:rPr>
    </w:lvl>
  </w:abstractNum>
  <w:abstractNum w:abstractNumId="30">
    <w:nsid w:val="3F277933"/>
    <w:multiLevelType w:val="multilevel"/>
    <w:tmpl w:val="3F27793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422379A0"/>
    <w:multiLevelType w:val="multilevel"/>
    <w:tmpl w:val="422379A0"/>
    <w:lvl w:ilvl="0" w:tentative="0">
      <w:start w:val="1"/>
      <w:numFmt w:val="decimal"/>
      <w:lvlText w:val="4.%1"/>
      <w:lvlJc w:val="left"/>
      <w:pPr>
        <w:ind w:left="425" w:hanging="425"/>
      </w:pPr>
      <w:rPr>
        <w:rFonts w:hint="eastAsia" w:ascii="宋体" w:hAnsi="宋体" w:eastAsia="宋体"/>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pStyle w:val="95"/>
      <w:isLgl/>
      <w:lvlText w:val="4.%2.%1"/>
      <w:lvlJc w:val="left"/>
      <w:pPr>
        <w:ind w:left="567" w:hanging="567"/>
      </w:pPr>
      <w:rPr>
        <w:rFonts w:hint="eastAsia"/>
      </w:rPr>
    </w:lvl>
    <w:lvl w:ilvl="2" w:tentative="0">
      <w:start w:val="1"/>
      <w:numFmt w:val="decimal"/>
      <w:pStyle w:val="94"/>
      <w:lvlText w:val="%1.%2.%3."/>
      <w:lvlJc w:val="left"/>
      <w:pPr>
        <w:ind w:left="709" w:hanging="709"/>
      </w:pPr>
      <w:rPr>
        <w:rFonts w:ascii="宋体" w:hAnsi="宋体" w:eastAsia="宋体"/>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lvlText w:val="%1.%2.%3.%4."/>
      <w:lvlJc w:val="left"/>
      <w:pPr>
        <w:ind w:left="1418" w:hanging="851"/>
      </w:pPr>
      <w:rPr>
        <w:rFonts w:hint="eastAsia"/>
      </w:rPr>
    </w:lvl>
    <w:lvl w:ilvl="4" w:tentative="0">
      <w:start w:val="1"/>
      <w:numFmt w:val="decimal"/>
      <w:lvlText w:val="%1.%2.%3.%4.%5."/>
      <w:lvlJc w:val="left"/>
      <w:pPr>
        <w:ind w:left="992" w:hanging="992"/>
      </w:pPr>
      <w:rPr>
        <w:rFonts w:hint="eastAsia"/>
        <w:b/>
      </w:rPr>
    </w:lvl>
    <w:lvl w:ilvl="5" w:tentative="0">
      <w:start w:val="1"/>
      <w:numFmt w:val="decimal"/>
      <w:pStyle w:val="97"/>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32">
    <w:nsid w:val="4DC83636"/>
    <w:multiLevelType w:val="multilevel"/>
    <w:tmpl w:val="4DC8363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3A40F1F"/>
    <w:multiLevelType w:val="multilevel"/>
    <w:tmpl w:val="53A40F1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660B09BE"/>
    <w:multiLevelType w:val="multilevel"/>
    <w:tmpl w:val="660B09BE"/>
    <w:lvl w:ilvl="0" w:tentative="0">
      <w:start w:val="1"/>
      <w:numFmt w:val="decimal"/>
      <w:pStyle w:val="741"/>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6BC41E87"/>
    <w:multiLevelType w:val="multilevel"/>
    <w:tmpl w:val="6BC41E87"/>
    <w:lvl w:ilvl="0" w:tentative="0">
      <w:start w:val="1"/>
      <w:numFmt w:val="decimal"/>
      <w:pStyle w:val="179"/>
      <w:lvlText w:val="(%1)"/>
      <w:lvlJc w:val="left"/>
      <w:pPr>
        <w:ind w:left="920" w:hanging="420"/>
      </w:pPr>
      <w:rPr>
        <w:rFonts w:hint="eastAsia"/>
      </w:rPr>
    </w:lvl>
    <w:lvl w:ilvl="1" w:tentative="0">
      <w:start w:val="1"/>
      <w:numFmt w:val="lowerLetter"/>
      <w:lvlText w:val="%2)"/>
      <w:lvlJc w:val="left"/>
      <w:pPr>
        <w:ind w:left="1340" w:hanging="420"/>
      </w:pPr>
    </w:lvl>
    <w:lvl w:ilvl="2" w:tentative="0">
      <w:start w:val="1"/>
      <w:numFmt w:val="lowerRoman"/>
      <w:lvlText w:val="%3."/>
      <w:lvlJc w:val="right"/>
      <w:pPr>
        <w:ind w:left="1760" w:hanging="420"/>
      </w:pPr>
    </w:lvl>
    <w:lvl w:ilvl="3" w:tentative="0">
      <w:start w:val="1"/>
      <w:numFmt w:val="decimal"/>
      <w:lvlText w:val="%4."/>
      <w:lvlJc w:val="left"/>
      <w:pPr>
        <w:ind w:left="2180" w:hanging="420"/>
      </w:pPr>
    </w:lvl>
    <w:lvl w:ilvl="4" w:tentative="0">
      <w:start w:val="1"/>
      <w:numFmt w:val="lowerLetter"/>
      <w:lvlText w:val="%5)"/>
      <w:lvlJc w:val="left"/>
      <w:pPr>
        <w:ind w:left="2600" w:hanging="420"/>
      </w:pPr>
    </w:lvl>
    <w:lvl w:ilvl="5" w:tentative="0">
      <w:start w:val="1"/>
      <w:numFmt w:val="lowerRoman"/>
      <w:lvlText w:val="%6."/>
      <w:lvlJc w:val="right"/>
      <w:pPr>
        <w:ind w:left="3020" w:hanging="420"/>
      </w:pPr>
    </w:lvl>
    <w:lvl w:ilvl="6" w:tentative="0">
      <w:start w:val="1"/>
      <w:numFmt w:val="decimal"/>
      <w:lvlText w:val="%7."/>
      <w:lvlJc w:val="left"/>
      <w:pPr>
        <w:ind w:left="3440" w:hanging="420"/>
      </w:pPr>
    </w:lvl>
    <w:lvl w:ilvl="7" w:tentative="0">
      <w:start w:val="1"/>
      <w:numFmt w:val="lowerLetter"/>
      <w:lvlText w:val="%8)"/>
      <w:lvlJc w:val="left"/>
      <w:pPr>
        <w:ind w:left="3860" w:hanging="420"/>
      </w:pPr>
    </w:lvl>
    <w:lvl w:ilvl="8" w:tentative="0">
      <w:start w:val="1"/>
      <w:numFmt w:val="lowerRoman"/>
      <w:lvlText w:val="%9."/>
      <w:lvlJc w:val="right"/>
      <w:pPr>
        <w:ind w:left="4280" w:hanging="420"/>
      </w:pPr>
    </w:lvl>
  </w:abstractNum>
  <w:abstractNum w:abstractNumId="36">
    <w:nsid w:val="6C1E076D"/>
    <w:multiLevelType w:val="multilevel"/>
    <w:tmpl w:val="6C1E076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2BD07BA"/>
    <w:multiLevelType w:val="multilevel"/>
    <w:tmpl w:val="72BD07BA"/>
    <w:lvl w:ilvl="0" w:tentative="0">
      <w:start w:val="1"/>
      <w:numFmt w:val="bullet"/>
      <w:pStyle w:val="3633"/>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38">
    <w:nsid w:val="76C821AD"/>
    <w:multiLevelType w:val="multilevel"/>
    <w:tmpl w:val="76C821AD"/>
    <w:lvl w:ilvl="0" w:tentative="0">
      <w:start w:val="1"/>
      <w:numFmt w:val="decimal"/>
      <w:pStyle w:val="73"/>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9">
    <w:nsid w:val="76F741BA"/>
    <w:multiLevelType w:val="multilevel"/>
    <w:tmpl w:val="76F741B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78594C42"/>
    <w:multiLevelType w:val="multilevel"/>
    <w:tmpl w:val="78594C4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DA734CD"/>
    <w:multiLevelType w:val="multilevel"/>
    <w:tmpl w:val="7DA734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7DF9063C"/>
    <w:multiLevelType w:val="singleLevel"/>
    <w:tmpl w:val="7DF9063C"/>
    <w:lvl w:ilvl="0" w:tentative="0">
      <w:start w:val="1"/>
      <w:numFmt w:val="bullet"/>
      <w:pStyle w:val="120"/>
      <w:lvlText w:val=""/>
      <w:lvlJc w:val="left"/>
      <w:pPr>
        <w:tabs>
          <w:tab w:val="left" w:pos="360"/>
        </w:tabs>
        <w:ind w:left="360" w:hanging="360"/>
      </w:pPr>
      <w:rPr>
        <w:rFonts w:hint="default" w:ascii="Symbol" w:hAnsi="Symbol" w:cs="Times New Roman"/>
        <w:color w:val="auto"/>
      </w:rPr>
    </w:lvl>
  </w:abstractNum>
  <w:num w:numId="1">
    <w:abstractNumId w:val="19"/>
  </w:num>
  <w:num w:numId="2">
    <w:abstractNumId w:val="2"/>
  </w:num>
  <w:num w:numId="3">
    <w:abstractNumId w:val="4"/>
  </w:num>
  <w:num w:numId="4">
    <w:abstractNumId w:val="10"/>
  </w:num>
  <w:num w:numId="5">
    <w:abstractNumId w:val="3"/>
  </w:num>
  <w:num w:numId="6">
    <w:abstractNumId w:val="1"/>
  </w:num>
  <w:num w:numId="7">
    <w:abstractNumId w:val="38"/>
  </w:num>
  <w:num w:numId="8">
    <w:abstractNumId w:val="31"/>
  </w:num>
  <w:num w:numId="9">
    <w:abstractNumId w:val="6"/>
  </w:num>
  <w:num w:numId="10">
    <w:abstractNumId w:val="11"/>
  </w:num>
  <w:num w:numId="11">
    <w:abstractNumId w:val="42"/>
  </w:num>
  <w:num w:numId="12">
    <w:abstractNumId w:val="22"/>
  </w:num>
  <w:num w:numId="13">
    <w:abstractNumId w:val="12"/>
  </w:num>
  <w:num w:numId="14">
    <w:abstractNumId w:val="21"/>
  </w:num>
  <w:num w:numId="15">
    <w:abstractNumId w:val="7"/>
  </w:num>
  <w:num w:numId="16">
    <w:abstractNumId w:val="8"/>
  </w:num>
  <w:num w:numId="17">
    <w:abstractNumId w:val="29"/>
  </w:num>
  <w:num w:numId="18">
    <w:abstractNumId w:val="14"/>
  </w:num>
  <w:num w:numId="19">
    <w:abstractNumId w:val="35"/>
  </w:num>
  <w:num w:numId="20">
    <w:abstractNumId w:val="25"/>
  </w:num>
  <w:num w:numId="21">
    <w:abstractNumId w:val="15"/>
  </w:num>
  <w:num w:numId="22">
    <w:abstractNumId w:val="9"/>
  </w:num>
  <w:num w:numId="23">
    <w:abstractNumId w:val="16"/>
  </w:num>
  <w:num w:numId="24">
    <w:abstractNumId w:val="26"/>
  </w:num>
  <w:num w:numId="25">
    <w:abstractNumId w:val="28"/>
  </w:num>
  <w:num w:numId="26">
    <w:abstractNumId w:val="34"/>
  </w:num>
  <w:num w:numId="27">
    <w:abstractNumId w:val="37"/>
  </w:num>
  <w:num w:numId="28">
    <w:abstractNumId w:val="20"/>
  </w:num>
  <w:num w:numId="29">
    <w:abstractNumId w:val="23"/>
  </w:num>
  <w:num w:numId="30">
    <w:abstractNumId w:val="24"/>
  </w:num>
  <w:num w:numId="31">
    <w:abstractNumId w:val="0"/>
  </w:num>
  <w:num w:numId="32">
    <w:abstractNumId w:val="39"/>
  </w:num>
  <w:num w:numId="33">
    <w:abstractNumId w:val="18"/>
  </w:num>
  <w:num w:numId="34">
    <w:abstractNumId w:val="33"/>
  </w:num>
  <w:num w:numId="35">
    <w:abstractNumId w:val="13"/>
  </w:num>
  <w:num w:numId="36">
    <w:abstractNumId w:val="36"/>
  </w:num>
  <w:num w:numId="37">
    <w:abstractNumId w:val="32"/>
  </w:num>
  <w:num w:numId="38">
    <w:abstractNumId w:val="40"/>
  </w:num>
  <w:num w:numId="39">
    <w:abstractNumId w:val="17"/>
  </w:num>
  <w:num w:numId="40">
    <w:abstractNumId w:val="41"/>
  </w:num>
  <w:num w:numId="41">
    <w:abstractNumId w:val="30"/>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hideSpellingErrors/>
  <w:hideGrammaticalErrors/>
  <w:documentProtection w:enforcement="0"/>
  <w:defaultTabStop w:val="420"/>
  <w:drawingGridHorizontalSpacing w:val="105"/>
  <w:drawingGridVerticalSpacing w:val="156"/>
  <w:noPunctuationKerning w:val="1"/>
  <w:characterSpacingControl w:val="compressPunctuation"/>
  <w:compat>
    <w:spaceForUL/>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9F6"/>
    <w:rsid w:val="000000B0"/>
    <w:rsid w:val="00000AEC"/>
    <w:rsid w:val="00002343"/>
    <w:rsid w:val="00002D21"/>
    <w:rsid w:val="00002FBA"/>
    <w:rsid w:val="00004FF9"/>
    <w:rsid w:val="00006390"/>
    <w:rsid w:val="0000702C"/>
    <w:rsid w:val="00010133"/>
    <w:rsid w:val="00010EF3"/>
    <w:rsid w:val="00011165"/>
    <w:rsid w:val="00011423"/>
    <w:rsid w:val="00011F98"/>
    <w:rsid w:val="00013890"/>
    <w:rsid w:val="0001563B"/>
    <w:rsid w:val="00015D0C"/>
    <w:rsid w:val="00015DAA"/>
    <w:rsid w:val="000164FB"/>
    <w:rsid w:val="000213E9"/>
    <w:rsid w:val="00021B46"/>
    <w:rsid w:val="0002217A"/>
    <w:rsid w:val="00023741"/>
    <w:rsid w:val="00024B0D"/>
    <w:rsid w:val="000267CF"/>
    <w:rsid w:val="000300B7"/>
    <w:rsid w:val="00030F00"/>
    <w:rsid w:val="000316C9"/>
    <w:rsid w:val="00032B3D"/>
    <w:rsid w:val="00033AE2"/>
    <w:rsid w:val="0003469E"/>
    <w:rsid w:val="00035608"/>
    <w:rsid w:val="00035B20"/>
    <w:rsid w:val="00036478"/>
    <w:rsid w:val="0004136E"/>
    <w:rsid w:val="000448DF"/>
    <w:rsid w:val="00044B44"/>
    <w:rsid w:val="00044F60"/>
    <w:rsid w:val="00046549"/>
    <w:rsid w:val="00050013"/>
    <w:rsid w:val="0005027A"/>
    <w:rsid w:val="00051E1F"/>
    <w:rsid w:val="000520E6"/>
    <w:rsid w:val="000521D5"/>
    <w:rsid w:val="0005290E"/>
    <w:rsid w:val="00052FEF"/>
    <w:rsid w:val="00053B1A"/>
    <w:rsid w:val="00054516"/>
    <w:rsid w:val="00054A90"/>
    <w:rsid w:val="00055A35"/>
    <w:rsid w:val="00057E1D"/>
    <w:rsid w:val="00061DEC"/>
    <w:rsid w:val="00063FAA"/>
    <w:rsid w:val="0006485D"/>
    <w:rsid w:val="00064932"/>
    <w:rsid w:val="0006500B"/>
    <w:rsid w:val="0006606D"/>
    <w:rsid w:val="00066FA1"/>
    <w:rsid w:val="0006726A"/>
    <w:rsid w:val="000700FD"/>
    <w:rsid w:val="00071069"/>
    <w:rsid w:val="000728F1"/>
    <w:rsid w:val="00072DA8"/>
    <w:rsid w:val="00072E73"/>
    <w:rsid w:val="00073253"/>
    <w:rsid w:val="000739DC"/>
    <w:rsid w:val="00073E96"/>
    <w:rsid w:val="00074EA0"/>
    <w:rsid w:val="00074F2E"/>
    <w:rsid w:val="000751D9"/>
    <w:rsid w:val="00075F56"/>
    <w:rsid w:val="00077991"/>
    <w:rsid w:val="00080DF2"/>
    <w:rsid w:val="00081E2F"/>
    <w:rsid w:val="00081FAF"/>
    <w:rsid w:val="00082173"/>
    <w:rsid w:val="00082320"/>
    <w:rsid w:val="00082A67"/>
    <w:rsid w:val="00083059"/>
    <w:rsid w:val="00083C5F"/>
    <w:rsid w:val="00083D62"/>
    <w:rsid w:val="00087FCB"/>
    <w:rsid w:val="00090D6A"/>
    <w:rsid w:val="0009127E"/>
    <w:rsid w:val="000914CE"/>
    <w:rsid w:val="0009225F"/>
    <w:rsid w:val="0009256F"/>
    <w:rsid w:val="000928AD"/>
    <w:rsid w:val="00092FB1"/>
    <w:rsid w:val="00093882"/>
    <w:rsid w:val="00093D65"/>
    <w:rsid w:val="00094579"/>
    <w:rsid w:val="00094ABC"/>
    <w:rsid w:val="000952B5"/>
    <w:rsid w:val="0009636C"/>
    <w:rsid w:val="0009658F"/>
    <w:rsid w:val="0009696D"/>
    <w:rsid w:val="000973FA"/>
    <w:rsid w:val="000978B2"/>
    <w:rsid w:val="00097E9F"/>
    <w:rsid w:val="000A11A8"/>
    <w:rsid w:val="000A1323"/>
    <w:rsid w:val="000A2481"/>
    <w:rsid w:val="000A26E3"/>
    <w:rsid w:val="000A2C76"/>
    <w:rsid w:val="000A2D9D"/>
    <w:rsid w:val="000A40CF"/>
    <w:rsid w:val="000A4B11"/>
    <w:rsid w:val="000A5199"/>
    <w:rsid w:val="000A565B"/>
    <w:rsid w:val="000A6651"/>
    <w:rsid w:val="000A68D7"/>
    <w:rsid w:val="000A6C79"/>
    <w:rsid w:val="000A6CB1"/>
    <w:rsid w:val="000B0786"/>
    <w:rsid w:val="000B0E31"/>
    <w:rsid w:val="000B1B68"/>
    <w:rsid w:val="000B2115"/>
    <w:rsid w:val="000B221C"/>
    <w:rsid w:val="000B31F0"/>
    <w:rsid w:val="000B33A9"/>
    <w:rsid w:val="000B3B07"/>
    <w:rsid w:val="000B3C96"/>
    <w:rsid w:val="000B3EC9"/>
    <w:rsid w:val="000B41A2"/>
    <w:rsid w:val="000B4925"/>
    <w:rsid w:val="000B6585"/>
    <w:rsid w:val="000B679E"/>
    <w:rsid w:val="000C0E50"/>
    <w:rsid w:val="000C36BA"/>
    <w:rsid w:val="000C44F0"/>
    <w:rsid w:val="000C4A56"/>
    <w:rsid w:val="000C56BD"/>
    <w:rsid w:val="000C6328"/>
    <w:rsid w:val="000C71B0"/>
    <w:rsid w:val="000C7558"/>
    <w:rsid w:val="000D13F1"/>
    <w:rsid w:val="000D17CE"/>
    <w:rsid w:val="000D2835"/>
    <w:rsid w:val="000D3A91"/>
    <w:rsid w:val="000D4317"/>
    <w:rsid w:val="000D542B"/>
    <w:rsid w:val="000D7139"/>
    <w:rsid w:val="000D77A8"/>
    <w:rsid w:val="000D7EAC"/>
    <w:rsid w:val="000E1788"/>
    <w:rsid w:val="000E2403"/>
    <w:rsid w:val="000E25FD"/>
    <w:rsid w:val="000E3EEF"/>
    <w:rsid w:val="000E3F89"/>
    <w:rsid w:val="000E4D75"/>
    <w:rsid w:val="000E650D"/>
    <w:rsid w:val="000E69C1"/>
    <w:rsid w:val="000E73FD"/>
    <w:rsid w:val="000E7ED1"/>
    <w:rsid w:val="000F0F00"/>
    <w:rsid w:val="000F10B3"/>
    <w:rsid w:val="000F1A55"/>
    <w:rsid w:val="000F1C53"/>
    <w:rsid w:val="000F2376"/>
    <w:rsid w:val="000F2413"/>
    <w:rsid w:val="000F2611"/>
    <w:rsid w:val="000F2BF4"/>
    <w:rsid w:val="000F307A"/>
    <w:rsid w:val="000F4CC6"/>
    <w:rsid w:val="000F52BE"/>
    <w:rsid w:val="000F60B8"/>
    <w:rsid w:val="000F7F95"/>
    <w:rsid w:val="00100EC6"/>
    <w:rsid w:val="001039DA"/>
    <w:rsid w:val="0010417A"/>
    <w:rsid w:val="00105194"/>
    <w:rsid w:val="001053CE"/>
    <w:rsid w:val="001053FD"/>
    <w:rsid w:val="00105B27"/>
    <w:rsid w:val="001077B3"/>
    <w:rsid w:val="001145F9"/>
    <w:rsid w:val="0011489D"/>
    <w:rsid w:val="00115459"/>
    <w:rsid w:val="00116952"/>
    <w:rsid w:val="00116C67"/>
    <w:rsid w:val="00117B45"/>
    <w:rsid w:val="00120D21"/>
    <w:rsid w:val="00122247"/>
    <w:rsid w:val="001224A9"/>
    <w:rsid w:val="00122CCB"/>
    <w:rsid w:val="00123EEB"/>
    <w:rsid w:val="00124C87"/>
    <w:rsid w:val="00125474"/>
    <w:rsid w:val="001262F4"/>
    <w:rsid w:val="00126FA7"/>
    <w:rsid w:val="00130F7B"/>
    <w:rsid w:val="00131A11"/>
    <w:rsid w:val="00131C82"/>
    <w:rsid w:val="00133018"/>
    <w:rsid w:val="00133850"/>
    <w:rsid w:val="001339EE"/>
    <w:rsid w:val="00134045"/>
    <w:rsid w:val="001367DE"/>
    <w:rsid w:val="001410B3"/>
    <w:rsid w:val="001416EF"/>
    <w:rsid w:val="001421F3"/>
    <w:rsid w:val="00146791"/>
    <w:rsid w:val="0014702A"/>
    <w:rsid w:val="00147172"/>
    <w:rsid w:val="00150019"/>
    <w:rsid w:val="0015037B"/>
    <w:rsid w:val="001505FE"/>
    <w:rsid w:val="0015096E"/>
    <w:rsid w:val="00151B17"/>
    <w:rsid w:val="001522F3"/>
    <w:rsid w:val="001525B8"/>
    <w:rsid w:val="00156A85"/>
    <w:rsid w:val="00160263"/>
    <w:rsid w:val="00161928"/>
    <w:rsid w:val="00163F6F"/>
    <w:rsid w:val="00164317"/>
    <w:rsid w:val="00164627"/>
    <w:rsid w:val="001649D9"/>
    <w:rsid w:val="001654C2"/>
    <w:rsid w:val="0016569A"/>
    <w:rsid w:val="00165A6D"/>
    <w:rsid w:val="00166BEE"/>
    <w:rsid w:val="00170859"/>
    <w:rsid w:val="0017272F"/>
    <w:rsid w:val="00172FD8"/>
    <w:rsid w:val="001737A1"/>
    <w:rsid w:val="00174570"/>
    <w:rsid w:val="00174870"/>
    <w:rsid w:val="001757B1"/>
    <w:rsid w:val="00175BCE"/>
    <w:rsid w:val="00175E1D"/>
    <w:rsid w:val="00177E3E"/>
    <w:rsid w:val="001814B9"/>
    <w:rsid w:val="00182BB6"/>
    <w:rsid w:val="00183093"/>
    <w:rsid w:val="001842DB"/>
    <w:rsid w:val="001851EB"/>
    <w:rsid w:val="001856D7"/>
    <w:rsid w:val="00185A9B"/>
    <w:rsid w:val="00186647"/>
    <w:rsid w:val="001868EE"/>
    <w:rsid w:val="0018736D"/>
    <w:rsid w:val="00187435"/>
    <w:rsid w:val="00187628"/>
    <w:rsid w:val="00187E86"/>
    <w:rsid w:val="00190AD2"/>
    <w:rsid w:val="001931C0"/>
    <w:rsid w:val="00193291"/>
    <w:rsid w:val="001940C4"/>
    <w:rsid w:val="00194E72"/>
    <w:rsid w:val="001954D5"/>
    <w:rsid w:val="001962B7"/>
    <w:rsid w:val="00197706"/>
    <w:rsid w:val="001A0422"/>
    <w:rsid w:val="001A0B10"/>
    <w:rsid w:val="001A17F5"/>
    <w:rsid w:val="001A1A4F"/>
    <w:rsid w:val="001A1FCF"/>
    <w:rsid w:val="001A2E77"/>
    <w:rsid w:val="001A3120"/>
    <w:rsid w:val="001A3662"/>
    <w:rsid w:val="001A392F"/>
    <w:rsid w:val="001A49A3"/>
    <w:rsid w:val="001B076E"/>
    <w:rsid w:val="001B0C53"/>
    <w:rsid w:val="001B1495"/>
    <w:rsid w:val="001B2430"/>
    <w:rsid w:val="001B27D5"/>
    <w:rsid w:val="001B3294"/>
    <w:rsid w:val="001B4491"/>
    <w:rsid w:val="001B59E2"/>
    <w:rsid w:val="001B63B8"/>
    <w:rsid w:val="001B6C55"/>
    <w:rsid w:val="001B7489"/>
    <w:rsid w:val="001B791B"/>
    <w:rsid w:val="001C057C"/>
    <w:rsid w:val="001C0F18"/>
    <w:rsid w:val="001C13CA"/>
    <w:rsid w:val="001C22E0"/>
    <w:rsid w:val="001C236C"/>
    <w:rsid w:val="001C2B40"/>
    <w:rsid w:val="001C3059"/>
    <w:rsid w:val="001C43EC"/>
    <w:rsid w:val="001C5EB7"/>
    <w:rsid w:val="001C7A73"/>
    <w:rsid w:val="001D0422"/>
    <w:rsid w:val="001D1339"/>
    <w:rsid w:val="001D25CA"/>
    <w:rsid w:val="001D28FF"/>
    <w:rsid w:val="001D3263"/>
    <w:rsid w:val="001D3CBC"/>
    <w:rsid w:val="001D5042"/>
    <w:rsid w:val="001D5E8D"/>
    <w:rsid w:val="001D6E8A"/>
    <w:rsid w:val="001D72FB"/>
    <w:rsid w:val="001D73ED"/>
    <w:rsid w:val="001E001A"/>
    <w:rsid w:val="001E0127"/>
    <w:rsid w:val="001E1F12"/>
    <w:rsid w:val="001E2220"/>
    <w:rsid w:val="001E2B9E"/>
    <w:rsid w:val="001E2BFF"/>
    <w:rsid w:val="001E3B88"/>
    <w:rsid w:val="001E4972"/>
    <w:rsid w:val="001E502B"/>
    <w:rsid w:val="001E5F08"/>
    <w:rsid w:val="001E6407"/>
    <w:rsid w:val="001F0277"/>
    <w:rsid w:val="001F1A03"/>
    <w:rsid w:val="001F1D4E"/>
    <w:rsid w:val="001F2656"/>
    <w:rsid w:val="001F2731"/>
    <w:rsid w:val="001F27F6"/>
    <w:rsid w:val="001F3EFF"/>
    <w:rsid w:val="001F474F"/>
    <w:rsid w:val="001F528A"/>
    <w:rsid w:val="001F5DD5"/>
    <w:rsid w:val="001F6247"/>
    <w:rsid w:val="001F648C"/>
    <w:rsid w:val="00200FA8"/>
    <w:rsid w:val="00201E80"/>
    <w:rsid w:val="00202EAC"/>
    <w:rsid w:val="0020312E"/>
    <w:rsid w:val="00203BF9"/>
    <w:rsid w:val="0020542D"/>
    <w:rsid w:val="00205FB4"/>
    <w:rsid w:val="00206396"/>
    <w:rsid w:val="00206A91"/>
    <w:rsid w:val="00206CD8"/>
    <w:rsid w:val="0020745D"/>
    <w:rsid w:val="002115A2"/>
    <w:rsid w:val="00211B2D"/>
    <w:rsid w:val="00211E48"/>
    <w:rsid w:val="002124EC"/>
    <w:rsid w:val="0021291B"/>
    <w:rsid w:val="00212B48"/>
    <w:rsid w:val="00212B81"/>
    <w:rsid w:val="00215485"/>
    <w:rsid w:val="00215E6F"/>
    <w:rsid w:val="0021667D"/>
    <w:rsid w:val="002169BC"/>
    <w:rsid w:val="00216AA0"/>
    <w:rsid w:val="00216FD5"/>
    <w:rsid w:val="00220AB9"/>
    <w:rsid w:val="00220B3D"/>
    <w:rsid w:val="00221542"/>
    <w:rsid w:val="002229E2"/>
    <w:rsid w:val="00223EAF"/>
    <w:rsid w:val="00224AC4"/>
    <w:rsid w:val="00224E63"/>
    <w:rsid w:val="00226FB9"/>
    <w:rsid w:val="00227FFE"/>
    <w:rsid w:val="00230A19"/>
    <w:rsid w:val="002322CF"/>
    <w:rsid w:val="002327B1"/>
    <w:rsid w:val="00232AB0"/>
    <w:rsid w:val="00232DF8"/>
    <w:rsid w:val="00233357"/>
    <w:rsid w:val="002333A3"/>
    <w:rsid w:val="002339EB"/>
    <w:rsid w:val="00233A8E"/>
    <w:rsid w:val="00233CEE"/>
    <w:rsid w:val="0023573C"/>
    <w:rsid w:val="00236785"/>
    <w:rsid w:val="00236FD8"/>
    <w:rsid w:val="0024004C"/>
    <w:rsid w:val="002405DE"/>
    <w:rsid w:val="00240A3C"/>
    <w:rsid w:val="00241CF0"/>
    <w:rsid w:val="0024216F"/>
    <w:rsid w:val="00242A9A"/>
    <w:rsid w:val="00243C39"/>
    <w:rsid w:val="00245E7A"/>
    <w:rsid w:val="00246771"/>
    <w:rsid w:val="00247D72"/>
    <w:rsid w:val="00250047"/>
    <w:rsid w:val="00250F2F"/>
    <w:rsid w:val="00251BE1"/>
    <w:rsid w:val="00254B60"/>
    <w:rsid w:val="00256D57"/>
    <w:rsid w:val="00256D86"/>
    <w:rsid w:val="002606D6"/>
    <w:rsid w:val="002615C4"/>
    <w:rsid w:val="0026160C"/>
    <w:rsid w:val="002628DE"/>
    <w:rsid w:val="00262D24"/>
    <w:rsid w:val="00263795"/>
    <w:rsid w:val="002641C6"/>
    <w:rsid w:val="00265164"/>
    <w:rsid w:val="00266721"/>
    <w:rsid w:val="002671FD"/>
    <w:rsid w:val="0027008C"/>
    <w:rsid w:val="0027048F"/>
    <w:rsid w:val="00270EFF"/>
    <w:rsid w:val="0027130E"/>
    <w:rsid w:val="0027168E"/>
    <w:rsid w:val="0027258D"/>
    <w:rsid w:val="0027280E"/>
    <w:rsid w:val="00272B33"/>
    <w:rsid w:val="00272C1A"/>
    <w:rsid w:val="00274594"/>
    <w:rsid w:val="002747BD"/>
    <w:rsid w:val="00274EC9"/>
    <w:rsid w:val="00275189"/>
    <w:rsid w:val="00275AC8"/>
    <w:rsid w:val="00276010"/>
    <w:rsid w:val="0027688A"/>
    <w:rsid w:val="002768BD"/>
    <w:rsid w:val="00276993"/>
    <w:rsid w:val="002772DB"/>
    <w:rsid w:val="0027795C"/>
    <w:rsid w:val="0028012A"/>
    <w:rsid w:val="00280277"/>
    <w:rsid w:val="00280350"/>
    <w:rsid w:val="002805ED"/>
    <w:rsid w:val="0028193A"/>
    <w:rsid w:val="00281A66"/>
    <w:rsid w:val="002822D9"/>
    <w:rsid w:val="0028252E"/>
    <w:rsid w:val="0028254B"/>
    <w:rsid w:val="00282A38"/>
    <w:rsid w:val="00286772"/>
    <w:rsid w:val="002868D6"/>
    <w:rsid w:val="00287414"/>
    <w:rsid w:val="00287A43"/>
    <w:rsid w:val="00290274"/>
    <w:rsid w:val="00292D3F"/>
    <w:rsid w:val="00294561"/>
    <w:rsid w:val="002945BF"/>
    <w:rsid w:val="00295D9B"/>
    <w:rsid w:val="0029773B"/>
    <w:rsid w:val="00297CDD"/>
    <w:rsid w:val="002A00BE"/>
    <w:rsid w:val="002A0146"/>
    <w:rsid w:val="002A1B6B"/>
    <w:rsid w:val="002A2A10"/>
    <w:rsid w:val="002A3852"/>
    <w:rsid w:val="002A3862"/>
    <w:rsid w:val="002A3B53"/>
    <w:rsid w:val="002A4162"/>
    <w:rsid w:val="002A43CB"/>
    <w:rsid w:val="002A4662"/>
    <w:rsid w:val="002A47A5"/>
    <w:rsid w:val="002A5CFB"/>
    <w:rsid w:val="002B003C"/>
    <w:rsid w:val="002B05AE"/>
    <w:rsid w:val="002B0629"/>
    <w:rsid w:val="002B28F5"/>
    <w:rsid w:val="002B2CE7"/>
    <w:rsid w:val="002B31C1"/>
    <w:rsid w:val="002B3A24"/>
    <w:rsid w:val="002B5952"/>
    <w:rsid w:val="002B5CB9"/>
    <w:rsid w:val="002B6582"/>
    <w:rsid w:val="002B714E"/>
    <w:rsid w:val="002C0E1A"/>
    <w:rsid w:val="002C11E7"/>
    <w:rsid w:val="002C45A9"/>
    <w:rsid w:val="002C4CF0"/>
    <w:rsid w:val="002C57FD"/>
    <w:rsid w:val="002C5A7F"/>
    <w:rsid w:val="002C5E13"/>
    <w:rsid w:val="002C6305"/>
    <w:rsid w:val="002C6E0E"/>
    <w:rsid w:val="002C6F8A"/>
    <w:rsid w:val="002D2737"/>
    <w:rsid w:val="002D2A9D"/>
    <w:rsid w:val="002D2FFB"/>
    <w:rsid w:val="002D561E"/>
    <w:rsid w:val="002D57CE"/>
    <w:rsid w:val="002D58B0"/>
    <w:rsid w:val="002D60D7"/>
    <w:rsid w:val="002D6666"/>
    <w:rsid w:val="002E0029"/>
    <w:rsid w:val="002E005B"/>
    <w:rsid w:val="002E11C0"/>
    <w:rsid w:val="002E1481"/>
    <w:rsid w:val="002E2024"/>
    <w:rsid w:val="002E2883"/>
    <w:rsid w:val="002E5D91"/>
    <w:rsid w:val="002E75ED"/>
    <w:rsid w:val="002F1230"/>
    <w:rsid w:val="002F32EB"/>
    <w:rsid w:val="002F348B"/>
    <w:rsid w:val="002F3FE1"/>
    <w:rsid w:val="002F4E98"/>
    <w:rsid w:val="002F5B64"/>
    <w:rsid w:val="002F60B9"/>
    <w:rsid w:val="002F7064"/>
    <w:rsid w:val="0030023E"/>
    <w:rsid w:val="003009C7"/>
    <w:rsid w:val="00301A7A"/>
    <w:rsid w:val="00301BE3"/>
    <w:rsid w:val="00301DC5"/>
    <w:rsid w:val="00302BCE"/>
    <w:rsid w:val="00303542"/>
    <w:rsid w:val="003044E6"/>
    <w:rsid w:val="0030585C"/>
    <w:rsid w:val="00305A1B"/>
    <w:rsid w:val="00307F58"/>
    <w:rsid w:val="003100D5"/>
    <w:rsid w:val="003109C0"/>
    <w:rsid w:val="00311060"/>
    <w:rsid w:val="00312557"/>
    <w:rsid w:val="00312BD4"/>
    <w:rsid w:val="00313148"/>
    <w:rsid w:val="00314B51"/>
    <w:rsid w:val="00316840"/>
    <w:rsid w:val="00316C43"/>
    <w:rsid w:val="00317006"/>
    <w:rsid w:val="00317FF2"/>
    <w:rsid w:val="003205BE"/>
    <w:rsid w:val="0032356B"/>
    <w:rsid w:val="00323BE7"/>
    <w:rsid w:val="00323F7D"/>
    <w:rsid w:val="003250AC"/>
    <w:rsid w:val="0032520D"/>
    <w:rsid w:val="003253A9"/>
    <w:rsid w:val="00325660"/>
    <w:rsid w:val="00325A0D"/>
    <w:rsid w:val="0032614F"/>
    <w:rsid w:val="00326590"/>
    <w:rsid w:val="00326C3F"/>
    <w:rsid w:val="003279C0"/>
    <w:rsid w:val="00327F60"/>
    <w:rsid w:val="00330B62"/>
    <w:rsid w:val="00331BF5"/>
    <w:rsid w:val="003331CF"/>
    <w:rsid w:val="0033391B"/>
    <w:rsid w:val="0033575B"/>
    <w:rsid w:val="0033653B"/>
    <w:rsid w:val="003406A1"/>
    <w:rsid w:val="00341A5A"/>
    <w:rsid w:val="0034237A"/>
    <w:rsid w:val="0034290D"/>
    <w:rsid w:val="003432D9"/>
    <w:rsid w:val="00344B29"/>
    <w:rsid w:val="003456D6"/>
    <w:rsid w:val="00346CE2"/>
    <w:rsid w:val="00346E25"/>
    <w:rsid w:val="0034760D"/>
    <w:rsid w:val="0035152B"/>
    <w:rsid w:val="003564B8"/>
    <w:rsid w:val="003568A9"/>
    <w:rsid w:val="00357DA7"/>
    <w:rsid w:val="00363827"/>
    <w:rsid w:val="00363B28"/>
    <w:rsid w:val="00363F9A"/>
    <w:rsid w:val="0036441C"/>
    <w:rsid w:val="00364B85"/>
    <w:rsid w:val="00365C81"/>
    <w:rsid w:val="003676CB"/>
    <w:rsid w:val="003707A4"/>
    <w:rsid w:val="00370ADD"/>
    <w:rsid w:val="00371B82"/>
    <w:rsid w:val="00371E8B"/>
    <w:rsid w:val="0037358E"/>
    <w:rsid w:val="003737F6"/>
    <w:rsid w:val="003742D9"/>
    <w:rsid w:val="00374D2E"/>
    <w:rsid w:val="003751FC"/>
    <w:rsid w:val="003775F4"/>
    <w:rsid w:val="00377C4A"/>
    <w:rsid w:val="00377EA7"/>
    <w:rsid w:val="00381697"/>
    <w:rsid w:val="003819B8"/>
    <w:rsid w:val="00384A87"/>
    <w:rsid w:val="00385275"/>
    <w:rsid w:val="00385C85"/>
    <w:rsid w:val="0038640C"/>
    <w:rsid w:val="00387718"/>
    <w:rsid w:val="00387933"/>
    <w:rsid w:val="003914DB"/>
    <w:rsid w:val="00392179"/>
    <w:rsid w:val="00394B34"/>
    <w:rsid w:val="003959DB"/>
    <w:rsid w:val="00396AF4"/>
    <w:rsid w:val="00396B91"/>
    <w:rsid w:val="003A09C2"/>
    <w:rsid w:val="003A0E45"/>
    <w:rsid w:val="003A31FE"/>
    <w:rsid w:val="003A364E"/>
    <w:rsid w:val="003A3B9D"/>
    <w:rsid w:val="003A642E"/>
    <w:rsid w:val="003A6F32"/>
    <w:rsid w:val="003A7414"/>
    <w:rsid w:val="003A79BC"/>
    <w:rsid w:val="003B16F6"/>
    <w:rsid w:val="003B1B73"/>
    <w:rsid w:val="003B1C6B"/>
    <w:rsid w:val="003B1E14"/>
    <w:rsid w:val="003B3D8C"/>
    <w:rsid w:val="003B40A5"/>
    <w:rsid w:val="003B44DB"/>
    <w:rsid w:val="003B5B66"/>
    <w:rsid w:val="003B75EC"/>
    <w:rsid w:val="003B78B0"/>
    <w:rsid w:val="003B798D"/>
    <w:rsid w:val="003C17FF"/>
    <w:rsid w:val="003C19A3"/>
    <w:rsid w:val="003C47A4"/>
    <w:rsid w:val="003C48F3"/>
    <w:rsid w:val="003D0107"/>
    <w:rsid w:val="003D05A5"/>
    <w:rsid w:val="003D0E16"/>
    <w:rsid w:val="003D49C2"/>
    <w:rsid w:val="003D4ADA"/>
    <w:rsid w:val="003D4F0A"/>
    <w:rsid w:val="003D5B10"/>
    <w:rsid w:val="003D5DC1"/>
    <w:rsid w:val="003D6221"/>
    <w:rsid w:val="003D6AA1"/>
    <w:rsid w:val="003D73D4"/>
    <w:rsid w:val="003D75D5"/>
    <w:rsid w:val="003E0324"/>
    <w:rsid w:val="003E0675"/>
    <w:rsid w:val="003E13F2"/>
    <w:rsid w:val="003E2211"/>
    <w:rsid w:val="003E5071"/>
    <w:rsid w:val="003E5AD8"/>
    <w:rsid w:val="003E5BC5"/>
    <w:rsid w:val="003E5F5D"/>
    <w:rsid w:val="003E6AF8"/>
    <w:rsid w:val="003F0B2C"/>
    <w:rsid w:val="003F290F"/>
    <w:rsid w:val="003F2967"/>
    <w:rsid w:val="003F33AE"/>
    <w:rsid w:val="003F379E"/>
    <w:rsid w:val="003F7688"/>
    <w:rsid w:val="00400E16"/>
    <w:rsid w:val="00401C94"/>
    <w:rsid w:val="00402CFC"/>
    <w:rsid w:val="00402D84"/>
    <w:rsid w:val="004036AF"/>
    <w:rsid w:val="00403851"/>
    <w:rsid w:val="00403863"/>
    <w:rsid w:val="00403CC7"/>
    <w:rsid w:val="004041CE"/>
    <w:rsid w:val="004046DE"/>
    <w:rsid w:val="004052B4"/>
    <w:rsid w:val="0040571C"/>
    <w:rsid w:val="00405EEC"/>
    <w:rsid w:val="00406708"/>
    <w:rsid w:val="00411420"/>
    <w:rsid w:val="00411CE7"/>
    <w:rsid w:val="0041222D"/>
    <w:rsid w:val="004126D4"/>
    <w:rsid w:val="00412992"/>
    <w:rsid w:val="0041457F"/>
    <w:rsid w:val="00414597"/>
    <w:rsid w:val="0041553F"/>
    <w:rsid w:val="00421C69"/>
    <w:rsid w:val="0042248C"/>
    <w:rsid w:val="004229D9"/>
    <w:rsid w:val="00422D55"/>
    <w:rsid w:val="004236B8"/>
    <w:rsid w:val="0042505D"/>
    <w:rsid w:val="00426C3E"/>
    <w:rsid w:val="00430865"/>
    <w:rsid w:val="00432754"/>
    <w:rsid w:val="004333D1"/>
    <w:rsid w:val="00435FAE"/>
    <w:rsid w:val="0043651D"/>
    <w:rsid w:val="00437ACC"/>
    <w:rsid w:val="0044014C"/>
    <w:rsid w:val="004413F8"/>
    <w:rsid w:val="004416AE"/>
    <w:rsid w:val="00441CFB"/>
    <w:rsid w:val="00442859"/>
    <w:rsid w:val="00444089"/>
    <w:rsid w:val="00444CEF"/>
    <w:rsid w:val="004455A3"/>
    <w:rsid w:val="00446BE2"/>
    <w:rsid w:val="00447E18"/>
    <w:rsid w:val="0045053E"/>
    <w:rsid w:val="004534D5"/>
    <w:rsid w:val="004537FD"/>
    <w:rsid w:val="0045453E"/>
    <w:rsid w:val="00454D4E"/>
    <w:rsid w:val="00455C46"/>
    <w:rsid w:val="00460313"/>
    <w:rsid w:val="00460F83"/>
    <w:rsid w:val="00461338"/>
    <w:rsid w:val="004614C7"/>
    <w:rsid w:val="0046213E"/>
    <w:rsid w:val="0046246B"/>
    <w:rsid w:val="00463529"/>
    <w:rsid w:val="00463DB9"/>
    <w:rsid w:val="0046406D"/>
    <w:rsid w:val="004666A5"/>
    <w:rsid w:val="004671F6"/>
    <w:rsid w:val="00467A5E"/>
    <w:rsid w:val="00467CBA"/>
    <w:rsid w:val="004700B8"/>
    <w:rsid w:val="0047023C"/>
    <w:rsid w:val="00471C56"/>
    <w:rsid w:val="00472306"/>
    <w:rsid w:val="004747E1"/>
    <w:rsid w:val="00474975"/>
    <w:rsid w:val="00474A16"/>
    <w:rsid w:val="00474C1D"/>
    <w:rsid w:val="00475853"/>
    <w:rsid w:val="004759F6"/>
    <w:rsid w:val="0047602C"/>
    <w:rsid w:val="00477240"/>
    <w:rsid w:val="0047757C"/>
    <w:rsid w:val="00480551"/>
    <w:rsid w:val="0048124A"/>
    <w:rsid w:val="004829FD"/>
    <w:rsid w:val="00483F7B"/>
    <w:rsid w:val="00484EE1"/>
    <w:rsid w:val="004852B9"/>
    <w:rsid w:val="004855E8"/>
    <w:rsid w:val="0049093E"/>
    <w:rsid w:val="00490F6D"/>
    <w:rsid w:val="00491547"/>
    <w:rsid w:val="004933FE"/>
    <w:rsid w:val="00493644"/>
    <w:rsid w:val="00493720"/>
    <w:rsid w:val="00493C03"/>
    <w:rsid w:val="00495491"/>
    <w:rsid w:val="00495F27"/>
    <w:rsid w:val="004A1976"/>
    <w:rsid w:val="004A2B1B"/>
    <w:rsid w:val="004A3033"/>
    <w:rsid w:val="004A41E2"/>
    <w:rsid w:val="004A424D"/>
    <w:rsid w:val="004A4308"/>
    <w:rsid w:val="004A607A"/>
    <w:rsid w:val="004A72CE"/>
    <w:rsid w:val="004A7B9F"/>
    <w:rsid w:val="004B03F2"/>
    <w:rsid w:val="004B1403"/>
    <w:rsid w:val="004B1D5F"/>
    <w:rsid w:val="004B2570"/>
    <w:rsid w:val="004B5091"/>
    <w:rsid w:val="004B5CF7"/>
    <w:rsid w:val="004B6561"/>
    <w:rsid w:val="004C178D"/>
    <w:rsid w:val="004C25AB"/>
    <w:rsid w:val="004C40C3"/>
    <w:rsid w:val="004C53C7"/>
    <w:rsid w:val="004C56C8"/>
    <w:rsid w:val="004C660A"/>
    <w:rsid w:val="004D04C4"/>
    <w:rsid w:val="004D09FD"/>
    <w:rsid w:val="004D0CD1"/>
    <w:rsid w:val="004D25FE"/>
    <w:rsid w:val="004D454A"/>
    <w:rsid w:val="004D5F56"/>
    <w:rsid w:val="004D6143"/>
    <w:rsid w:val="004D621B"/>
    <w:rsid w:val="004D6607"/>
    <w:rsid w:val="004D7786"/>
    <w:rsid w:val="004D7806"/>
    <w:rsid w:val="004E0DBB"/>
    <w:rsid w:val="004E36D5"/>
    <w:rsid w:val="004E39B9"/>
    <w:rsid w:val="004E798A"/>
    <w:rsid w:val="004E7ADE"/>
    <w:rsid w:val="004F18F6"/>
    <w:rsid w:val="004F2282"/>
    <w:rsid w:val="004F42EA"/>
    <w:rsid w:val="004F4570"/>
    <w:rsid w:val="004F4FFD"/>
    <w:rsid w:val="004F5348"/>
    <w:rsid w:val="004F65D2"/>
    <w:rsid w:val="004F6641"/>
    <w:rsid w:val="004F685B"/>
    <w:rsid w:val="005003D6"/>
    <w:rsid w:val="00501AB2"/>
    <w:rsid w:val="00502A92"/>
    <w:rsid w:val="00502B3C"/>
    <w:rsid w:val="005069F6"/>
    <w:rsid w:val="0051031A"/>
    <w:rsid w:val="00510C0B"/>
    <w:rsid w:val="005116A4"/>
    <w:rsid w:val="0051337C"/>
    <w:rsid w:val="00515053"/>
    <w:rsid w:val="00515FE3"/>
    <w:rsid w:val="0051613C"/>
    <w:rsid w:val="00517364"/>
    <w:rsid w:val="00517455"/>
    <w:rsid w:val="005207FE"/>
    <w:rsid w:val="00520E7B"/>
    <w:rsid w:val="005221F1"/>
    <w:rsid w:val="005229EE"/>
    <w:rsid w:val="00522F40"/>
    <w:rsid w:val="00523E5B"/>
    <w:rsid w:val="005244BA"/>
    <w:rsid w:val="00524C9C"/>
    <w:rsid w:val="00524E47"/>
    <w:rsid w:val="00525616"/>
    <w:rsid w:val="00526143"/>
    <w:rsid w:val="00527033"/>
    <w:rsid w:val="005312D1"/>
    <w:rsid w:val="005312FB"/>
    <w:rsid w:val="00532107"/>
    <w:rsid w:val="0053254C"/>
    <w:rsid w:val="00534BF8"/>
    <w:rsid w:val="00534FBD"/>
    <w:rsid w:val="00535565"/>
    <w:rsid w:val="00536D44"/>
    <w:rsid w:val="00537ED0"/>
    <w:rsid w:val="005404BD"/>
    <w:rsid w:val="0054055F"/>
    <w:rsid w:val="00540E4E"/>
    <w:rsid w:val="00541063"/>
    <w:rsid w:val="005426AC"/>
    <w:rsid w:val="005426D1"/>
    <w:rsid w:val="00542D99"/>
    <w:rsid w:val="00543C4D"/>
    <w:rsid w:val="00543DF5"/>
    <w:rsid w:val="00544240"/>
    <w:rsid w:val="00545B59"/>
    <w:rsid w:val="00545C7A"/>
    <w:rsid w:val="00547549"/>
    <w:rsid w:val="0055021C"/>
    <w:rsid w:val="00550ABF"/>
    <w:rsid w:val="0055105A"/>
    <w:rsid w:val="005510C7"/>
    <w:rsid w:val="00552425"/>
    <w:rsid w:val="00552A52"/>
    <w:rsid w:val="005537B1"/>
    <w:rsid w:val="00553C03"/>
    <w:rsid w:val="00554290"/>
    <w:rsid w:val="005542EA"/>
    <w:rsid w:val="0055764F"/>
    <w:rsid w:val="00560517"/>
    <w:rsid w:val="00565D36"/>
    <w:rsid w:val="005663FE"/>
    <w:rsid w:val="00567192"/>
    <w:rsid w:val="005678F1"/>
    <w:rsid w:val="00567C50"/>
    <w:rsid w:val="00570328"/>
    <w:rsid w:val="00570518"/>
    <w:rsid w:val="00572856"/>
    <w:rsid w:val="00572E96"/>
    <w:rsid w:val="005751FC"/>
    <w:rsid w:val="00576533"/>
    <w:rsid w:val="00576FB5"/>
    <w:rsid w:val="0058026E"/>
    <w:rsid w:val="005809FA"/>
    <w:rsid w:val="005823DA"/>
    <w:rsid w:val="005832F6"/>
    <w:rsid w:val="0058336F"/>
    <w:rsid w:val="00583C6C"/>
    <w:rsid w:val="00583E0D"/>
    <w:rsid w:val="005841DC"/>
    <w:rsid w:val="0058610F"/>
    <w:rsid w:val="005878C2"/>
    <w:rsid w:val="005924EC"/>
    <w:rsid w:val="00593AF9"/>
    <w:rsid w:val="00594D12"/>
    <w:rsid w:val="00596DBA"/>
    <w:rsid w:val="00596FFB"/>
    <w:rsid w:val="005A0ADF"/>
    <w:rsid w:val="005A1CA3"/>
    <w:rsid w:val="005A380C"/>
    <w:rsid w:val="005A4019"/>
    <w:rsid w:val="005A46F3"/>
    <w:rsid w:val="005A4ED0"/>
    <w:rsid w:val="005A6B6C"/>
    <w:rsid w:val="005A70EB"/>
    <w:rsid w:val="005B0571"/>
    <w:rsid w:val="005B05B2"/>
    <w:rsid w:val="005B06B2"/>
    <w:rsid w:val="005B0EBD"/>
    <w:rsid w:val="005B1C33"/>
    <w:rsid w:val="005B2494"/>
    <w:rsid w:val="005B2D08"/>
    <w:rsid w:val="005B3353"/>
    <w:rsid w:val="005B3442"/>
    <w:rsid w:val="005B3EAA"/>
    <w:rsid w:val="005B4063"/>
    <w:rsid w:val="005B4BDC"/>
    <w:rsid w:val="005B5D71"/>
    <w:rsid w:val="005B6946"/>
    <w:rsid w:val="005B71C7"/>
    <w:rsid w:val="005B748C"/>
    <w:rsid w:val="005B799F"/>
    <w:rsid w:val="005C1A1D"/>
    <w:rsid w:val="005C2624"/>
    <w:rsid w:val="005C3119"/>
    <w:rsid w:val="005C49E3"/>
    <w:rsid w:val="005C513A"/>
    <w:rsid w:val="005C534A"/>
    <w:rsid w:val="005C53B6"/>
    <w:rsid w:val="005C64E1"/>
    <w:rsid w:val="005D02FE"/>
    <w:rsid w:val="005D0322"/>
    <w:rsid w:val="005D0A12"/>
    <w:rsid w:val="005D1DA0"/>
    <w:rsid w:val="005D2DC7"/>
    <w:rsid w:val="005D3AD5"/>
    <w:rsid w:val="005D3C7D"/>
    <w:rsid w:val="005D50EE"/>
    <w:rsid w:val="005D575B"/>
    <w:rsid w:val="005D69B9"/>
    <w:rsid w:val="005D7072"/>
    <w:rsid w:val="005D73BF"/>
    <w:rsid w:val="005D7453"/>
    <w:rsid w:val="005E059E"/>
    <w:rsid w:val="005E24F6"/>
    <w:rsid w:val="005E2E0E"/>
    <w:rsid w:val="005E5842"/>
    <w:rsid w:val="005E69B5"/>
    <w:rsid w:val="005E77F0"/>
    <w:rsid w:val="005E7D92"/>
    <w:rsid w:val="005F0CE9"/>
    <w:rsid w:val="005F3304"/>
    <w:rsid w:val="005F3485"/>
    <w:rsid w:val="005F35FA"/>
    <w:rsid w:val="005F53A4"/>
    <w:rsid w:val="005F5FBF"/>
    <w:rsid w:val="005F6F13"/>
    <w:rsid w:val="005F7D0E"/>
    <w:rsid w:val="00600F94"/>
    <w:rsid w:val="00602A0A"/>
    <w:rsid w:val="006031ED"/>
    <w:rsid w:val="00603848"/>
    <w:rsid w:val="006043E1"/>
    <w:rsid w:val="0060481C"/>
    <w:rsid w:val="00604DE0"/>
    <w:rsid w:val="00610B8F"/>
    <w:rsid w:val="00611643"/>
    <w:rsid w:val="00612ACC"/>
    <w:rsid w:val="00613185"/>
    <w:rsid w:val="0061448A"/>
    <w:rsid w:val="00615053"/>
    <w:rsid w:val="0061644D"/>
    <w:rsid w:val="00616A7F"/>
    <w:rsid w:val="00616FB4"/>
    <w:rsid w:val="00617B6C"/>
    <w:rsid w:val="00620482"/>
    <w:rsid w:val="00621477"/>
    <w:rsid w:val="00621F00"/>
    <w:rsid w:val="00623629"/>
    <w:rsid w:val="00625A12"/>
    <w:rsid w:val="00625F59"/>
    <w:rsid w:val="006302ED"/>
    <w:rsid w:val="00630C8B"/>
    <w:rsid w:val="006324A5"/>
    <w:rsid w:val="00633F16"/>
    <w:rsid w:val="006343EB"/>
    <w:rsid w:val="0063633D"/>
    <w:rsid w:val="006379F6"/>
    <w:rsid w:val="00637E11"/>
    <w:rsid w:val="00640A0E"/>
    <w:rsid w:val="006415C7"/>
    <w:rsid w:val="00645477"/>
    <w:rsid w:val="00645A6C"/>
    <w:rsid w:val="00647097"/>
    <w:rsid w:val="00647C7F"/>
    <w:rsid w:val="00655E3D"/>
    <w:rsid w:val="00656364"/>
    <w:rsid w:val="00656681"/>
    <w:rsid w:val="00657584"/>
    <w:rsid w:val="00657BB8"/>
    <w:rsid w:val="00657D4F"/>
    <w:rsid w:val="00661C8F"/>
    <w:rsid w:val="00662A1F"/>
    <w:rsid w:val="0066711D"/>
    <w:rsid w:val="006676FB"/>
    <w:rsid w:val="00670732"/>
    <w:rsid w:val="006707FE"/>
    <w:rsid w:val="006712A5"/>
    <w:rsid w:val="006722BE"/>
    <w:rsid w:val="00672C9A"/>
    <w:rsid w:val="00672D8C"/>
    <w:rsid w:val="00672DC2"/>
    <w:rsid w:val="00672E32"/>
    <w:rsid w:val="00675371"/>
    <w:rsid w:val="0067562B"/>
    <w:rsid w:val="00675706"/>
    <w:rsid w:val="0067589C"/>
    <w:rsid w:val="0067677C"/>
    <w:rsid w:val="00676D87"/>
    <w:rsid w:val="00677B5D"/>
    <w:rsid w:val="00677CB1"/>
    <w:rsid w:val="00681E12"/>
    <w:rsid w:val="00683087"/>
    <w:rsid w:val="00684643"/>
    <w:rsid w:val="00684DC2"/>
    <w:rsid w:val="006852EF"/>
    <w:rsid w:val="00686CC5"/>
    <w:rsid w:val="006875CB"/>
    <w:rsid w:val="00691C11"/>
    <w:rsid w:val="00693232"/>
    <w:rsid w:val="00693C9E"/>
    <w:rsid w:val="0069475E"/>
    <w:rsid w:val="00696292"/>
    <w:rsid w:val="00696CF2"/>
    <w:rsid w:val="006A080B"/>
    <w:rsid w:val="006A1134"/>
    <w:rsid w:val="006A20EF"/>
    <w:rsid w:val="006A3016"/>
    <w:rsid w:val="006A49A5"/>
    <w:rsid w:val="006A4B7E"/>
    <w:rsid w:val="006A4E2A"/>
    <w:rsid w:val="006A58CB"/>
    <w:rsid w:val="006A69A7"/>
    <w:rsid w:val="006A6A6A"/>
    <w:rsid w:val="006A7486"/>
    <w:rsid w:val="006A7686"/>
    <w:rsid w:val="006B033A"/>
    <w:rsid w:val="006B2DB9"/>
    <w:rsid w:val="006B33CA"/>
    <w:rsid w:val="006B4749"/>
    <w:rsid w:val="006B5246"/>
    <w:rsid w:val="006B53AD"/>
    <w:rsid w:val="006B6A00"/>
    <w:rsid w:val="006B6D68"/>
    <w:rsid w:val="006B6DFE"/>
    <w:rsid w:val="006B717E"/>
    <w:rsid w:val="006B7565"/>
    <w:rsid w:val="006B7E38"/>
    <w:rsid w:val="006C1CEF"/>
    <w:rsid w:val="006C38CF"/>
    <w:rsid w:val="006C3D7C"/>
    <w:rsid w:val="006C41A5"/>
    <w:rsid w:val="006C49AE"/>
    <w:rsid w:val="006C5839"/>
    <w:rsid w:val="006C7374"/>
    <w:rsid w:val="006D023E"/>
    <w:rsid w:val="006D05A5"/>
    <w:rsid w:val="006D1895"/>
    <w:rsid w:val="006D2298"/>
    <w:rsid w:val="006D50A4"/>
    <w:rsid w:val="006D59B9"/>
    <w:rsid w:val="006D6049"/>
    <w:rsid w:val="006D735B"/>
    <w:rsid w:val="006E06A2"/>
    <w:rsid w:val="006E0700"/>
    <w:rsid w:val="006E0B54"/>
    <w:rsid w:val="006E0E8D"/>
    <w:rsid w:val="006E308B"/>
    <w:rsid w:val="006E47B3"/>
    <w:rsid w:val="006E6F35"/>
    <w:rsid w:val="006F1922"/>
    <w:rsid w:val="006F2342"/>
    <w:rsid w:val="006F28D4"/>
    <w:rsid w:val="006F3763"/>
    <w:rsid w:val="006F3BD9"/>
    <w:rsid w:val="006F4E33"/>
    <w:rsid w:val="006F63EE"/>
    <w:rsid w:val="006F6DBB"/>
    <w:rsid w:val="00700042"/>
    <w:rsid w:val="0070185F"/>
    <w:rsid w:val="0070194A"/>
    <w:rsid w:val="00701ED7"/>
    <w:rsid w:val="0070509A"/>
    <w:rsid w:val="00705C6E"/>
    <w:rsid w:val="00705CEC"/>
    <w:rsid w:val="00706653"/>
    <w:rsid w:val="0070670C"/>
    <w:rsid w:val="00706B58"/>
    <w:rsid w:val="007074A1"/>
    <w:rsid w:val="007106B7"/>
    <w:rsid w:val="00711209"/>
    <w:rsid w:val="007126C6"/>
    <w:rsid w:val="0071347C"/>
    <w:rsid w:val="007150FD"/>
    <w:rsid w:val="0071539F"/>
    <w:rsid w:val="00715BE8"/>
    <w:rsid w:val="0071642C"/>
    <w:rsid w:val="007173A3"/>
    <w:rsid w:val="007200E3"/>
    <w:rsid w:val="007226DB"/>
    <w:rsid w:val="007241E0"/>
    <w:rsid w:val="00724B85"/>
    <w:rsid w:val="00727A8C"/>
    <w:rsid w:val="00727E5E"/>
    <w:rsid w:val="00730A43"/>
    <w:rsid w:val="00731399"/>
    <w:rsid w:val="007316CD"/>
    <w:rsid w:val="00732CF5"/>
    <w:rsid w:val="00735655"/>
    <w:rsid w:val="00735D0D"/>
    <w:rsid w:val="00735F0D"/>
    <w:rsid w:val="00736915"/>
    <w:rsid w:val="00737133"/>
    <w:rsid w:val="007376D1"/>
    <w:rsid w:val="007409F8"/>
    <w:rsid w:val="00740A49"/>
    <w:rsid w:val="00740B69"/>
    <w:rsid w:val="00741BCB"/>
    <w:rsid w:val="00742CF3"/>
    <w:rsid w:val="00743319"/>
    <w:rsid w:val="00745013"/>
    <w:rsid w:val="0074577C"/>
    <w:rsid w:val="00745C27"/>
    <w:rsid w:val="00746570"/>
    <w:rsid w:val="0075063C"/>
    <w:rsid w:val="007509D6"/>
    <w:rsid w:val="0075112A"/>
    <w:rsid w:val="00751648"/>
    <w:rsid w:val="0075375A"/>
    <w:rsid w:val="00754D0A"/>
    <w:rsid w:val="007553D3"/>
    <w:rsid w:val="00755EC7"/>
    <w:rsid w:val="00756B20"/>
    <w:rsid w:val="007575A1"/>
    <w:rsid w:val="00757A42"/>
    <w:rsid w:val="007611DB"/>
    <w:rsid w:val="00762AB2"/>
    <w:rsid w:val="00763EB4"/>
    <w:rsid w:val="00764EF9"/>
    <w:rsid w:val="00766CB1"/>
    <w:rsid w:val="0076724F"/>
    <w:rsid w:val="007672D2"/>
    <w:rsid w:val="007674DB"/>
    <w:rsid w:val="00767A4C"/>
    <w:rsid w:val="00767F02"/>
    <w:rsid w:val="00767FEB"/>
    <w:rsid w:val="0077018F"/>
    <w:rsid w:val="007710E9"/>
    <w:rsid w:val="007737AE"/>
    <w:rsid w:val="00774B5A"/>
    <w:rsid w:val="0077574B"/>
    <w:rsid w:val="007758E3"/>
    <w:rsid w:val="00777139"/>
    <w:rsid w:val="00780303"/>
    <w:rsid w:val="0078087A"/>
    <w:rsid w:val="00780E4C"/>
    <w:rsid w:val="00781CF8"/>
    <w:rsid w:val="00781D6C"/>
    <w:rsid w:val="007824A0"/>
    <w:rsid w:val="0078378D"/>
    <w:rsid w:val="00783C23"/>
    <w:rsid w:val="007846AC"/>
    <w:rsid w:val="00784E26"/>
    <w:rsid w:val="00785075"/>
    <w:rsid w:val="007854D9"/>
    <w:rsid w:val="00785942"/>
    <w:rsid w:val="00785F6E"/>
    <w:rsid w:val="00786CAA"/>
    <w:rsid w:val="00792A9D"/>
    <w:rsid w:val="00795DBF"/>
    <w:rsid w:val="00796DBC"/>
    <w:rsid w:val="00796E80"/>
    <w:rsid w:val="007972E4"/>
    <w:rsid w:val="00797403"/>
    <w:rsid w:val="00797512"/>
    <w:rsid w:val="007976FB"/>
    <w:rsid w:val="007A030D"/>
    <w:rsid w:val="007A05E1"/>
    <w:rsid w:val="007A1154"/>
    <w:rsid w:val="007A1624"/>
    <w:rsid w:val="007A2813"/>
    <w:rsid w:val="007A33A8"/>
    <w:rsid w:val="007A3FC7"/>
    <w:rsid w:val="007A45C5"/>
    <w:rsid w:val="007A4F9A"/>
    <w:rsid w:val="007A680B"/>
    <w:rsid w:val="007A6CA8"/>
    <w:rsid w:val="007A7120"/>
    <w:rsid w:val="007A79CC"/>
    <w:rsid w:val="007B01B6"/>
    <w:rsid w:val="007B02BC"/>
    <w:rsid w:val="007B06DD"/>
    <w:rsid w:val="007B1017"/>
    <w:rsid w:val="007B3319"/>
    <w:rsid w:val="007B3A9C"/>
    <w:rsid w:val="007B3ACA"/>
    <w:rsid w:val="007B583A"/>
    <w:rsid w:val="007B656A"/>
    <w:rsid w:val="007B73B5"/>
    <w:rsid w:val="007C07E1"/>
    <w:rsid w:val="007C0C3E"/>
    <w:rsid w:val="007C0F1D"/>
    <w:rsid w:val="007C13C2"/>
    <w:rsid w:val="007C3E91"/>
    <w:rsid w:val="007C401A"/>
    <w:rsid w:val="007C4DA5"/>
    <w:rsid w:val="007C580E"/>
    <w:rsid w:val="007C6FF2"/>
    <w:rsid w:val="007D1BBE"/>
    <w:rsid w:val="007D1FDF"/>
    <w:rsid w:val="007D214C"/>
    <w:rsid w:val="007D430A"/>
    <w:rsid w:val="007D468C"/>
    <w:rsid w:val="007D5680"/>
    <w:rsid w:val="007D5E28"/>
    <w:rsid w:val="007D644E"/>
    <w:rsid w:val="007D69E3"/>
    <w:rsid w:val="007E0232"/>
    <w:rsid w:val="007E210D"/>
    <w:rsid w:val="007E2526"/>
    <w:rsid w:val="007E4D78"/>
    <w:rsid w:val="007E5FA8"/>
    <w:rsid w:val="007E6F84"/>
    <w:rsid w:val="007E7309"/>
    <w:rsid w:val="007E76BA"/>
    <w:rsid w:val="007E7E39"/>
    <w:rsid w:val="007F0EAA"/>
    <w:rsid w:val="007F221A"/>
    <w:rsid w:val="007F29C5"/>
    <w:rsid w:val="007F3092"/>
    <w:rsid w:val="007F38BD"/>
    <w:rsid w:val="007F472E"/>
    <w:rsid w:val="007F553D"/>
    <w:rsid w:val="007F62C2"/>
    <w:rsid w:val="007F71E6"/>
    <w:rsid w:val="00800154"/>
    <w:rsid w:val="008009A4"/>
    <w:rsid w:val="00801645"/>
    <w:rsid w:val="00801B0B"/>
    <w:rsid w:val="00801FFD"/>
    <w:rsid w:val="00802B95"/>
    <w:rsid w:val="00803294"/>
    <w:rsid w:val="008045EA"/>
    <w:rsid w:val="00806AF6"/>
    <w:rsid w:val="008074E3"/>
    <w:rsid w:val="0081004B"/>
    <w:rsid w:val="008104F5"/>
    <w:rsid w:val="00810666"/>
    <w:rsid w:val="00810898"/>
    <w:rsid w:val="0081102E"/>
    <w:rsid w:val="008119FC"/>
    <w:rsid w:val="00813FFE"/>
    <w:rsid w:val="0081516F"/>
    <w:rsid w:val="00815547"/>
    <w:rsid w:val="00816457"/>
    <w:rsid w:val="00817E1B"/>
    <w:rsid w:val="00820102"/>
    <w:rsid w:val="0082184D"/>
    <w:rsid w:val="00823300"/>
    <w:rsid w:val="00823479"/>
    <w:rsid w:val="008241DF"/>
    <w:rsid w:val="0082436E"/>
    <w:rsid w:val="008249EE"/>
    <w:rsid w:val="00824A5D"/>
    <w:rsid w:val="00825142"/>
    <w:rsid w:val="00826D23"/>
    <w:rsid w:val="00826D5F"/>
    <w:rsid w:val="00827073"/>
    <w:rsid w:val="00831B82"/>
    <w:rsid w:val="00832B43"/>
    <w:rsid w:val="008332F0"/>
    <w:rsid w:val="0083406D"/>
    <w:rsid w:val="00836762"/>
    <w:rsid w:val="0083753D"/>
    <w:rsid w:val="008375C9"/>
    <w:rsid w:val="00837EFF"/>
    <w:rsid w:val="008401A0"/>
    <w:rsid w:val="00841738"/>
    <w:rsid w:val="008423D7"/>
    <w:rsid w:val="008423E5"/>
    <w:rsid w:val="008425BC"/>
    <w:rsid w:val="00843010"/>
    <w:rsid w:val="0084429A"/>
    <w:rsid w:val="00845A14"/>
    <w:rsid w:val="00845A7F"/>
    <w:rsid w:val="00846C35"/>
    <w:rsid w:val="00850311"/>
    <w:rsid w:val="008514B8"/>
    <w:rsid w:val="0085373C"/>
    <w:rsid w:val="008538CF"/>
    <w:rsid w:val="008547CF"/>
    <w:rsid w:val="008556C0"/>
    <w:rsid w:val="008576DD"/>
    <w:rsid w:val="008579B6"/>
    <w:rsid w:val="00857A1F"/>
    <w:rsid w:val="00857AD5"/>
    <w:rsid w:val="00860DCB"/>
    <w:rsid w:val="00861690"/>
    <w:rsid w:val="00863711"/>
    <w:rsid w:val="008649B7"/>
    <w:rsid w:val="00865552"/>
    <w:rsid w:val="0086626E"/>
    <w:rsid w:val="0087025F"/>
    <w:rsid w:val="00873331"/>
    <w:rsid w:val="00873AE3"/>
    <w:rsid w:val="00873C95"/>
    <w:rsid w:val="008746A9"/>
    <w:rsid w:val="008747B4"/>
    <w:rsid w:val="0087542E"/>
    <w:rsid w:val="008756D0"/>
    <w:rsid w:val="00876985"/>
    <w:rsid w:val="00877169"/>
    <w:rsid w:val="00877E99"/>
    <w:rsid w:val="00880DEE"/>
    <w:rsid w:val="00881232"/>
    <w:rsid w:val="00882050"/>
    <w:rsid w:val="008828FD"/>
    <w:rsid w:val="00882C26"/>
    <w:rsid w:val="00883226"/>
    <w:rsid w:val="008859E0"/>
    <w:rsid w:val="00885D7C"/>
    <w:rsid w:val="00887E6B"/>
    <w:rsid w:val="00887EC6"/>
    <w:rsid w:val="008900F3"/>
    <w:rsid w:val="00892B5F"/>
    <w:rsid w:val="00894F75"/>
    <w:rsid w:val="0089550B"/>
    <w:rsid w:val="008A01AA"/>
    <w:rsid w:val="008A0530"/>
    <w:rsid w:val="008A1447"/>
    <w:rsid w:val="008A245A"/>
    <w:rsid w:val="008A2BBC"/>
    <w:rsid w:val="008A30E6"/>
    <w:rsid w:val="008A41D8"/>
    <w:rsid w:val="008A67D9"/>
    <w:rsid w:val="008A7874"/>
    <w:rsid w:val="008B00E8"/>
    <w:rsid w:val="008B0880"/>
    <w:rsid w:val="008B1FBE"/>
    <w:rsid w:val="008B2F19"/>
    <w:rsid w:val="008B2F35"/>
    <w:rsid w:val="008B42F0"/>
    <w:rsid w:val="008B55A2"/>
    <w:rsid w:val="008B60A1"/>
    <w:rsid w:val="008B6F35"/>
    <w:rsid w:val="008B7E27"/>
    <w:rsid w:val="008C0294"/>
    <w:rsid w:val="008C0970"/>
    <w:rsid w:val="008C187E"/>
    <w:rsid w:val="008C266A"/>
    <w:rsid w:val="008C2DFF"/>
    <w:rsid w:val="008C360E"/>
    <w:rsid w:val="008C4703"/>
    <w:rsid w:val="008C5114"/>
    <w:rsid w:val="008C59E9"/>
    <w:rsid w:val="008C5A57"/>
    <w:rsid w:val="008C73B3"/>
    <w:rsid w:val="008D06FD"/>
    <w:rsid w:val="008D25EC"/>
    <w:rsid w:val="008D3695"/>
    <w:rsid w:val="008D3E09"/>
    <w:rsid w:val="008D4592"/>
    <w:rsid w:val="008D4E3F"/>
    <w:rsid w:val="008D560E"/>
    <w:rsid w:val="008E0E05"/>
    <w:rsid w:val="008E0ED2"/>
    <w:rsid w:val="008E2500"/>
    <w:rsid w:val="008E2F9A"/>
    <w:rsid w:val="008E3E05"/>
    <w:rsid w:val="008E3EBD"/>
    <w:rsid w:val="008E431C"/>
    <w:rsid w:val="008E68B2"/>
    <w:rsid w:val="008E69EA"/>
    <w:rsid w:val="008E6BDE"/>
    <w:rsid w:val="008E6C8E"/>
    <w:rsid w:val="008E7E83"/>
    <w:rsid w:val="008F0C65"/>
    <w:rsid w:val="008F1393"/>
    <w:rsid w:val="008F229E"/>
    <w:rsid w:val="008F266C"/>
    <w:rsid w:val="008F328C"/>
    <w:rsid w:val="008F4577"/>
    <w:rsid w:val="008F4690"/>
    <w:rsid w:val="008F4AD2"/>
    <w:rsid w:val="008F5D66"/>
    <w:rsid w:val="008F6E8E"/>
    <w:rsid w:val="00901DA4"/>
    <w:rsid w:val="00904AE0"/>
    <w:rsid w:val="00905BBB"/>
    <w:rsid w:val="00907100"/>
    <w:rsid w:val="0090791D"/>
    <w:rsid w:val="009113C8"/>
    <w:rsid w:val="0091160A"/>
    <w:rsid w:val="0091295F"/>
    <w:rsid w:val="009142FD"/>
    <w:rsid w:val="00915B4A"/>
    <w:rsid w:val="00916746"/>
    <w:rsid w:val="00922CD3"/>
    <w:rsid w:val="0092479A"/>
    <w:rsid w:val="0092514C"/>
    <w:rsid w:val="00925F3B"/>
    <w:rsid w:val="009270B6"/>
    <w:rsid w:val="0092714F"/>
    <w:rsid w:val="00931E5D"/>
    <w:rsid w:val="00932084"/>
    <w:rsid w:val="0093263B"/>
    <w:rsid w:val="00932767"/>
    <w:rsid w:val="00932F55"/>
    <w:rsid w:val="009364E4"/>
    <w:rsid w:val="00940372"/>
    <w:rsid w:val="0094142D"/>
    <w:rsid w:val="00941BF7"/>
    <w:rsid w:val="0094341F"/>
    <w:rsid w:val="00943571"/>
    <w:rsid w:val="00944372"/>
    <w:rsid w:val="0094437B"/>
    <w:rsid w:val="00944CD9"/>
    <w:rsid w:val="00945699"/>
    <w:rsid w:val="00945D66"/>
    <w:rsid w:val="0094756E"/>
    <w:rsid w:val="00952413"/>
    <w:rsid w:val="00952DFE"/>
    <w:rsid w:val="009530AE"/>
    <w:rsid w:val="009541D3"/>
    <w:rsid w:val="009547DB"/>
    <w:rsid w:val="00955020"/>
    <w:rsid w:val="009555EB"/>
    <w:rsid w:val="009556E3"/>
    <w:rsid w:val="00955CA8"/>
    <w:rsid w:val="00956B70"/>
    <w:rsid w:val="0095774A"/>
    <w:rsid w:val="00957AF8"/>
    <w:rsid w:val="00960033"/>
    <w:rsid w:val="009609D5"/>
    <w:rsid w:val="009612B3"/>
    <w:rsid w:val="00961ED0"/>
    <w:rsid w:val="0096562D"/>
    <w:rsid w:val="00965E23"/>
    <w:rsid w:val="00966F29"/>
    <w:rsid w:val="00967E0E"/>
    <w:rsid w:val="009717D8"/>
    <w:rsid w:val="009723C9"/>
    <w:rsid w:val="009728A9"/>
    <w:rsid w:val="009735D6"/>
    <w:rsid w:val="00973B72"/>
    <w:rsid w:val="00974397"/>
    <w:rsid w:val="00974CCB"/>
    <w:rsid w:val="00975E15"/>
    <w:rsid w:val="00975FE6"/>
    <w:rsid w:val="009766E3"/>
    <w:rsid w:val="00976993"/>
    <w:rsid w:val="00977D0C"/>
    <w:rsid w:val="00980318"/>
    <w:rsid w:val="009803CA"/>
    <w:rsid w:val="00980806"/>
    <w:rsid w:val="00980F66"/>
    <w:rsid w:val="00980F97"/>
    <w:rsid w:val="0098446A"/>
    <w:rsid w:val="00984CD5"/>
    <w:rsid w:val="0098565E"/>
    <w:rsid w:val="0098576F"/>
    <w:rsid w:val="009859E0"/>
    <w:rsid w:val="00985DEB"/>
    <w:rsid w:val="00986EAE"/>
    <w:rsid w:val="00987DD6"/>
    <w:rsid w:val="00991FB5"/>
    <w:rsid w:val="0099258D"/>
    <w:rsid w:val="00992B3E"/>
    <w:rsid w:val="00993075"/>
    <w:rsid w:val="009934B6"/>
    <w:rsid w:val="00994591"/>
    <w:rsid w:val="009949BE"/>
    <w:rsid w:val="009954D4"/>
    <w:rsid w:val="00995F36"/>
    <w:rsid w:val="0099616B"/>
    <w:rsid w:val="009A167D"/>
    <w:rsid w:val="009A1AC8"/>
    <w:rsid w:val="009A30A6"/>
    <w:rsid w:val="009A4457"/>
    <w:rsid w:val="009A5170"/>
    <w:rsid w:val="009A5D2D"/>
    <w:rsid w:val="009B116C"/>
    <w:rsid w:val="009B1258"/>
    <w:rsid w:val="009B1D14"/>
    <w:rsid w:val="009B200F"/>
    <w:rsid w:val="009B2E18"/>
    <w:rsid w:val="009B2EFD"/>
    <w:rsid w:val="009B341D"/>
    <w:rsid w:val="009B3C69"/>
    <w:rsid w:val="009B43A1"/>
    <w:rsid w:val="009B49C0"/>
    <w:rsid w:val="009B6ACE"/>
    <w:rsid w:val="009B71C4"/>
    <w:rsid w:val="009B7597"/>
    <w:rsid w:val="009B7B16"/>
    <w:rsid w:val="009C0556"/>
    <w:rsid w:val="009C0585"/>
    <w:rsid w:val="009C13A8"/>
    <w:rsid w:val="009C1E74"/>
    <w:rsid w:val="009C2500"/>
    <w:rsid w:val="009C321C"/>
    <w:rsid w:val="009C4126"/>
    <w:rsid w:val="009C4D94"/>
    <w:rsid w:val="009C75ED"/>
    <w:rsid w:val="009C7A77"/>
    <w:rsid w:val="009C7B9D"/>
    <w:rsid w:val="009D06E1"/>
    <w:rsid w:val="009D0B31"/>
    <w:rsid w:val="009D13FC"/>
    <w:rsid w:val="009D29DF"/>
    <w:rsid w:val="009D2E5B"/>
    <w:rsid w:val="009D36BE"/>
    <w:rsid w:val="009D39FB"/>
    <w:rsid w:val="009D5688"/>
    <w:rsid w:val="009D6614"/>
    <w:rsid w:val="009E01CC"/>
    <w:rsid w:val="009E28B3"/>
    <w:rsid w:val="009E3C3A"/>
    <w:rsid w:val="009E4250"/>
    <w:rsid w:val="009E4FD8"/>
    <w:rsid w:val="009E58A1"/>
    <w:rsid w:val="009E7BE3"/>
    <w:rsid w:val="009E7CFE"/>
    <w:rsid w:val="009E7EF4"/>
    <w:rsid w:val="009F04D3"/>
    <w:rsid w:val="009F2F72"/>
    <w:rsid w:val="009F4951"/>
    <w:rsid w:val="009F5D25"/>
    <w:rsid w:val="009F6829"/>
    <w:rsid w:val="009F74C5"/>
    <w:rsid w:val="009F7FC3"/>
    <w:rsid w:val="00A00A03"/>
    <w:rsid w:val="00A01A7C"/>
    <w:rsid w:val="00A02C35"/>
    <w:rsid w:val="00A0301F"/>
    <w:rsid w:val="00A03CD4"/>
    <w:rsid w:val="00A04328"/>
    <w:rsid w:val="00A0438D"/>
    <w:rsid w:val="00A047C4"/>
    <w:rsid w:val="00A04961"/>
    <w:rsid w:val="00A06014"/>
    <w:rsid w:val="00A07875"/>
    <w:rsid w:val="00A07E8C"/>
    <w:rsid w:val="00A11818"/>
    <w:rsid w:val="00A12A53"/>
    <w:rsid w:val="00A12EC3"/>
    <w:rsid w:val="00A13024"/>
    <w:rsid w:val="00A140FC"/>
    <w:rsid w:val="00A15D9E"/>
    <w:rsid w:val="00A16AAF"/>
    <w:rsid w:val="00A16B49"/>
    <w:rsid w:val="00A175D3"/>
    <w:rsid w:val="00A2023E"/>
    <w:rsid w:val="00A22F0A"/>
    <w:rsid w:val="00A23A08"/>
    <w:rsid w:val="00A27DB8"/>
    <w:rsid w:val="00A31196"/>
    <w:rsid w:val="00A31B10"/>
    <w:rsid w:val="00A31B1E"/>
    <w:rsid w:val="00A31DD9"/>
    <w:rsid w:val="00A33C56"/>
    <w:rsid w:val="00A33C72"/>
    <w:rsid w:val="00A33C9D"/>
    <w:rsid w:val="00A340C6"/>
    <w:rsid w:val="00A3440F"/>
    <w:rsid w:val="00A344EF"/>
    <w:rsid w:val="00A34CD2"/>
    <w:rsid w:val="00A34CFD"/>
    <w:rsid w:val="00A34E21"/>
    <w:rsid w:val="00A35271"/>
    <w:rsid w:val="00A35D4A"/>
    <w:rsid w:val="00A35DC9"/>
    <w:rsid w:val="00A36122"/>
    <w:rsid w:val="00A41C3C"/>
    <w:rsid w:val="00A43743"/>
    <w:rsid w:val="00A44D65"/>
    <w:rsid w:val="00A45C34"/>
    <w:rsid w:val="00A46CAE"/>
    <w:rsid w:val="00A4768D"/>
    <w:rsid w:val="00A52888"/>
    <w:rsid w:val="00A533B3"/>
    <w:rsid w:val="00A547B8"/>
    <w:rsid w:val="00A57B3B"/>
    <w:rsid w:val="00A57BC5"/>
    <w:rsid w:val="00A608BB"/>
    <w:rsid w:val="00A61A34"/>
    <w:rsid w:val="00A61DA5"/>
    <w:rsid w:val="00A63BE9"/>
    <w:rsid w:val="00A649CA"/>
    <w:rsid w:val="00A666EF"/>
    <w:rsid w:val="00A67382"/>
    <w:rsid w:val="00A67BAE"/>
    <w:rsid w:val="00A70459"/>
    <w:rsid w:val="00A70787"/>
    <w:rsid w:val="00A708AC"/>
    <w:rsid w:val="00A7102A"/>
    <w:rsid w:val="00A71ABA"/>
    <w:rsid w:val="00A7228A"/>
    <w:rsid w:val="00A738D4"/>
    <w:rsid w:val="00A74DEC"/>
    <w:rsid w:val="00A75294"/>
    <w:rsid w:val="00A75346"/>
    <w:rsid w:val="00A75B3E"/>
    <w:rsid w:val="00A76044"/>
    <w:rsid w:val="00A77012"/>
    <w:rsid w:val="00A80BEF"/>
    <w:rsid w:val="00A823A3"/>
    <w:rsid w:val="00A824BA"/>
    <w:rsid w:val="00A8286B"/>
    <w:rsid w:val="00A836AA"/>
    <w:rsid w:val="00A844F3"/>
    <w:rsid w:val="00A85852"/>
    <w:rsid w:val="00A863A2"/>
    <w:rsid w:val="00A900AB"/>
    <w:rsid w:val="00A9289B"/>
    <w:rsid w:val="00A93229"/>
    <w:rsid w:val="00A93D1A"/>
    <w:rsid w:val="00A93D69"/>
    <w:rsid w:val="00A9594E"/>
    <w:rsid w:val="00A961BC"/>
    <w:rsid w:val="00A96330"/>
    <w:rsid w:val="00A96667"/>
    <w:rsid w:val="00A968D2"/>
    <w:rsid w:val="00A970D1"/>
    <w:rsid w:val="00A97468"/>
    <w:rsid w:val="00A974C1"/>
    <w:rsid w:val="00AA0950"/>
    <w:rsid w:val="00AA0AC1"/>
    <w:rsid w:val="00AA19FA"/>
    <w:rsid w:val="00AA24C9"/>
    <w:rsid w:val="00AA3CAC"/>
    <w:rsid w:val="00AA4D2A"/>
    <w:rsid w:val="00AA572B"/>
    <w:rsid w:val="00AA78B5"/>
    <w:rsid w:val="00AB061E"/>
    <w:rsid w:val="00AB0C01"/>
    <w:rsid w:val="00AB123A"/>
    <w:rsid w:val="00AB16EF"/>
    <w:rsid w:val="00AB28E0"/>
    <w:rsid w:val="00AB2A2A"/>
    <w:rsid w:val="00AB59CC"/>
    <w:rsid w:val="00AB66A2"/>
    <w:rsid w:val="00AB6C00"/>
    <w:rsid w:val="00AB6F34"/>
    <w:rsid w:val="00AB7A02"/>
    <w:rsid w:val="00AB7F4C"/>
    <w:rsid w:val="00AC044F"/>
    <w:rsid w:val="00AC11CE"/>
    <w:rsid w:val="00AC292B"/>
    <w:rsid w:val="00AC3E75"/>
    <w:rsid w:val="00AC4E85"/>
    <w:rsid w:val="00AC51D7"/>
    <w:rsid w:val="00AC6BFE"/>
    <w:rsid w:val="00AC7526"/>
    <w:rsid w:val="00AD0DED"/>
    <w:rsid w:val="00AD1975"/>
    <w:rsid w:val="00AD22A0"/>
    <w:rsid w:val="00AD26DA"/>
    <w:rsid w:val="00AD331B"/>
    <w:rsid w:val="00AD3788"/>
    <w:rsid w:val="00AD3D99"/>
    <w:rsid w:val="00AD75E0"/>
    <w:rsid w:val="00AE0EBB"/>
    <w:rsid w:val="00AE105F"/>
    <w:rsid w:val="00AE21BC"/>
    <w:rsid w:val="00AE2D3F"/>
    <w:rsid w:val="00AE2EDF"/>
    <w:rsid w:val="00AE30EB"/>
    <w:rsid w:val="00AE4633"/>
    <w:rsid w:val="00AE4C98"/>
    <w:rsid w:val="00AE4D81"/>
    <w:rsid w:val="00AE5E33"/>
    <w:rsid w:val="00AE7689"/>
    <w:rsid w:val="00AF0DC7"/>
    <w:rsid w:val="00AF14A9"/>
    <w:rsid w:val="00AF26BC"/>
    <w:rsid w:val="00AF2EA3"/>
    <w:rsid w:val="00AF462E"/>
    <w:rsid w:val="00B005F1"/>
    <w:rsid w:val="00B00987"/>
    <w:rsid w:val="00B00CA5"/>
    <w:rsid w:val="00B02305"/>
    <w:rsid w:val="00B02D2E"/>
    <w:rsid w:val="00B02D54"/>
    <w:rsid w:val="00B040A3"/>
    <w:rsid w:val="00B05D4A"/>
    <w:rsid w:val="00B05D8A"/>
    <w:rsid w:val="00B06DE2"/>
    <w:rsid w:val="00B100F5"/>
    <w:rsid w:val="00B12780"/>
    <w:rsid w:val="00B140EC"/>
    <w:rsid w:val="00B155EA"/>
    <w:rsid w:val="00B17F69"/>
    <w:rsid w:val="00B20511"/>
    <w:rsid w:val="00B222E4"/>
    <w:rsid w:val="00B2343F"/>
    <w:rsid w:val="00B24E6E"/>
    <w:rsid w:val="00B25335"/>
    <w:rsid w:val="00B30D37"/>
    <w:rsid w:val="00B30FBB"/>
    <w:rsid w:val="00B30FD1"/>
    <w:rsid w:val="00B32721"/>
    <w:rsid w:val="00B32B52"/>
    <w:rsid w:val="00B41915"/>
    <w:rsid w:val="00B4201F"/>
    <w:rsid w:val="00B439C6"/>
    <w:rsid w:val="00B446F0"/>
    <w:rsid w:val="00B4490C"/>
    <w:rsid w:val="00B44A36"/>
    <w:rsid w:val="00B44D0F"/>
    <w:rsid w:val="00B45C85"/>
    <w:rsid w:val="00B46C9A"/>
    <w:rsid w:val="00B46ED2"/>
    <w:rsid w:val="00B501A6"/>
    <w:rsid w:val="00B509DF"/>
    <w:rsid w:val="00B50A4A"/>
    <w:rsid w:val="00B512AE"/>
    <w:rsid w:val="00B513AE"/>
    <w:rsid w:val="00B520D3"/>
    <w:rsid w:val="00B52541"/>
    <w:rsid w:val="00B53EAC"/>
    <w:rsid w:val="00B54B8D"/>
    <w:rsid w:val="00B55509"/>
    <w:rsid w:val="00B55533"/>
    <w:rsid w:val="00B556F5"/>
    <w:rsid w:val="00B5571F"/>
    <w:rsid w:val="00B56E4B"/>
    <w:rsid w:val="00B57C5C"/>
    <w:rsid w:val="00B61FFC"/>
    <w:rsid w:val="00B62319"/>
    <w:rsid w:val="00B637B5"/>
    <w:rsid w:val="00B649E4"/>
    <w:rsid w:val="00B656EB"/>
    <w:rsid w:val="00B657D9"/>
    <w:rsid w:val="00B66316"/>
    <w:rsid w:val="00B67456"/>
    <w:rsid w:val="00B67719"/>
    <w:rsid w:val="00B67CAD"/>
    <w:rsid w:val="00B7006A"/>
    <w:rsid w:val="00B718CC"/>
    <w:rsid w:val="00B7334A"/>
    <w:rsid w:val="00B73772"/>
    <w:rsid w:val="00B74E46"/>
    <w:rsid w:val="00B75E19"/>
    <w:rsid w:val="00B7611F"/>
    <w:rsid w:val="00B7716E"/>
    <w:rsid w:val="00B7787F"/>
    <w:rsid w:val="00B80E2F"/>
    <w:rsid w:val="00B82A10"/>
    <w:rsid w:val="00B831BA"/>
    <w:rsid w:val="00B8321A"/>
    <w:rsid w:val="00B849BA"/>
    <w:rsid w:val="00B86A21"/>
    <w:rsid w:val="00B86CE1"/>
    <w:rsid w:val="00B87855"/>
    <w:rsid w:val="00B87DA9"/>
    <w:rsid w:val="00B901E4"/>
    <w:rsid w:val="00B92337"/>
    <w:rsid w:val="00B92AB1"/>
    <w:rsid w:val="00B93DE6"/>
    <w:rsid w:val="00B946AC"/>
    <w:rsid w:val="00B96687"/>
    <w:rsid w:val="00B96961"/>
    <w:rsid w:val="00B96EF8"/>
    <w:rsid w:val="00B9714B"/>
    <w:rsid w:val="00BA1729"/>
    <w:rsid w:val="00BA1FF7"/>
    <w:rsid w:val="00BA204B"/>
    <w:rsid w:val="00BA20EF"/>
    <w:rsid w:val="00BA2CE5"/>
    <w:rsid w:val="00BA610D"/>
    <w:rsid w:val="00BA7DBF"/>
    <w:rsid w:val="00BB0F45"/>
    <w:rsid w:val="00BB1368"/>
    <w:rsid w:val="00BB204F"/>
    <w:rsid w:val="00BB2D1E"/>
    <w:rsid w:val="00BB3753"/>
    <w:rsid w:val="00BB3BE0"/>
    <w:rsid w:val="00BB3BE1"/>
    <w:rsid w:val="00BB3E67"/>
    <w:rsid w:val="00BB4C54"/>
    <w:rsid w:val="00BC0F3E"/>
    <w:rsid w:val="00BC1BEA"/>
    <w:rsid w:val="00BC2066"/>
    <w:rsid w:val="00BC3F90"/>
    <w:rsid w:val="00BC4256"/>
    <w:rsid w:val="00BC5AC3"/>
    <w:rsid w:val="00BC65DF"/>
    <w:rsid w:val="00BC69D9"/>
    <w:rsid w:val="00BC7B65"/>
    <w:rsid w:val="00BD0946"/>
    <w:rsid w:val="00BD2501"/>
    <w:rsid w:val="00BD309E"/>
    <w:rsid w:val="00BD310B"/>
    <w:rsid w:val="00BD414E"/>
    <w:rsid w:val="00BD5002"/>
    <w:rsid w:val="00BD5D08"/>
    <w:rsid w:val="00BD6C2B"/>
    <w:rsid w:val="00BD6C55"/>
    <w:rsid w:val="00BD72CE"/>
    <w:rsid w:val="00BE018F"/>
    <w:rsid w:val="00BE0382"/>
    <w:rsid w:val="00BE07AB"/>
    <w:rsid w:val="00BE0A34"/>
    <w:rsid w:val="00BE1491"/>
    <w:rsid w:val="00BE1723"/>
    <w:rsid w:val="00BE1C7B"/>
    <w:rsid w:val="00BE2DC2"/>
    <w:rsid w:val="00BE40BD"/>
    <w:rsid w:val="00BE5765"/>
    <w:rsid w:val="00BE6044"/>
    <w:rsid w:val="00BE733C"/>
    <w:rsid w:val="00BE7926"/>
    <w:rsid w:val="00BF0614"/>
    <w:rsid w:val="00BF0C29"/>
    <w:rsid w:val="00BF18C1"/>
    <w:rsid w:val="00BF1D6C"/>
    <w:rsid w:val="00BF3DAE"/>
    <w:rsid w:val="00BF4215"/>
    <w:rsid w:val="00BF5605"/>
    <w:rsid w:val="00BF600A"/>
    <w:rsid w:val="00BF603E"/>
    <w:rsid w:val="00C0046F"/>
    <w:rsid w:val="00C00F75"/>
    <w:rsid w:val="00C014F9"/>
    <w:rsid w:val="00C01DFF"/>
    <w:rsid w:val="00C0315A"/>
    <w:rsid w:val="00C039A1"/>
    <w:rsid w:val="00C03B9A"/>
    <w:rsid w:val="00C0459B"/>
    <w:rsid w:val="00C10BA7"/>
    <w:rsid w:val="00C10CF8"/>
    <w:rsid w:val="00C111B4"/>
    <w:rsid w:val="00C11735"/>
    <w:rsid w:val="00C12628"/>
    <w:rsid w:val="00C1270F"/>
    <w:rsid w:val="00C12DF4"/>
    <w:rsid w:val="00C14B20"/>
    <w:rsid w:val="00C15348"/>
    <w:rsid w:val="00C15448"/>
    <w:rsid w:val="00C15EDF"/>
    <w:rsid w:val="00C175B4"/>
    <w:rsid w:val="00C1765D"/>
    <w:rsid w:val="00C21354"/>
    <w:rsid w:val="00C21598"/>
    <w:rsid w:val="00C224F7"/>
    <w:rsid w:val="00C226B6"/>
    <w:rsid w:val="00C227AD"/>
    <w:rsid w:val="00C24CBE"/>
    <w:rsid w:val="00C26793"/>
    <w:rsid w:val="00C27005"/>
    <w:rsid w:val="00C27270"/>
    <w:rsid w:val="00C30214"/>
    <w:rsid w:val="00C31002"/>
    <w:rsid w:val="00C31143"/>
    <w:rsid w:val="00C31564"/>
    <w:rsid w:val="00C3181E"/>
    <w:rsid w:val="00C318CD"/>
    <w:rsid w:val="00C3267A"/>
    <w:rsid w:val="00C32771"/>
    <w:rsid w:val="00C3311F"/>
    <w:rsid w:val="00C337C8"/>
    <w:rsid w:val="00C35EC7"/>
    <w:rsid w:val="00C36E0C"/>
    <w:rsid w:val="00C42EC4"/>
    <w:rsid w:val="00C4330C"/>
    <w:rsid w:val="00C4342C"/>
    <w:rsid w:val="00C44FAF"/>
    <w:rsid w:val="00C452C1"/>
    <w:rsid w:val="00C452E4"/>
    <w:rsid w:val="00C45546"/>
    <w:rsid w:val="00C461B0"/>
    <w:rsid w:val="00C4667E"/>
    <w:rsid w:val="00C4698C"/>
    <w:rsid w:val="00C46F17"/>
    <w:rsid w:val="00C47034"/>
    <w:rsid w:val="00C47FB2"/>
    <w:rsid w:val="00C5072A"/>
    <w:rsid w:val="00C51020"/>
    <w:rsid w:val="00C51180"/>
    <w:rsid w:val="00C51CA1"/>
    <w:rsid w:val="00C521BE"/>
    <w:rsid w:val="00C52AAD"/>
    <w:rsid w:val="00C53077"/>
    <w:rsid w:val="00C53D00"/>
    <w:rsid w:val="00C53D99"/>
    <w:rsid w:val="00C53EC7"/>
    <w:rsid w:val="00C551DA"/>
    <w:rsid w:val="00C56D94"/>
    <w:rsid w:val="00C5702B"/>
    <w:rsid w:val="00C570C0"/>
    <w:rsid w:val="00C579BC"/>
    <w:rsid w:val="00C57A62"/>
    <w:rsid w:val="00C6270C"/>
    <w:rsid w:val="00C629B9"/>
    <w:rsid w:val="00C651DB"/>
    <w:rsid w:val="00C653DE"/>
    <w:rsid w:val="00C654B1"/>
    <w:rsid w:val="00C65771"/>
    <w:rsid w:val="00C665FA"/>
    <w:rsid w:val="00C67552"/>
    <w:rsid w:val="00C705EB"/>
    <w:rsid w:val="00C7115C"/>
    <w:rsid w:val="00C716F9"/>
    <w:rsid w:val="00C717BB"/>
    <w:rsid w:val="00C74070"/>
    <w:rsid w:val="00C76216"/>
    <w:rsid w:val="00C76749"/>
    <w:rsid w:val="00C822B3"/>
    <w:rsid w:val="00C82DD0"/>
    <w:rsid w:val="00C8356F"/>
    <w:rsid w:val="00C83E07"/>
    <w:rsid w:val="00C84715"/>
    <w:rsid w:val="00C84AAF"/>
    <w:rsid w:val="00C84B68"/>
    <w:rsid w:val="00C86283"/>
    <w:rsid w:val="00C87F5B"/>
    <w:rsid w:val="00C90082"/>
    <w:rsid w:val="00C90FE1"/>
    <w:rsid w:val="00C916C3"/>
    <w:rsid w:val="00C92A44"/>
    <w:rsid w:val="00C93B6C"/>
    <w:rsid w:val="00C93BF8"/>
    <w:rsid w:val="00C94217"/>
    <w:rsid w:val="00C9527B"/>
    <w:rsid w:val="00C95305"/>
    <w:rsid w:val="00CA1B5D"/>
    <w:rsid w:val="00CA2002"/>
    <w:rsid w:val="00CA206A"/>
    <w:rsid w:val="00CA2F49"/>
    <w:rsid w:val="00CA376B"/>
    <w:rsid w:val="00CA3D1F"/>
    <w:rsid w:val="00CA41FF"/>
    <w:rsid w:val="00CA4A6F"/>
    <w:rsid w:val="00CA5645"/>
    <w:rsid w:val="00CA58E3"/>
    <w:rsid w:val="00CA5F30"/>
    <w:rsid w:val="00CA5FD2"/>
    <w:rsid w:val="00CA63D6"/>
    <w:rsid w:val="00CA7E6D"/>
    <w:rsid w:val="00CB1010"/>
    <w:rsid w:val="00CB161A"/>
    <w:rsid w:val="00CB1ABD"/>
    <w:rsid w:val="00CB1FDF"/>
    <w:rsid w:val="00CB2542"/>
    <w:rsid w:val="00CB358D"/>
    <w:rsid w:val="00CB4086"/>
    <w:rsid w:val="00CB4823"/>
    <w:rsid w:val="00CB5185"/>
    <w:rsid w:val="00CB6F95"/>
    <w:rsid w:val="00CB7530"/>
    <w:rsid w:val="00CB7F74"/>
    <w:rsid w:val="00CC1267"/>
    <w:rsid w:val="00CC19DA"/>
    <w:rsid w:val="00CC1CED"/>
    <w:rsid w:val="00CC22CF"/>
    <w:rsid w:val="00CC3B96"/>
    <w:rsid w:val="00CC3C58"/>
    <w:rsid w:val="00CC4CD4"/>
    <w:rsid w:val="00CC4F49"/>
    <w:rsid w:val="00CC5BC2"/>
    <w:rsid w:val="00CC6C17"/>
    <w:rsid w:val="00CC7A63"/>
    <w:rsid w:val="00CD20B2"/>
    <w:rsid w:val="00CD389E"/>
    <w:rsid w:val="00CD3AA7"/>
    <w:rsid w:val="00CD3F5B"/>
    <w:rsid w:val="00CD434D"/>
    <w:rsid w:val="00CD46FB"/>
    <w:rsid w:val="00CD531F"/>
    <w:rsid w:val="00CD54E8"/>
    <w:rsid w:val="00CD54FA"/>
    <w:rsid w:val="00CD5AFB"/>
    <w:rsid w:val="00CD653B"/>
    <w:rsid w:val="00CE0D2A"/>
    <w:rsid w:val="00CE1B0E"/>
    <w:rsid w:val="00CE3F40"/>
    <w:rsid w:val="00CE42E2"/>
    <w:rsid w:val="00CE45FB"/>
    <w:rsid w:val="00CE46F5"/>
    <w:rsid w:val="00CE53A1"/>
    <w:rsid w:val="00CE5C2F"/>
    <w:rsid w:val="00CE73F2"/>
    <w:rsid w:val="00CF1795"/>
    <w:rsid w:val="00CF26BD"/>
    <w:rsid w:val="00CF2871"/>
    <w:rsid w:val="00CF373E"/>
    <w:rsid w:val="00CF3EBC"/>
    <w:rsid w:val="00CF5F26"/>
    <w:rsid w:val="00CF7D11"/>
    <w:rsid w:val="00D00414"/>
    <w:rsid w:val="00D00AE7"/>
    <w:rsid w:val="00D03777"/>
    <w:rsid w:val="00D05885"/>
    <w:rsid w:val="00D063C2"/>
    <w:rsid w:val="00D06E1C"/>
    <w:rsid w:val="00D07420"/>
    <w:rsid w:val="00D07573"/>
    <w:rsid w:val="00D1283B"/>
    <w:rsid w:val="00D12EBC"/>
    <w:rsid w:val="00D138B8"/>
    <w:rsid w:val="00D139BD"/>
    <w:rsid w:val="00D145B9"/>
    <w:rsid w:val="00D15912"/>
    <w:rsid w:val="00D17921"/>
    <w:rsid w:val="00D23923"/>
    <w:rsid w:val="00D25068"/>
    <w:rsid w:val="00D258DA"/>
    <w:rsid w:val="00D25A82"/>
    <w:rsid w:val="00D25CE7"/>
    <w:rsid w:val="00D26481"/>
    <w:rsid w:val="00D270D1"/>
    <w:rsid w:val="00D2769E"/>
    <w:rsid w:val="00D27EE6"/>
    <w:rsid w:val="00D304F6"/>
    <w:rsid w:val="00D3059C"/>
    <w:rsid w:val="00D30859"/>
    <w:rsid w:val="00D3173A"/>
    <w:rsid w:val="00D32655"/>
    <w:rsid w:val="00D32CF8"/>
    <w:rsid w:val="00D34148"/>
    <w:rsid w:val="00D348A0"/>
    <w:rsid w:val="00D3491F"/>
    <w:rsid w:val="00D3528B"/>
    <w:rsid w:val="00D35EFD"/>
    <w:rsid w:val="00D37F99"/>
    <w:rsid w:val="00D406FB"/>
    <w:rsid w:val="00D4119D"/>
    <w:rsid w:val="00D416D1"/>
    <w:rsid w:val="00D41CC8"/>
    <w:rsid w:val="00D42736"/>
    <w:rsid w:val="00D4409B"/>
    <w:rsid w:val="00D4428E"/>
    <w:rsid w:val="00D444B4"/>
    <w:rsid w:val="00D4555C"/>
    <w:rsid w:val="00D4559E"/>
    <w:rsid w:val="00D470FD"/>
    <w:rsid w:val="00D50041"/>
    <w:rsid w:val="00D501D5"/>
    <w:rsid w:val="00D50D0A"/>
    <w:rsid w:val="00D50DD2"/>
    <w:rsid w:val="00D51A66"/>
    <w:rsid w:val="00D51FAE"/>
    <w:rsid w:val="00D520AA"/>
    <w:rsid w:val="00D530D7"/>
    <w:rsid w:val="00D541C2"/>
    <w:rsid w:val="00D55669"/>
    <w:rsid w:val="00D56D56"/>
    <w:rsid w:val="00D57773"/>
    <w:rsid w:val="00D60088"/>
    <w:rsid w:val="00D61734"/>
    <w:rsid w:val="00D6398F"/>
    <w:rsid w:val="00D661AD"/>
    <w:rsid w:val="00D6745E"/>
    <w:rsid w:val="00D67B0C"/>
    <w:rsid w:val="00D67FDA"/>
    <w:rsid w:val="00D717A2"/>
    <w:rsid w:val="00D717DA"/>
    <w:rsid w:val="00D72C8D"/>
    <w:rsid w:val="00D72D3C"/>
    <w:rsid w:val="00D73A3D"/>
    <w:rsid w:val="00D7486C"/>
    <w:rsid w:val="00D7545D"/>
    <w:rsid w:val="00D75E27"/>
    <w:rsid w:val="00D811A7"/>
    <w:rsid w:val="00D8120B"/>
    <w:rsid w:val="00D8245B"/>
    <w:rsid w:val="00D828A8"/>
    <w:rsid w:val="00D82B57"/>
    <w:rsid w:val="00D846D1"/>
    <w:rsid w:val="00D85221"/>
    <w:rsid w:val="00D8649C"/>
    <w:rsid w:val="00D86A8B"/>
    <w:rsid w:val="00D875A3"/>
    <w:rsid w:val="00D9029C"/>
    <w:rsid w:val="00D90BDC"/>
    <w:rsid w:val="00D90E1F"/>
    <w:rsid w:val="00D90F5C"/>
    <w:rsid w:val="00D91263"/>
    <w:rsid w:val="00D930B9"/>
    <w:rsid w:val="00D93B60"/>
    <w:rsid w:val="00D94065"/>
    <w:rsid w:val="00D94C49"/>
    <w:rsid w:val="00D951F8"/>
    <w:rsid w:val="00D95431"/>
    <w:rsid w:val="00D975E4"/>
    <w:rsid w:val="00D97612"/>
    <w:rsid w:val="00D97783"/>
    <w:rsid w:val="00DA024B"/>
    <w:rsid w:val="00DA0756"/>
    <w:rsid w:val="00DA0D51"/>
    <w:rsid w:val="00DA0F1F"/>
    <w:rsid w:val="00DA2613"/>
    <w:rsid w:val="00DA355C"/>
    <w:rsid w:val="00DA41F6"/>
    <w:rsid w:val="00DA42E7"/>
    <w:rsid w:val="00DA49A4"/>
    <w:rsid w:val="00DA5C43"/>
    <w:rsid w:val="00DA5D19"/>
    <w:rsid w:val="00DA61D5"/>
    <w:rsid w:val="00DB0237"/>
    <w:rsid w:val="00DB1737"/>
    <w:rsid w:val="00DB17EF"/>
    <w:rsid w:val="00DB1E8B"/>
    <w:rsid w:val="00DB20FF"/>
    <w:rsid w:val="00DB2CAF"/>
    <w:rsid w:val="00DB3876"/>
    <w:rsid w:val="00DB40BB"/>
    <w:rsid w:val="00DB4CC2"/>
    <w:rsid w:val="00DB5025"/>
    <w:rsid w:val="00DB6EB4"/>
    <w:rsid w:val="00DB7A77"/>
    <w:rsid w:val="00DC06D8"/>
    <w:rsid w:val="00DC0936"/>
    <w:rsid w:val="00DC0F4A"/>
    <w:rsid w:val="00DC19A3"/>
    <w:rsid w:val="00DC2101"/>
    <w:rsid w:val="00DC2960"/>
    <w:rsid w:val="00DC2A17"/>
    <w:rsid w:val="00DC2D9B"/>
    <w:rsid w:val="00DC691F"/>
    <w:rsid w:val="00DC6ADC"/>
    <w:rsid w:val="00DD0441"/>
    <w:rsid w:val="00DD0DB4"/>
    <w:rsid w:val="00DD1886"/>
    <w:rsid w:val="00DD1AAB"/>
    <w:rsid w:val="00DD1F0A"/>
    <w:rsid w:val="00DD2644"/>
    <w:rsid w:val="00DD2EA0"/>
    <w:rsid w:val="00DD418B"/>
    <w:rsid w:val="00DD45D8"/>
    <w:rsid w:val="00DD50A4"/>
    <w:rsid w:val="00DE01B7"/>
    <w:rsid w:val="00DE03EF"/>
    <w:rsid w:val="00DE18DF"/>
    <w:rsid w:val="00DE31BD"/>
    <w:rsid w:val="00DE31C1"/>
    <w:rsid w:val="00DE6D0D"/>
    <w:rsid w:val="00DE7AE9"/>
    <w:rsid w:val="00DE7D7B"/>
    <w:rsid w:val="00DF0B29"/>
    <w:rsid w:val="00DF0D50"/>
    <w:rsid w:val="00DF11B9"/>
    <w:rsid w:val="00DF1792"/>
    <w:rsid w:val="00DF2016"/>
    <w:rsid w:val="00DF2020"/>
    <w:rsid w:val="00DF2966"/>
    <w:rsid w:val="00DF2B8A"/>
    <w:rsid w:val="00DF3CB3"/>
    <w:rsid w:val="00DF41E8"/>
    <w:rsid w:val="00DF4331"/>
    <w:rsid w:val="00DF467E"/>
    <w:rsid w:val="00DF5B10"/>
    <w:rsid w:val="00DF6ACF"/>
    <w:rsid w:val="00E0058A"/>
    <w:rsid w:val="00E00EEB"/>
    <w:rsid w:val="00E0124B"/>
    <w:rsid w:val="00E0161A"/>
    <w:rsid w:val="00E02849"/>
    <w:rsid w:val="00E03C87"/>
    <w:rsid w:val="00E043BC"/>
    <w:rsid w:val="00E059A4"/>
    <w:rsid w:val="00E05CD1"/>
    <w:rsid w:val="00E069BC"/>
    <w:rsid w:val="00E11A1B"/>
    <w:rsid w:val="00E12377"/>
    <w:rsid w:val="00E13C82"/>
    <w:rsid w:val="00E1497C"/>
    <w:rsid w:val="00E14BEE"/>
    <w:rsid w:val="00E14E8E"/>
    <w:rsid w:val="00E15840"/>
    <w:rsid w:val="00E15D88"/>
    <w:rsid w:val="00E161D8"/>
    <w:rsid w:val="00E178F6"/>
    <w:rsid w:val="00E17CBC"/>
    <w:rsid w:val="00E20537"/>
    <w:rsid w:val="00E2097D"/>
    <w:rsid w:val="00E20A22"/>
    <w:rsid w:val="00E21F69"/>
    <w:rsid w:val="00E22744"/>
    <w:rsid w:val="00E22AAE"/>
    <w:rsid w:val="00E26E02"/>
    <w:rsid w:val="00E26E0D"/>
    <w:rsid w:val="00E26FE8"/>
    <w:rsid w:val="00E30EF3"/>
    <w:rsid w:val="00E31287"/>
    <w:rsid w:val="00E353F8"/>
    <w:rsid w:val="00E35DE4"/>
    <w:rsid w:val="00E37BDD"/>
    <w:rsid w:val="00E37E55"/>
    <w:rsid w:val="00E4169C"/>
    <w:rsid w:val="00E432F2"/>
    <w:rsid w:val="00E44842"/>
    <w:rsid w:val="00E44E7F"/>
    <w:rsid w:val="00E46614"/>
    <w:rsid w:val="00E503FE"/>
    <w:rsid w:val="00E513DB"/>
    <w:rsid w:val="00E51BF2"/>
    <w:rsid w:val="00E525E0"/>
    <w:rsid w:val="00E52BD5"/>
    <w:rsid w:val="00E540A9"/>
    <w:rsid w:val="00E55D1B"/>
    <w:rsid w:val="00E56B57"/>
    <w:rsid w:val="00E605AF"/>
    <w:rsid w:val="00E60FA2"/>
    <w:rsid w:val="00E668E1"/>
    <w:rsid w:val="00E66DB3"/>
    <w:rsid w:val="00E67A6C"/>
    <w:rsid w:val="00E70C18"/>
    <w:rsid w:val="00E737B0"/>
    <w:rsid w:val="00E738B6"/>
    <w:rsid w:val="00E73A6D"/>
    <w:rsid w:val="00E74044"/>
    <w:rsid w:val="00E7472B"/>
    <w:rsid w:val="00E75C41"/>
    <w:rsid w:val="00E76A1C"/>
    <w:rsid w:val="00E76C11"/>
    <w:rsid w:val="00E815C6"/>
    <w:rsid w:val="00E8174B"/>
    <w:rsid w:val="00E82690"/>
    <w:rsid w:val="00E83918"/>
    <w:rsid w:val="00E84AC0"/>
    <w:rsid w:val="00E85383"/>
    <w:rsid w:val="00E85B74"/>
    <w:rsid w:val="00E86081"/>
    <w:rsid w:val="00E86CBA"/>
    <w:rsid w:val="00E8725A"/>
    <w:rsid w:val="00E87665"/>
    <w:rsid w:val="00E87E4A"/>
    <w:rsid w:val="00E90269"/>
    <w:rsid w:val="00E91005"/>
    <w:rsid w:val="00E927BE"/>
    <w:rsid w:val="00E93319"/>
    <w:rsid w:val="00E939B2"/>
    <w:rsid w:val="00E94A85"/>
    <w:rsid w:val="00E94DCB"/>
    <w:rsid w:val="00E953C8"/>
    <w:rsid w:val="00E96092"/>
    <w:rsid w:val="00E961C2"/>
    <w:rsid w:val="00E97C30"/>
    <w:rsid w:val="00E97F1F"/>
    <w:rsid w:val="00EA04DD"/>
    <w:rsid w:val="00EA08ED"/>
    <w:rsid w:val="00EA233F"/>
    <w:rsid w:val="00EA27B8"/>
    <w:rsid w:val="00EA3121"/>
    <w:rsid w:val="00EA4E63"/>
    <w:rsid w:val="00EA7436"/>
    <w:rsid w:val="00EB140A"/>
    <w:rsid w:val="00EB23C3"/>
    <w:rsid w:val="00EB3436"/>
    <w:rsid w:val="00EB42E5"/>
    <w:rsid w:val="00EB57A1"/>
    <w:rsid w:val="00EB62CC"/>
    <w:rsid w:val="00EB63C9"/>
    <w:rsid w:val="00EC1AD6"/>
    <w:rsid w:val="00EC2CAA"/>
    <w:rsid w:val="00EC3006"/>
    <w:rsid w:val="00EC3E8A"/>
    <w:rsid w:val="00EC5FA9"/>
    <w:rsid w:val="00EC6BED"/>
    <w:rsid w:val="00ED042D"/>
    <w:rsid w:val="00ED384F"/>
    <w:rsid w:val="00ED4A91"/>
    <w:rsid w:val="00ED4FE0"/>
    <w:rsid w:val="00ED73C4"/>
    <w:rsid w:val="00EE08D2"/>
    <w:rsid w:val="00EE2E0B"/>
    <w:rsid w:val="00EE3560"/>
    <w:rsid w:val="00EE4BE1"/>
    <w:rsid w:val="00EE56FD"/>
    <w:rsid w:val="00EE5F29"/>
    <w:rsid w:val="00EE699E"/>
    <w:rsid w:val="00EE6C92"/>
    <w:rsid w:val="00EF18CD"/>
    <w:rsid w:val="00EF2753"/>
    <w:rsid w:val="00EF4093"/>
    <w:rsid w:val="00EF455F"/>
    <w:rsid w:val="00EF751B"/>
    <w:rsid w:val="00EF7E3F"/>
    <w:rsid w:val="00F024C2"/>
    <w:rsid w:val="00F03347"/>
    <w:rsid w:val="00F03889"/>
    <w:rsid w:val="00F03B6E"/>
    <w:rsid w:val="00F03D93"/>
    <w:rsid w:val="00F075E2"/>
    <w:rsid w:val="00F10C00"/>
    <w:rsid w:val="00F10C06"/>
    <w:rsid w:val="00F116E6"/>
    <w:rsid w:val="00F122D7"/>
    <w:rsid w:val="00F179F6"/>
    <w:rsid w:val="00F2113E"/>
    <w:rsid w:val="00F21356"/>
    <w:rsid w:val="00F23326"/>
    <w:rsid w:val="00F237E7"/>
    <w:rsid w:val="00F23AF5"/>
    <w:rsid w:val="00F24058"/>
    <w:rsid w:val="00F25225"/>
    <w:rsid w:val="00F2548C"/>
    <w:rsid w:val="00F26004"/>
    <w:rsid w:val="00F26203"/>
    <w:rsid w:val="00F27135"/>
    <w:rsid w:val="00F2758A"/>
    <w:rsid w:val="00F30189"/>
    <w:rsid w:val="00F30E49"/>
    <w:rsid w:val="00F35551"/>
    <w:rsid w:val="00F3573B"/>
    <w:rsid w:val="00F40A13"/>
    <w:rsid w:val="00F40EA2"/>
    <w:rsid w:val="00F41B00"/>
    <w:rsid w:val="00F421C9"/>
    <w:rsid w:val="00F425FF"/>
    <w:rsid w:val="00F43C53"/>
    <w:rsid w:val="00F44463"/>
    <w:rsid w:val="00F444F4"/>
    <w:rsid w:val="00F453BD"/>
    <w:rsid w:val="00F4662F"/>
    <w:rsid w:val="00F470B9"/>
    <w:rsid w:val="00F47D7B"/>
    <w:rsid w:val="00F47D9C"/>
    <w:rsid w:val="00F507FE"/>
    <w:rsid w:val="00F51B9D"/>
    <w:rsid w:val="00F5299E"/>
    <w:rsid w:val="00F52DCD"/>
    <w:rsid w:val="00F539AC"/>
    <w:rsid w:val="00F54174"/>
    <w:rsid w:val="00F542AD"/>
    <w:rsid w:val="00F54F64"/>
    <w:rsid w:val="00F558DB"/>
    <w:rsid w:val="00F5644A"/>
    <w:rsid w:val="00F56BBA"/>
    <w:rsid w:val="00F56ED7"/>
    <w:rsid w:val="00F5740B"/>
    <w:rsid w:val="00F606FB"/>
    <w:rsid w:val="00F625D3"/>
    <w:rsid w:val="00F62A32"/>
    <w:rsid w:val="00F62AB7"/>
    <w:rsid w:val="00F62B14"/>
    <w:rsid w:val="00F63637"/>
    <w:rsid w:val="00F63823"/>
    <w:rsid w:val="00F63EA7"/>
    <w:rsid w:val="00F64199"/>
    <w:rsid w:val="00F642D5"/>
    <w:rsid w:val="00F64CD7"/>
    <w:rsid w:val="00F65997"/>
    <w:rsid w:val="00F65CB5"/>
    <w:rsid w:val="00F70633"/>
    <w:rsid w:val="00F722BA"/>
    <w:rsid w:val="00F74A5A"/>
    <w:rsid w:val="00F74ACE"/>
    <w:rsid w:val="00F756D8"/>
    <w:rsid w:val="00F75D34"/>
    <w:rsid w:val="00F76430"/>
    <w:rsid w:val="00F81405"/>
    <w:rsid w:val="00F83313"/>
    <w:rsid w:val="00F83E87"/>
    <w:rsid w:val="00F842AF"/>
    <w:rsid w:val="00F846B2"/>
    <w:rsid w:val="00F8523F"/>
    <w:rsid w:val="00F858CB"/>
    <w:rsid w:val="00F85D82"/>
    <w:rsid w:val="00F85E56"/>
    <w:rsid w:val="00F9093F"/>
    <w:rsid w:val="00F90C0C"/>
    <w:rsid w:val="00F91631"/>
    <w:rsid w:val="00F91D27"/>
    <w:rsid w:val="00F920EE"/>
    <w:rsid w:val="00F93C0F"/>
    <w:rsid w:val="00F93C42"/>
    <w:rsid w:val="00F9464C"/>
    <w:rsid w:val="00F950CC"/>
    <w:rsid w:val="00F9601D"/>
    <w:rsid w:val="00F971C6"/>
    <w:rsid w:val="00F975E9"/>
    <w:rsid w:val="00F97FF7"/>
    <w:rsid w:val="00FA07C1"/>
    <w:rsid w:val="00FA0B6A"/>
    <w:rsid w:val="00FA20F9"/>
    <w:rsid w:val="00FA2415"/>
    <w:rsid w:val="00FA34AB"/>
    <w:rsid w:val="00FA4E29"/>
    <w:rsid w:val="00FA5851"/>
    <w:rsid w:val="00FA6B89"/>
    <w:rsid w:val="00FA7B84"/>
    <w:rsid w:val="00FB154C"/>
    <w:rsid w:val="00FB160C"/>
    <w:rsid w:val="00FB1B89"/>
    <w:rsid w:val="00FB1BD1"/>
    <w:rsid w:val="00FB1EA3"/>
    <w:rsid w:val="00FB1F2C"/>
    <w:rsid w:val="00FB203D"/>
    <w:rsid w:val="00FB2CEE"/>
    <w:rsid w:val="00FB3204"/>
    <w:rsid w:val="00FB3CA3"/>
    <w:rsid w:val="00FB6998"/>
    <w:rsid w:val="00FB74CB"/>
    <w:rsid w:val="00FC00FF"/>
    <w:rsid w:val="00FC168E"/>
    <w:rsid w:val="00FC1A9A"/>
    <w:rsid w:val="00FC20E6"/>
    <w:rsid w:val="00FC2548"/>
    <w:rsid w:val="00FC2E51"/>
    <w:rsid w:val="00FC3B69"/>
    <w:rsid w:val="00FC421A"/>
    <w:rsid w:val="00FC4736"/>
    <w:rsid w:val="00FC5CD3"/>
    <w:rsid w:val="00FC6B8D"/>
    <w:rsid w:val="00FC7AB4"/>
    <w:rsid w:val="00FD0BAF"/>
    <w:rsid w:val="00FD110E"/>
    <w:rsid w:val="00FD236A"/>
    <w:rsid w:val="00FD313F"/>
    <w:rsid w:val="00FD449B"/>
    <w:rsid w:val="00FD6633"/>
    <w:rsid w:val="00FE055D"/>
    <w:rsid w:val="00FE0CF3"/>
    <w:rsid w:val="00FE1C2C"/>
    <w:rsid w:val="00FE1F42"/>
    <w:rsid w:val="00FE2E97"/>
    <w:rsid w:val="00FE3138"/>
    <w:rsid w:val="00FE3A24"/>
    <w:rsid w:val="00FE5419"/>
    <w:rsid w:val="00FE561A"/>
    <w:rsid w:val="00FE7B41"/>
    <w:rsid w:val="00FE7E9A"/>
    <w:rsid w:val="00FF1EBA"/>
    <w:rsid w:val="00FF20D6"/>
    <w:rsid w:val="00FF2173"/>
    <w:rsid w:val="00FF2860"/>
    <w:rsid w:val="00FF38ED"/>
    <w:rsid w:val="00FF4738"/>
    <w:rsid w:val="00FF4E58"/>
    <w:rsid w:val="00FF5055"/>
    <w:rsid w:val="00FF572E"/>
    <w:rsid w:val="01036FC2"/>
    <w:rsid w:val="01147C1C"/>
    <w:rsid w:val="011A4200"/>
    <w:rsid w:val="011E1C8A"/>
    <w:rsid w:val="01206F59"/>
    <w:rsid w:val="01225B8E"/>
    <w:rsid w:val="01361A7D"/>
    <w:rsid w:val="01402945"/>
    <w:rsid w:val="014B46E6"/>
    <w:rsid w:val="015359FB"/>
    <w:rsid w:val="01614F4B"/>
    <w:rsid w:val="017020CA"/>
    <w:rsid w:val="01712B07"/>
    <w:rsid w:val="01786B1B"/>
    <w:rsid w:val="018065AF"/>
    <w:rsid w:val="01847218"/>
    <w:rsid w:val="01852F98"/>
    <w:rsid w:val="018A5A08"/>
    <w:rsid w:val="018B5745"/>
    <w:rsid w:val="018E00E1"/>
    <w:rsid w:val="018F7C42"/>
    <w:rsid w:val="01A40E37"/>
    <w:rsid w:val="01A46A03"/>
    <w:rsid w:val="01AC2CE0"/>
    <w:rsid w:val="01AE728A"/>
    <w:rsid w:val="01B27ED3"/>
    <w:rsid w:val="01B536CC"/>
    <w:rsid w:val="01C15294"/>
    <w:rsid w:val="01C158D8"/>
    <w:rsid w:val="01D03CFB"/>
    <w:rsid w:val="01D37FDF"/>
    <w:rsid w:val="01DD5AC4"/>
    <w:rsid w:val="01E048FD"/>
    <w:rsid w:val="01E3710B"/>
    <w:rsid w:val="01EE3C0B"/>
    <w:rsid w:val="01F71610"/>
    <w:rsid w:val="01FA27FC"/>
    <w:rsid w:val="02093EFB"/>
    <w:rsid w:val="020E7019"/>
    <w:rsid w:val="020F2F65"/>
    <w:rsid w:val="02172DCB"/>
    <w:rsid w:val="021F5DBA"/>
    <w:rsid w:val="02245380"/>
    <w:rsid w:val="02264D9E"/>
    <w:rsid w:val="02275A1C"/>
    <w:rsid w:val="02292305"/>
    <w:rsid w:val="022942BA"/>
    <w:rsid w:val="02327AED"/>
    <w:rsid w:val="023A69BE"/>
    <w:rsid w:val="02454E04"/>
    <w:rsid w:val="024A3824"/>
    <w:rsid w:val="02564E38"/>
    <w:rsid w:val="026F5E1D"/>
    <w:rsid w:val="02771D0F"/>
    <w:rsid w:val="02785009"/>
    <w:rsid w:val="027E4EE3"/>
    <w:rsid w:val="02885EAE"/>
    <w:rsid w:val="02946204"/>
    <w:rsid w:val="02A34ECA"/>
    <w:rsid w:val="02A41F7B"/>
    <w:rsid w:val="02A62C52"/>
    <w:rsid w:val="02A64F33"/>
    <w:rsid w:val="02A93E2A"/>
    <w:rsid w:val="02AA6C4F"/>
    <w:rsid w:val="02AB19DA"/>
    <w:rsid w:val="02BA4BDF"/>
    <w:rsid w:val="02C411BE"/>
    <w:rsid w:val="02C4266B"/>
    <w:rsid w:val="02C552E9"/>
    <w:rsid w:val="02D63C08"/>
    <w:rsid w:val="02E754B8"/>
    <w:rsid w:val="02E76478"/>
    <w:rsid w:val="02FF45AC"/>
    <w:rsid w:val="03034A19"/>
    <w:rsid w:val="03065B2E"/>
    <w:rsid w:val="03093CC7"/>
    <w:rsid w:val="0311649F"/>
    <w:rsid w:val="031626B6"/>
    <w:rsid w:val="031665C3"/>
    <w:rsid w:val="03181542"/>
    <w:rsid w:val="03187F4B"/>
    <w:rsid w:val="03191D77"/>
    <w:rsid w:val="031E6B99"/>
    <w:rsid w:val="032F46D8"/>
    <w:rsid w:val="033D07C0"/>
    <w:rsid w:val="034003A0"/>
    <w:rsid w:val="034B6B05"/>
    <w:rsid w:val="034F7FE9"/>
    <w:rsid w:val="03535231"/>
    <w:rsid w:val="035A06F1"/>
    <w:rsid w:val="035E6E2C"/>
    <w:rsid w:val="03631691"/>
    <w:rsid w:val="0364661D"/>
    <w:rsid w:val="03691198"/>
    <w:rsid w:val="036B34E6"/>
    <w:rsid w:val="036D4BB1"/>
    <w:rsid w:val="03733D4B"/>
    <w:rsid w:val="03743CEA"/>
    <w:rsid w:val="037C65A6"/>
    <w:rsid w:val="037F4704"/>
    <w:rsid w:val="03847CE9"/>
    <w:rsid w:val="038B4BDE"/>
    <w:rsid w:val="039F5FAF"/>
    <w:rsid w:val="03A95A95"/>
    <w:rsid w:val="03B37ED5"/>
    <w:rsid w:val="03B91856"/>
    <w:rsid w:val="03C4242C"/>
    <w:rsid w:val="03CF1492"/>
    <w:rsid w:val="03E20812"/>
    <w:rsid w:val="03E224D0"/>
    <w:rsid w:val="03E230DD"/>
    <w:rsid w:val="03E97382"/>
    <w:rsid w:val="03F71CF2"/>
    <w:rsid w:val="04004462"/>
    <w:rsid w:val="0411702D"/>
    <w:rsid w:val="04133293"/>
    <w:rsid w:val="04135454"/>
    <w:rsid w:val="0414358A"/>
    <w:rsid w:val="041713B6"/>
    <w:rsid w:val="041E19D0"/>
    <w:rsid w:val="041F7575"/>
    <w:rsid w:val="0426044E"/>
    <w:rsid w:val="0432143B"/>
    <w:rsid w:val="04374005"/>
    <w:rsid w:val="045164A7"/>
    <w:rsid w:val="045572A0"/>
    <w:rsid w:val="045F4FA9"/>
    <w:rsid w:val="046E344E"/>
    <w:rsid w:val="04773E58"/>
    <w:rsid w:val="047B40B1"/>
    <w:rsid w:val="048327C7"/>
    <w:rsid w:val="0485595A"/>
    <w:rsid w:val="048E5C62"/>
    <w:rsid w:val="0496195F"/>
    <w:rsid w:val="04966CAA"/>
    <w:rsid w:val="049B2014"/>
    <w:rsid w:val="04A12EB6"/>
    <w:rsid w:val="04A9007C"/>
    <w:rsid w:val="04AD7610"/>
    <w:rsid w:val="04B021C0"/>
    <w:rsid w:val="04B73DA1"/>
    <w:rsid w:val="04B97CFB"/>
    <w:rsid w:val="04C436A4"/>
    <w:rsid w:val="04D73ED3"/>
    <w:rsid w:val="04DA515F"/>
    <w:rsid w:val="04E72000"/>
    <w:rsid w:val="04F439FC"/>
    <w:rsid w:val="050A5285"/>
    <w:rsid w:val="05161B6E"/>
    <w:rsid w:val="051715A1"/>
    <w:rsid w:val="051C2748"/>
    <w:rsid w:val="051C7276"/>
    <w:rsid w:val="052502A6"/>
    <w:rsid w:val="052D5E5E"/>
    <w:rsid w:val="053424B4"/>
    <w:rsid w:val="053F0500"/>
    <w:rsid w:val="054D6DDF"/>
    <w:rsid w:val="05502FAA"/>
    <w:rsid w:val="05513AD0"/>
    <w:rsid w:val="05611394"/>
    <w:rsid w:val="05662414"/>
    <w:rsid w:val="0567439F"/>
    <w:rsid w:val="056A439C"/>
    <w:rsid w:val="056E1ADF"/>
    <w:rsid w:val="0574090E"/>
    <w:rsid w:val="057505B8"/>
    <w:rsid w:val="057C4572"/>
    <w:rsid w:val="057D23E3"/>
    <w:rsid w:val="05903D8A"/>
    <w:rsid w:val="059227DD"/>
    <w:rsid w:val="059B7DDC"/>
    <w:rsid w:val="059C609A"/>
    <w:rsid w:val="05AB472A"/>
    <w:rsid w:val="05B179F6"/>
    <w:rsid w:val="05B9291E"/>
    <w:rsid w:val="05BF5F93"/>
    <w:rsid w:val="05CD368C"/>
    <w:rsid w:val="05CF52FC"/>
    <w:rsid w:val="05DB5C41"/>
    <w:rsid w:val="05DD1DD6"/>
    <w:rsid w:val="05DD2CDF"/>
    <w:rsid w:val="05E40D5B"/>
    <w:rsid w:val="05E73B04"/>
    <w:rsid w:val="05E83454"/>
    <w:rsid w:val="05EB00AD"/>
    <w:rsid w:val="05F60550"/>
    <w:rsid w:val="05FA36AD"/>
    <w:rsid w:val="0613351C"/>
    <w:rsid w:val="061B6757"/>
    <w:rsid w:val="061C167D"/>
    <w:rsid w:val="061D75E5"/>
    <w:rsid w:val="062C15C3"/>
    <w:rsid w:val="0633323D"/>
    <w:rsid w:val="0635721B"/>
    <w:rsid w:val="063767BC"/>
    <w:rsid w:val="06390E50"/>
    <w:rsid w:val="063E75E3"/>
    <w:rsid w:val="06453930"/>
    <w:rsid w:val="0654375D"/>
    <w:rsid w:val="06687580"/>
    <w:rsid w:val="066D6003"/>
    <w:rsid w:val="06717F3C"/>
    <w:rsid w:val="06751EFA"/>
    <w:rsid w:val="06795CAC"/>
    <w:rsid w:val="067A67A3"/>
    <w:rsid w:val="06852D8C"/>
    <w:rsid w:val="069009D8"/>
    <w:rsid w:val="06906F5D"/>
    <w:rsid w:val="06981A95"/>
    <w:rsid w:val="06A07CBA"/>
    <w:rsid w:val="06A362E2"/>
    <w:rsid w:val="06B20390"/>
    <w:rsid w:val="06B9679E"/>
    <w:rsid w:val="06BA3D4C"/>
    <w:rsid w:val="06C300C2"/>
    <w:rsid w:val="06C5391C"/>
    <w:rsid w:val="06C75405"/>
    <w:rsid w:val="06CC791E"/>
    <w:rsid w:val="06D87AFF"/>
    <w:rsid w:val="06E933D8"/>
    <w:rsid w:val="06F6677A"/>
    <w:rsid w:val="06FF23E8"/>
    <w:rsid w:val="0700425A"/>
    <w:rsid w:val="07062433"/>
    <w:rsid w:val="07096895"/>
    <w:rsid w:val="071567EC"/>
    <w:rsid w:val="071732A5"/>
    <w:rsid w:val="071B01C9"/>
    <w:rsid w:val="072827A5"/>
    <w:rsid w:val="0729754F"/>
    <w:rsid w:val="07301CE4"/>
    <w:rsid w:val="0738165E"/>
    <w:rsid w:val="07412C34"/>
    <w:rsid w:val="074316AB"/>
    <w:rsid w:val="07485AB5"/>
    <w:rsid w:val="075B1DB5"/>
    <w:rsid w:val="0766578A"/>
    <w:rsid w:val="076F2AB0"/>
    <w:rsid w:val="07833009"/>
    <w:rsid w:val="0786352A"/>
    <w:rsid w:val="078F4022"/>
    <w:rsid w:val="0793047C"/>
    <w:rsid w:val="079B1846"/>
    <w:rsid w:val="079C7070"/>
    <w:rsid w:val="079E3580"/>
    <w:rsid w:val="07A31704"/>
    <w:rsid w:val="07A541B8"/>
    <w:rsid w:val="07A61E9F"/>
    <w:rsid w:val="07B9478A"/>
    <w:rsid w:val="07BB04C8"/>
    <w:rsid w:val="07C9695C"/>
    <w:rsid w:val="07CF6EFB"/>
    <w:rsid w:val="07D76490"/>
    <w:rsid w:val="07E25CC3"/>
    <w:rsid w:val="07F26CBF"/>
    <w:rsid w:val="07FC2625"/>
    <w:rsid w:val="080837A9"/>
    <w:rsid w:val="080D1DF0"/>
    <w:rsid w:val="08115628"/>
    <w:rsid w:val="081D0479"/>
    <w:rsid w:val="08246E5D"/>
    <w:rsid w:val="08291F61"/>
    <w:rsid w:val="082A0BDB"/>
    <w:rsid w:val="08364E1E"/>
    <w:rsid w:val="083F2279"/>
    <w:rsid w:val="08450F7B"/>
    <w:rsid w:val="084D7730"/>
    <w:rsid w:val="08510D6F"/>
    <w:rsid w:val="08661563"/>
    <w:rsid w:val="08772E7C"/>
    <w:rsid w:val="087A0712"/>
    <w:rsid w:val="08807621"/>
    <w:rsid w:val="088118BF"/>
    <w:rsid w:val="08942E3D"/>
    <w:rsid w:val="0899598A"/>
    <w:rsid w:val="08A728F9"/>
    <w:rsid w:val="08A816B8"/>
    <w:rsid w:val="08AB74B6"/>
    <w:rsid w:val="08B80EC7"/>
    <w:rsid w:val="08BF4F15"/>
    <w:rsid w:val="08C3654E"/>
    <w:rsid w:val="08C55E8B"/>
    <w:rsid w:val="08CF13BE"/>
    <w:rsid w:val="08DB14FF"/>
    <w:rsid w:val="08E55C86"/>
    <w:rsid w:val="08E85471"/>
    <w:rsid w:val="08EA4BE1"/>
    <w:rsid w:val="08EF671D"/>
    <w:rsid w:val="08F1283D"/>
    <w:rsid w:val="09065F02"/>
    <w:rsid w:val="09185AD6"/>
    <w:rsid w:val="092D7621"/>
    <w:rsid w:val="093129FA"/>
    <w:rsid w:val="093C46E8"/>
    <w:rsid w:val="093C7C75"/>
    <w:rsid w:val="09441973"/>
    <w:rsid w:val="09455A9C"/>
    <w:rsid w:val="094F5489"/>
    <w:rsid w:val="094F7A3E"/>
    <w:rsid w:val="09503A23"/>
    <w:rsid w:val="09511701"/>
    <w:rsid w:val="095F267D"/>
    <w:rsid w:val="09675320"/>
    <w:rsid w:val="097238E5"/>
    <w:rsid w:val="098B76C0"/>
    <w:rsid w:val="098C5B52"/>
    <w:rsid w:val="09967127"/>
    <w:rsid w:val="09973203"/>
    <w:rsid w:val="09977C99"/>
    <w:rsid w:val="09991073"/>
    <w:rsid w:val="099C00F5"/>
    <w:rsid w:val="099F4A26"/>
    <w:rsid w:val="09A352FD"/>
    <w:rsid w:val="09AB63A9"/>
    <w:rsid w:val="09AF437E"/>
    <w:rsid w:val="09B16F86"/>
    <w:rsid w:val="09B40D8E"/>
    <w:rsid w:val="09D31542"/>
    <w:rsid w:val="09E53759"/>
    <w:rsid w:val="09E54E83"/>
    <w:rsid w:val="09EB1A03"/>
    <w:rsid w:val="09FC32E4"/>
    <w:rsid w:val="09FD552E"/>
    <w:rsid w:val="09FE4C06"/>
    <w:rsid w:val="09FF0BC5"/>
    <w:rsid w:val="0A010C7D"/>
    <w:rsid w:val="0A055D53"/>
    <w:rsid w:val="0A072C48"/>
    <w:rsid w:val="0A087B0C"/>
    <w:rsid w:val="0A0A1688"/>
    <w:rsid w:val="0A10721F"/>
    <w:rsid w:val="0A1319FF"/>
    <w:rsid w:val="0A1D6B3A"/>
    <w:rsid w:val="0A213A19"/>
    <w:rsid w:val="0A3A633A"/>
    <w:rsid w:val="0A4673BF"/>
    <w:rsid w:val="0A471F22"/>
    <w:rsid w:val="0A4B5965"/>
    <w:rsid w:val="0A4D3A81"/>
    <w:rsid w:val="0A4E3709"/>
    <w:rsid w:val="0A69586D"/>
    <w:rsid w:val="0A884F3A"/>
    <w:rsid w:val="0A8E248C"/>
    <w:rsid w:val="0A90684D"/>
    <w:rsid w:val="0AAA2D34"/>
    <w:rsid w:val="0AB21594"/>
    <w:rsid w:val="0AB80B4D"/>
    <w:rsid w:val="0AD11564"/>
    <w:rsid w:val="0AD1436F"/>
    <w:rsid w:val="0AD83453"/>
    <w:rsid w:val="0AE0219D"/>
    <w:rsid w:val="0AE04D72"/>
    <w:rsid w:val="0AED3ADC"/>
    <w:rsid w:val="0AF931F8"/>
    <w:rsid w:val="0AF93644"/>
    <w:rsid w:val="0AFA25B9"/>
    <w:rsid w:val="0AFC0251"/>
    <w:rsid w:val="0AFD7F97"/>
    <w:rsid w:val="0B085A34"/>
    <w:rsid w:val="0B0B7A5F"/>
    <w:rsid w:val="0B1653E9"/>
    <w:rsid w:val="0B1D1564"/>
    <w:rsid w:val="0B243EDF"/>
    <w:rsid w:val="0B2760EB"/>
    <w:rsid w:val="0B45717C"/>
    <w:rsid w:val="0B55797C"/>
    <w:rsid w:val="0B6B4173"/>
    <w:rsid w:val="0B6C4E42"/>
    <w:rsid w:val="0B716AEA"/>
    <w:rsid w:val="0B9A3F70"/>
    <w:rsid w:val="0B9B79E7"/>
    <w:rsid w:val="0B9D6335"/>
    <w:rsid w:val="0B9E1B2B"/>
    <w:rsid w:val="0BAC0550"/>
    <w:rsid w:val="0BAF5CEB"/>
    <w:rsid w:val="0BB44597"/>
    <w:rsid w:val="0BB6163A"/>
    <w:rsid w:val="0BB6569A"/>
    <w:rsid w:val="0BB7657B"/>
    <w:rsid w:val="0BC0583C"/>
    <w:rsid w:val="0BD079CE"/>
    <w:rsid w:val="0BD855FF"/>
    <w:rsid w:val="0BE85D20"/>
    <w:rsid w:val="0BFC5588"/>
    <w:rsid w:val="0C07277E"/>
    <w:rsid w:val="0C07514A"/>
    <w:rsid w:val="0C0A64FA"/>
    <w:rsid w:val="0C0D11B0"/>
    <w:rsid w:val="0C1C7BAC"/>
    <w:rsid w:val="0C1D5F44"/>
    <w:rsid w:val="0C1E74FA"/>
    <w:rsid w:val="0C2721DF"/>
    <w:rsid w:val="0C3A598F"/>
    <w:rsid w:val="0C405AF0"/>
    <w:rsid w:val="0C415237"/>
    <w:rsid w:val="0C494F70"/>
    <w:rsid w:val="0C4E02A7"/>
    <w:rsid w:val="0C525482"/>
    <w:rsid w:val="0C5B1D39"/>
    <w:rsid w:val="0C5F1268"/>
    <w:rsid w:val="0C6854A9"/>
    <w:rsid w:val="0C752DB9"/>
    <w:rsid w:val="0C757F5B"/>
    <w:rsid w:val="0C764651"/>
    <w:rsid w:val="0C775D27"/>
    <w:rsid w:val="0C881961"/>
    <w:rsid w:val="0C920C0C"/>
    <w:rsid w:val="0C990495"/>
    <w:rsid w:val="0CAF1AD0"/>
    <w:rsid w:val="0CB80871"/>
    <w:rsid w:val="0CD322A6"/>
    <w:rsid w:val="0CE46399"/>
    <w:rsid w:val="0CFC28A1"/>
    <w:rsid w:val="0CFD2F09"/>
    <w:rsid w:val="0D0D61EC"/>
    <w:rsid w:val="0D0D6284"/>
    <w:rsid w:val="0D0E0953"/>
    <w:rsid w:val="0D0E454D"/>
    <w:rsid w:val="0D123743"/>
    <w:rsid w:val="0D134761"/>
    <w:rsid w:val="0D1A723F"/>
    <w:rsid w:val="0D2B16C4"/>
    <w:rsid w:val="0D314868"/>
    <w:rsid w:val="0D3768A4"/>
    <w:rsid w:val="0D3B44FA"/>
    <w:rsid w:val="0D431505"/>
    <w:rsid w:val="0D446B68"/>
    <w:rsid w:val="0D4A3AC7"/>
    <w:rsid w:val="0D5015B6"/>
    <w:rsid w:val="0D5326CB"/>
    <w:rsid w:val="0D5F2724"/>
    <w:rsid w:val="0D5F4407"/>
    <w:rsid w:val="0D660CB7"/>
    <w:rsid w:val="0D6C78CA"/>
    <w:rsid w:val="0D7533F7"/>
    <w:rsid w:val="0D7E2CC9"/>
    <w:rsid w:val="0D836898"/>
    <w:rsid w:val="0D8A7A2D"/>
    <w:rsid w:val="0D900FA7"/>
    <w:rsid w:val="0D93259F"/>
    <w:rsid w:val="0DAB4009"/>
    <w:rsid w:val="0DAD2D2F"/>
    <w:rsid w:val="0DAE7508"/>
    <w:rsid w:val="0DB63E38"/>
    <w:rsid w:val="0DB71888"/>
    <w:rsid w:val="0DBC7ECE"/>
    <w:rsid w:val="0DC12AEF"/>
    <w:rsid w:val="0DCC1F85"/>
    <w:rsid w:val="0DD179F4"/>
    <w:rsid w:val="0DDE0112"/>
    <w:rsid w:val="0DDE247D"/>
    <w:rsid w:val="0DE74EC7"/>
    <w:rsid w:val="0DF176D6"/>
    <w:rsid w:val="0DF97D41"/>
    <w:rsid w:val="0DFE7DF7"/>
    <w:rsid w:val="0E004B01"/>
    <w:rsid w:val="0E023EF0"/>
    <w:rsid w:val="0E0426F0"/>
    <w:rsid w:val="0E071245"/>
    <w:rsid w:val="0E1E3A79"/>
    <w:rsid w:val="0E2B2C65"/>
    <w:rsid w:val="0E33070C"/>
    <w:rsid w:val="0E3524F6"/>
    <w:rsid w:val="0E3910C1"/>
    <w:rsid w:val="0E467BA1"/>
    <w:rsid w:val="0E4A24A5"/>
    <w:rsid w:val="0E4B25FC"/>
    <w:rsid w:val="0E5C0073"/>
    <w:rsid w:val="0E68119F"/>
    <w:rsid w:val="0E7C3D78"/>
    <w:rsid w:val="0E8023C4"/>
    <w:rsid w:val="0E8609CE"/>
    <w:rsid w:val="0E900E6C"/>
    <w:rsid w:val="0E927974"/>
    <w:rsid w:val="0EA37DC9"/>
    <w:rsid w:val="0EA9331E"/>
    <w:rsid w:val="0EAE07EF"/>
    <w:rsid w:val="0EB0388F"/>
    <w:rsid w:val="0EB35474"/>
    <w:rsid w:val="0EB938F2"/>
    <w:rsid w:val="0EBD5701"/>
    <w:rsid w:val="0EC21159"/>
    <w:rsid w:val="0EC24846"/>
    <w:rsid w:val="0EC67B7C"/>
    <w:rsid w:val="0ECA22AB"/>
    <w:rsid w:val="0ED36396"/>
    <w:rsid w:val="0ED71149"/>
    <w:rsid w:val="0EEF3B92"/>
    <w:rsid w:val="0EF149C9"/>
    <w:rsid w:val="0EFC09FC"/>
    <w:rsid w:val="0F06760D"/>
    <w:rsid w:val="0F067872"/>
    <w:rsid w:val="0F0A21A4"/>
    <w:rsid w:val="0F0D1353"/>
    <w:rsid w:val="0F215448"/>
    <w:rsid w:val="0F2B77D2"/>
    <w:rsid w:val="0F2C03B3"/>
    <w:rsid w:val="0F365356"/>
    <w:rsid w:val="0F3A74DE"/>
    <w:rsid w:val="0F3E13A5"/>
    <w:rsid w:val="0F46399F"/>
    <w:rsid w:val="0F5848A2"/>
    <w:rsid w:val="0F5D5EE5"/>
    <w:rsid w:val="0F5F77A5"/>
    <w:rsid w:val="0F66059C"/>
    <w:rsid w:val="0F6B770B"/>
    <w:rsid w:val="0F6E541E"/>
    <w:rsid w:val="0F7C568B"/>
    <w:rsid w:val="0F812B27"/>
    <w:rsid w:val="0F860E4D"/>
    <w:rsid w:val="0F860F3A"/>
    <w:rsid w:val="0F881616"/>
    <w:rsid w:val="0F886ADA"/>
    <w:rsid w:val="0F932F2A"/>
    <w:rsid w:val="0F9A3585"/>
    <w:rsid w:val="0FA0111A"/>
    <w:rsid w:val="0FA056EE"/>
    <w:rsid w:val="0FAA253C"/>
    <w:rsid w:val="0FAC58E3"/>
    <w:rsid w:val="0FAD3BB0"/>
    <w:rsid w:val="0FB52EE3"/>
    <w:rsid w:val="0FB6509A"/>
    <w:rsid w:val="0FC845D1"/>
    <w:rsid w:val="0FCD7960"/>
    <w:rsid w:val="0FCE311C"/>
    <w:rsid w:val="0FE14B1A"/>
    <w:rsid w:val="0FE61169"/>
    <w:rsid w:val="0FEB061A"/>
    <w:rsid w:val="0FEB1C3D"/>
    <w:rsid w:val="0FF72079"/>
    <w:rsid w:val="0FFD2633"/>
    <w:rsid w:val="10011730"/>
    <w:rsid w:val="10041DA2"/>
    <w:rsid w:val="1010353C"/>
    <w:rsid w:val="10110A91"/>
    <w:rsid w:val="10153CB1"/>
    <w:rsid w:val="101C4D0E"/>
    <w:rsid w:val="102678B5"/>
    <w:rsid w:val="1042013F"/>
    <w:rsid w:val="10481DE0"/>
    <w:rsid w:val="104B4606"/>
    <w:rsid w:val="10530C5A"/>
    <w:rsid w:val="10536F2B"/>
    <w:rsid w:val="106121DA"/>
    <w:rsid w:val="10815066"/>
    <w:rsid w:val="10873356"/>
    <w:rsid w:val="10925CBA"/>
    <w:rsid w:val="10964D2D"/>
    <w:rsid w:val="109725DC"/>
    <w:rsid w:val="10A177E2"/>
    <w:rsid w:val="10B07F91"/>
    <w:rsid w:val="10B17344"/>
    <w:rsid w:val="10BA04D5"/>
    <w:rsid w:val="10BD25C1"/>
    <w:rsid w:val="10C43E7E"/>
    <w:rsid w:val="10D77F90"/>
    <w:rsid w:val="10EC1FBD"/>
    <w:rsid w:val="10F13A6F"/>
    <w:rsid w:val="10F54FD1"/>
    <w:rsid w:val="10F65F54"/>
    <w:rsid w:val="10FF024A"/>
    <w:rsid w:val="11031C34"/>
    <w:rsid w:val="1107331F"/>
    <w:rsid w:val="110971CF"/>
    <w:rsid w:val="111A3F38"/>
    <w:rsid w:val="111C4885"/>
    <w:rsid w:val="11231643"/>
    <w:rsid w:val="11277C50"/>
    <w:rsid w:val="112A4A33"/>
    <w:rsid w:val="112B6384"/>
    <w:rsid w:val="11325874"/>
    <w:rsid w:val="11356D0E"/>
    <w:rsid w:val="11490FAB"/>
    <w:rsid w:val="11506C22"/>
    <w:rsid w:val="11516526"/>
    <w:rsid w:val="11564474"/>
    <w:rsid w:val="115C643A"/>
    <w:rsid w:val="115D339A"/>
    <w:rsid w:val="115F1974"/>
    <w:rsid w:val="11670EA1"/>
    <w:rsid w:val="11681068"/>
    <w:rsid w:val="11725118"/>
    <w:rsid w:val="117325E4"/>
    <w:rsid w:val="11845E93"/>
    <w:rsid w:val="118854F2"/>
    <w:rsid w:val="119A4E3F"/>
    <w:rsid w:val="119C6B83"/>
    <w:rsid w:val="11A03F96"/>
    <w:rsid w:val="11A86689"/>
    <w:rsid w:val="11AB0DFC"/>
    <w:rsid w:val="11AB4B3D"/>
    <w:rsid w:val="11AC3BBD"/>
    <w:rsid w:val="11AE7053"/>
    <w:rsid w:val="11B26573"/>
    <w:rsid w:val="11B6567B"/>
    <w:rsid w:val="11B92F36"/>
    <w:rsid w:val="11C4404A"/>
    <w:rsid w:val="11CD1722"/>
    <w:rsid w:val="11DA3E61"/>
    <w:rsid w:val="11E04791"/>
    <w:rsid w:val="11E0737D"/>
    <w:rsid w:val="11E42C08"/>
    <w:rsid w:val="11E929FF"/>
    <w:rsid w:val="11F257D2"/>
    <w:rsid w:val="11F650AE"/>
    <w:rsid w:val="11F6579C"/>
    <w:rsid w:val="11FE091F"/>
    <w:rsid w:val="120A439D"/>
    <w:rsid w:val="121749E3"/>
    <w:rsid w:val="12196978"/>
    <w:rsid w:val="121D1F96"/>
    <w:rsid w:val="121D6BE8"/>
    <w:rsid w:val="12256F31"/>
    <w:rsid w:val="122817A1"/>
    <w:rsid w:val="122E6A6B"/>
    <w:rsid w:val="12340CBE"/>
    <w:rsid w:val="123C67EE"/>
    <w:rsid w:val="12447D87"/>
    <w:rsid w:val="124A496D"/>
    <w:rsid w:val="124D3D91"/>
    <w:rsid w:val="12500FE3"/>
    <w:rsid w:val="12530BC2"/>
    <w:rsid w:val="125A793B"/>
    <w:rsid w:val="125C13C8"/>
    <w:rsid w:val="127F29A4"/>
    <w:rsid w:val="12820ADB"/>
    <w:rsid w:val="128F2F44"/>
    <w:rsid w:val="12942EB5"/>
    <w:rsid w:val="12960237"/>
    <w:rsid w:val="12975F18"/>
    <w:rsid w:val="1299674A"/>
    <w:rsid w:val="129A7F34"/>
    <w:rsid w:val="129B02C6"/>
    <w:rsid w:val="129C38E7"/>
    <w:rsid w:val="129F20EA"/>
    <w:rsid w:val="12A27AB1"/>
    <w:rsid w:val="12B81CC4"/>
    <w:rsid w:val="12C7160F"/>
    <w:rsid w:val="12C80420"/>
    <w:rsid w:val="12C91363"/>
    <w:rsid w:val="12CD792A"/>
    <w:rsid w:val="12E24544"/>
    <w:rsid w:val="12EB6EB0"/>
    <w:rsid w:val="12F031D7"/>
    <w:rsid w:val="12F31782"/>
    <w:rsid w:val="12F3400E"/>
    <w:rsid w:val="12F42399"/>
    <w:rsid w:val="12F62A08"/>
    <w:rsid w:val="12F84570"/>
    <w:rsid w:val="1302309A"/>
    <w:rsid w:val="130F67FF"/>
    <w:rsid w:val="1317513B"/>
    <w:rsid w:val="132169EF"/>
    <w:rsid w:val="132848E2"/>
    <w:rsid w:val="132B25C9"/>
    <w:rsid w:val="132C69EB"/>
    <w:rsid w:val="133D0B06"/>
    <w:rsid w:val="133E76B8"/>
    <w:rsid w:val="13405510"/>
    <w:rsid w:val="13603DFC"/>
    <w:rsid w:val="136A2017"/>
    <w:rsid w:val="13713E92"/>
    <w:rsid w:val="13770B72"/>
    <w:rsid w:val="13791A28"/>
    <w:rsid w:val="137C3074"/>
    <w:rsid w:val="137D573F"/>
    <w:rsid w:val="13816531"/>
    <w:rsid w:val="138412A2"/>
    <w:rsid w:val="1386440A"/>
    <w:rsid w:val="1386777B"/>
    <w:rsid w:val="1391616B"/>
    <w:rsid w:val="1394496D"/>
    <w:rsid w:val="139476A3"/>
    <w:rsid w:val="139C414F"/>
    <w:rsid w:val="13AC2EE8"/>
    <w:rsid w:val="13B67AEE"/>
    <w:rsid w:val="13BE5624"/>
    <w:rsid w:val="13D0030D"/>
    <w:rsid w:val="13DF5E7D"/>
    <w:rsid w:val="13E03600"/>
    <w:rsid w:val="13E21583"/>
    <w:rsid w:val="13E55AE5"/>
    <w:rsid w:val="13E632E8"/>
    <w:rsid w:val="13E96FEE"/>
    <w:rsid w:val="13F62B64"/>
    <w:rsid w:val="13FA2FF4"/>
    <w:rsid w:val="14094143"/>
    <w:rsid w:val="140B4EC5"/>
    <w:rsid w:val="140E1192"/>
    <w:rsid w:val="14131B0E"/>
    <w:rsid w:val="14163C05"/>
    <w:rsid w:val="141B2D2F"/>
    <w:rsid w:val="141C159C"/>
    <w:rsid w:val="142E3E27"/>
    <w:rsid w:val="14300B62"/>
    <w:rsid w:val="143D61C9"/>
    <w:rsid w:val="143D7EF9"/>
    <w:rsid w:val="14480CFE"/>
    <w:rsid w:val="14496890"/>
    <w:rsid w:val="144E2E7C"/>
    <w:rsid w:val="145F0B04"/>
    <w:rsid w:val="146644AA"/>
    <w:rsid w:val="14770A07"/>
    <w:rsid w:val="14885CE7"/>
    <w:rsid w:val="14954B34"/>
    <w:rsid w:val="1496399F"/>
    <w:rsid w:val="149662BC"/>
    <w:rsid w:val="14985C47"/>
    <w:rsid w:val="149863D0"/>
    <w:rsid w:val="149E715C"/>
    <w:rsid w:val="14B545A0"/>
    <w:rsid w:val="14C13CA5"/>
    <w:rsid w:val="14D81A9E"/>
    <w:rsid w:val="14DF285A"/>
    <w:rsid w:val="14DF3E00"/>
    <w:rsid w:val="14E11C09"/>
    <w:rsid w:val="14E93A77"/>
    <w:rsid w:val="14F31F3A"/>
    <w:rsid w:val="14FA1B89"/>
    <w:rsid w:val="14FB4E45"/>
    <w:rsid w:val="14FE7C2F"/>
    <w:rsid w:val="14FF0E85"/>
    <w:rsid w:val="15026068"/>
    <w:rsid w:val="150375E1"/>
    <w:rsid w:val="150A658F"/>
    <w:rsid w:val="150A6915"/>
    <w:rsid w:val="151310B2"/>
    <w:rsid w:val="151A6979"/>
    <w:rsid w:val="15336264"/>
    <w:rsid w:val="153A22EF"/>
    <w:rsid w:val="155929D8"/>
    <w:rsid w:val="156901C8"/>
    <w:rsid w:val="156C73EC"/>
    <w:rsid w:val="157322D2"/>
    <w:rsid w:val="157837CE"/>
    <w:rsid w:val="157A13AD"/>
    <w:rsid w:val="15831579"/>
    <w:rsid w:val="15835E2B"/>
    <w:rsid w:val="158B5B83"/>
    <w:rsid w:val="159C69BB"/>
    <w:rsid w:val="159D0C1D"/>
    <w:rsid w:val="15A02FAE"/>
    <w:rsid w:val="15A62BC7"/>
    <w:rsid w:val="15BA0CC2"/>
    <w:rsid w:val="15C363AE"/>
    <w:rsid w:val="15CF4110"/>
    <w:rsid w:val="15D57A73"/>
    <w:rsid w:val="15E61F8E"/>
    <w:rsid w:val="15FC552F"/>
    <w:rsid w:val="160D0E29"/>
    <w:rsid w:val="160D529F"/>
    <w:rsid w:val="160E6EDD"/>
    <w:rsid w:val="16182167"/>
    <w:rsid w:val="161E3D62"/>
    <w:rsid w:val="16243E56"/>
    <w:rsid w:val="16245F0A"/>
    <w:rsid w:val="16323E74"/>
    <w:rsid w:val="16344349"/>
    <w:rsid w:val="16354036"/>
    <w:rsid w:val="1635577D"/>
    <w:rsid w:val="16397C00"/>
    <w:rsid w:val="163E4A86"/>
    <w:rsid w:val="16426C6F"/>
    <w:rsid w:val="164A629F"/>
    <w:rsid w:val="165359F4"/>
    <w:rsid w:val="16567B12"/>
    <w:rsid w:val="166D3BDC"/>
    <w:rsid w:val="166E3A2D"/>
    <w:rsid w:val="167C0F22"/>
    <w:rsid w:val="167C1CBE"/>
    <w:rsid w:val="1680084E"/>
    <w:rsid w:val="16910BD6"/>
    <w:rsid w:val="16993550"/>
    <w:rsid w:val="169942CA"/>
    <w:rsid w:val="169B32DD"/>
    <w:rsid w:val="16A3227A"/>
    <w:rsid w:val="16A63BF9"/>
    <w:rsid w:val="16A63CC6"/>
    <w:rsid w:val="16AB3CA2"/>
    <w:rsid w:val="16AF1C52"/>
    <w:rsid w:val="16B06A14"/>
    <w:rsid w:val="16B935AC"/>
    <w:rsid w:val="16C5693D"/>
    <w:rsid w:val="16C94653"/>
    <w:rsid w:val="16D02D69"/>
    <w:rsid w:val="16D211C9"/>
    <w:rsid w:val="16D5712F"/>
    <w:rsid w:val="16D776F0"/>
    <w:rsid w:val="16E03FB9"/>
    <w:rsid w:val="16E57AED"/>
    <w:rsid w:val="16ED0299"/>
    <w:rsid w:val="16F5104C"/>
    <w:rsid w:val="16F84878"/>
    <w:rsid w:val="17062D19"/>
    <w:rsid w:val="170C329C"/>
    <w:rsid w:val="17243E4F"/>
    <w:rsid w:val="17253FEC"/>
    <w:rsid w:val="17281CB6"/>
    <w:rsid w:val="17303076"/>
    <w:rsid w:val="1734324B"/>
    <w:rsid w:val="17363569"/>
    <w:rsid w:val="173C4868"/>
    <w:rsid w:val="173E615E"/>
    <w:rsid w:val="174804C4"/>
    <w:rsid w:val="174C1915"/>
    <w:rsid w:val="175835EB"/>
    <w:rsid w:val="17600E34"/>
    <w:rsid w:val="17651F8C"/>
    <w:rsid w:val="177B1CA9"/>
    <w:rsid w:val="177C2DA5"/>
    <w:rsid w:val="17881EC0"/>
    <w:rsid w:val="17902C52"/>
    <w:rsid w:val="1795096F"/>
    <w:rsid w:val="179E7886"/>
    <w:rsid w:val="179E7D02"/>
    <w:rsid w:val="179F3BBB"/>
    <w:rsid w:val="17B045A7"/>
    <w:rsid w:val="17B57B34"/>
    <w:rsid w:val="17B678C4"/>
    <w:rsid w:val="17B805E9"/>
    <w:rsid w:val="17BC55F9"/>
    <w:rsid w:val="17BF06D5"/>
    <w:rsid w:val="17C043FA"/>
    <w:rsid w:val="17C30AB1"/>
    <w:rsid w:val="17C90009"/>
    <w:rsid w:val="17D02741"/>
    <w:rsid w:val="17D812A8"/>
    <w:rsid w:val="17EA5064"/>
    <w:rsid w:val="17F124F7"/>
    <w:rsid w:val="17F1627D"/>
    <w:rsid w:val="17FE2038"/>
    <w:rsid w:val="18015ABA"/>
    <w:rsid w:val="1808632E"/>
    <w:rsid w:val="180A7C4C"/>
    <w:rsid w:val="180B7391"/>
    <w:rsid w:val="180C7101"/>
    <w:rsid w:val="18193CA1"/>
    <w:rsid w:val="181B19BA"/>
    <w:rsid w:val="182159DD"/>
    <w:rsid w:val="182B213C"/>
    <w:rsid w:val="182B2393"/>
    <w:rsid w:val="183154FB"/>
    <w:rsid w:val="18340E6B"/>
    <w:rsid w:val="18446C1F"/>
    <w:rsid w:val="18493B60"/>
    <w:rsid w:val="185C6CEA"/>
    <w:rsid w:val="185E4A0D"/>
    <w:rsid w:val="186A31EA"/>
    <w:rsid w:val="186E68AE"/>
    <w:rsid w:val="18743B76"/>
    <w:rsid w:val="188512EA"/>
    <w:rsid w:val="18892F67"/>
    <w:rsid w:val="1898234D"/>
    <w:rsid w:val="189D3C94"/>
    <w:rsid w:val="18A32ABD"/>
    <w:rsid w:val="18A60332"/>
    <w:rsid w:val="18AB20C0"/>
    <w:rsid w:val="18AF313C"/>
    <w:rsid w:val="18B9078C"/>
    <w:rsid w:val="18BE703D"/>
    <w:rsid w:val="18BF42B5"/>
    <w:rsid w:val="18CB023F"/>
    <w:rsid w:val="18D07340"/>
    <w:rsid w:val="18D661E2"/>
    <w:rsid w:val="18E35398"/>
    <w:rsid w:val="18EC541E"/>
    <w:rsid w:val="18EE38C0"/>
    <w:rsid w:val="18F20181"/>
    <w:rsid w:val="18FF6819"/>
    <w:rsid w:val="19061752"/>
    <w:rsid w:val="19121AEF"/>
    <w:rsid w:val="19183DF5"/>
    <w:rsid w:val="192C6A47"/>
    <w:rsid w:val="193068C9"/>
    <w:rsid w:val="19350F9F"/>
    <w:rsid w:val="19390D1D"/>
    <w:rsid w:val="19406EFA"/>
    <w:rsid w:val="194C097F"/>
    <w:rsid w:val="19534B52"/>
    <w:rsid w:val="19580640"/>
    <w:rsid w:val="195A4148"/>
    <w:rsid w:val="19615B48"/>
    <w:rsid w:val="19624678"/>
    <w:rsid w:val="196257E9"/>
    <w:rsid w:val="19656CEB"/>
    <w:rsid w:val="196A008B"/>
    <w:rsid w:val="19714369"/>
    <w:rsid w:val="197373FF"/>
    <w:rsid w:val="197739E8"/>
    <w:rsid w:val="198819C1"/>
    <w:rsid w:val="198E03A2"/>
    <w:rsid w:val="198E12BD"/>
    <w:rsid w:val="19A34461"/>
    <w:rsid w:val="19A37E8D"/>
    <w:rsid w:val="19A6195D"/>
    <w:rsid w:val="19A96988"/>
    <w:rsid w:val="19AD59BC"/>
    <w:rsid w:val="19D03DBB"/>
    <w:rsid w:val="19D43398"/>
    <w:rsid w:val="19DD3CB8"/>
    <w:rsid w:val="19E02EE6"/>
    <w:rsid w:val="19E2433E"/>
    <w:rsid w:val="19F15341"/>
    <w:rsid w:val="19F75177"/>
    <w:rsid w:val="19FA434E"/>
    <w:rsid w:val="19FC5DA0"/>
    <w:rsid w:val="1A000227"/>
    <w:rsid w:val="1A0160F0"/>
    <w:rsid w:val="1A053803"/>
    <w:rsid w:val="1A057B54"/>
    <w:rsid w:val="1A08065F"/>
    <w:rsid w:val="1A116BEE"/>
    <w:rsid w:val="1A1F62A8"/>
    <w:rsid w:val="1A220CCA"/>
    <w:rsid w:val="1A256138"/>
    <w:rsid w:val="1A3261AB"/>
    <w:rsid w:val="1A39427F"/>
    <w:rsid w:val="1A3D3501"/>
    <w:rsid w:val="1A422FBE"/>
    <w:rsid w:val="1A503457"/>
    <w:rsid w:val="1A676B0E"/>
    <w:rsid w:val="1A6842A3"/>
    <w:rsid w:val="1A6930FC"/>
    <w:rsid w:val="1A6C2B6F"/>
    <w:rsid w:val="1A6E4D1E"/>
    <w:rsid w:val="1A6F335F"/>
    <w:rsid w:val="1A7402F5"/>
    <w:rsid w:val="1A767BEC"/>
    <w:rsid w:val="1A7848C3"/>
    <w:rsid w:val="1A787651"/>
    <w:rsid w:val="1A7E04D0"/>
    <w:rsid w:val="1A8A6589"/>
    <w:rsid w:val="1A937642"/>
    <w:rsid w:val="1A943CF8"/>
    <w:rsid w:val="1A9450F5"/>
    <w:rsid w:val="1A9B1756"/>
    <w:rsid w:val="1AA304D0"/>
    <w:rsid w:val="1AA51B70"/>
    <w:rsid w:val="1AB724DE"/>
    <w:rsid w:val="1ABF3603"/>
    <w:rsid w:val="1ABF3BA8"/>
    <w:rsid w:val="1AC327EF"/>
    <w:rsid w:val="1AC32BA5"/>
    <w:rsid w:val="1AC675CF"/>
    <w:rsid w:val="1AD4478E"/>
    <w:rsid w:val="1AD85EC0"/>
    <w:rsid w:val="1AE27AF1"/>
    <w:rsid w:val="1AE463FB"/>
    <w:rsid w:val="1AE52A12"/>
    <w:rsid w:val="1AF057D2"/>
    <w:rsid w:val="1B024D41"/>
    <w:rsid w:val="1B046A07"/>
    <w:rsid w:val="1B0C594F"/>
    <w:rsid w:val="1B1776AF"/>
    <w:rsid w:val="1B18475A"/>
    <w:rsid w:val="1B191E6E"/>
    <w:rsid w:val="1B1974F8"/>
    <w:rsid w:val="1B1A081E"/>
    <w:rsid w:val="1B1C4654"/>
    <w:rsid w:val="1B1F478A"/>
    <w:rsid w:val="1B2209A5"/>
    <w:rsid w:val="1B281B1F"/>
    <w:rsid w:val="1B4D3A9C"/>
    <w:rsid w:val="1B4F7CD1"/>
    <w:rsid w:val="1B5E434B"/>
    <w:rsid w:val="1B6402D9"/>
    <w:rsid w:val="1B696ABC"/>
    <w:rsid w:val="1B6E1481"/>
    <w:rsid w:val="1B751AA2"/>
    <w:rsid w:val="1B782E4F"/>
    <w:rsid w:val="1B7D75A3"/>
    <w:rsid w:val="1B9464CC"/>
    <w:rsid w:val="1B9B2AD4"/>
    <w:rsid w:val="1B9E157C"/>
    <w:rsid w:val="1B9F331D"/>
    <w:rsid w:val="1BA03DD2"/>
    <w:rsid w:val="1BA117E2"/>
    <w:rsid w:val="1BA7532A"/>
    <w:rsid w:val="1BAD6E39"/>
    <w:rsid w:val="1BB43773"/>
    <w:rsid w:val="1BB505B6"/>
    <w:rsid w:val="1BB951E4"/>
    <w:rsid w:val="1BC20A4E"/>
    <w:rsid w:val="1BC5455C"/>
    <w:rsid w:val="1BC93ABF"/>
    <w:rsid w:val="1BD91A02"/>
    <w:rsid w:val="1BF07E2E"/>
    <w:rsid w:val="1BF83E3C"/>
    <w:rsid w:val="1BF85B41"/>
    <w:rsid w:val="1BFF4E9F"/>
    <w:rsid w:val="1C024998"/>
    <w:rsid w:val="1C056459"/>
    <w:rsid w:val="1C072133"/>
    <w:rsid w:val="1C0D07EC"/>
    <w:rsid w:val="1C1058A2"/>
    <w:rsid w:val="1C166FEF"/>
    <w:rsid w:val="1C261D9A"/>
    <w:rsid w:val="1C276E86"/>
    <w:rsid w:val="1C3073AB"/>
    <w:rsid w:val="1C361F44"/>
    <w:rsid w:val="1C393DED"/>
    <w:rsid w:val="1C3B0344"/>
    <w:rsid w:val="1C4861E8"/>
    <w:rsid w:val="1C4A0D70"/>
    <w:rsid w:val="1C4A45DE"/>
    <w:rsid w:val="1C4B0308"/>
    <w:rsid w:val="1C5B64B0"/>
    <w:rsid w:val="1C6317AC"/>
    <w:rsid w:val="1C6564FB"/>
    <w:rsid w:val="1C682EC6"/>
    <w:rsid w:val="1C6D28D7"/>
    <w:rsid w:val="1C7168FB"/>
    <w:rsid w:val="1C754044"/>
    <w:rsid w:val="1C757ED4"/>
    <w:rsid w:val="1C776D74"/>
    <w:rsid w:val="1C7C7691"/>
    <w:rsid w:val="1C86004E"/>
    <w:rsid w:val="1C880E55"/>
    <w:rsid w:val="1C8A2F55"/>
    <w:rsid w:val="1C9612B4"/>
    <w:rsid w:val="1C9927BC"/>
    <w:rsid w:val="1C9B7133"/>
    <w:rsid w:val="1CAC3CF9"/>
    <w:rsid w:val="1CAD4282"/>
    <w:rsid w:val="1CAD6A85"/>
    <w:rsid w:val="1CAF7FAC"/>
    <w:rsid w:val="1CB07257"/>
    <w:rsid w:val="1CB1075C"/>
    <w:rsid w:val="1CB804C5"/>
    <w:rsid w:val="1CC80BDD"/>
    <w:rsid w:val="1CC93908"/>
    <w:rsid w:val="1CD20FC6"/>
    <w:rsid w:val="1CD52E1A"/>
    <w:rsid w:val="1CE86B75"/>
    <w:rsid w:val="1CF34053"/>
    <w:rsid w:val="1CFB44F1"/>
    <w:rsid w:val="1D055A46"/>
    <w:rsid w:val="1D16161F"/>
    <w:rsid w:val="1D1830CC"/>
    <w:rsid w:val="1D1846A5"/>
    <w:rsid w:val="1D306B41"/>
    <w:rsid w:val="1D34485D"/>
    <w:rsid w:val="1D386E8C"/>
    <w:rsid w:val="1D461690"/>
    <w:rsid w:val="1D4B1235"/>
    <w:rsid w:val="1D4F49CB"/>
    <w:rsid w:val="1D5912B3"/>
    <w:rsid w:val="1D5D2C3E"/>
    <w:rsid w:val="1D635762"/>
    <w:rsid w:val="1D6438D8"/>
    <w:rsid w:val="1D685E3D"/>
    <w:rsid w:val="1D706117"/>
    <w:rsid w:val="1D714086"/>
    <w:rsid w:val="1D7465C0"/>
    <w:rsid w:val="1D796E3C"/>
    <w:rsid w:val="1D7D4596"/>
    <w:rsid w:val="1D8506E7"/>
    <w:rsid w:val="1D8909FF"/>
    <w:rsid w:val="1D9572DD"/>
    <w:rsid w:val="1D972E55"/>
    <w:rsid w:val="1DA03986"/>
    <w:rsid w:val="1DA16F0B"/>
    <w:rsid w:val="1DA55ADA"/>
    <w:rsid w:val="1DBD7153"/>
    <w:rsid w:val="1DBF508F"/>
    <w:rsid w:val="1DC5305D"/>
    <w:rsid w:val="1DC74DEF"/>
    <w:rsid w:val="1DCD3E0D"/>
    <w:rsid w:val="1DD9162A"/>
    <w:rsid w:val="1DDA0513"/>
    <w:rsid w:val="1DDE485B"/>
    <w:rsid w:val="1DE77A84"/>
    <w:rsid w:val="1DF20CB3"/>
    <w:rsid w:val="1DF60CF0"/>
    <w:rsid w:val="1DF9728A"/>
    <w:rsid w:val="1DFB19F1"/>
    <w:rsid w:val="1E1B240F"/>
    <w:rsid w:val="1E22205E"/>
    <w:rsid w:val="1E25281B"/>
    <w:rsid w:val="1E3F3374"/>
    <w:rsid w:val="1E5533CD"/>
    <w:rsid w:val="1E566D6A"/>
    <w:rsid w:val="1E5A7EDE"/>
    <w:rsid w:val="1E5E3D95"/>
    <w:rsid w:val="1E5E640A"/>
    <w:rsid w:val="1E615A04"/>
    <w:rsid w:val="1E6238EE"/>
    <w:rsid w:val="1E632909"/>
    <w:rsid w:val="1E676822"/>
    <w:rsid w:val="1E6D701E"/>
    <w:rsid w:val="1E710D5D"/>
    <w:rsid w:val="1E715AC1"/>
    <w:rsid w:val="1E835299"/>
    <w:rsid w:val="1E8534FE"/>
    <w:rsid w:val="1E9A3A56"/>
    <w:rsid w:val="1E9B3DC0"/>
    <w:rsid w:val="1E9B730D"/>
    <w:rsid w:val="1E9E2DF6"/>
    <w:rsid w:val="1EBF06F2"/>
    <w:rsid w:val="1EC96E3A"/>
    <w:rsid w:val="1ECB197B"/>
    <w:rsid w:val="1ED91DDD"/>
    <w:rsid w:val="1EDF677A"/>
    <w:rsid w:val="1EE71B44"/>
    <w:rsid w:val="1EE92DA1"/>
    <w:rsid w:val="1EF038D7"/>
    <w:rsid w:val="1EFA5B54"/>
    <w:rsid w:val="1F180944"/>
    <w:rsid w:val="1F21036F"/>
    <w:rsid w:val="1F233F95"/>
    <w:rsid w:val="1F295E3F"/>
    <w:rsid w:val="1F2B202C"/>
    <w:rsid w:val="1F3357E9"/>
    <w:rsid w:val="1F373E1A"/>
    <w:rsid w:val="1F3B612D"/>
    <w:rsid w:val="1F4B45BB"/>
    <w:rsid w:val="1F4D5B25"/>
    <w:rsid w:val="1F624737"/>
    <w:rsid w:val="1F7C72F9"/>
    <w:rsid w:val="1F7E6CFB"/>
    <w:rsid w:val="1FA3101F"/>
    <w:rsid w:val="1FA57C62"/>
    <w:rsid w:val="1FBD25F2"/>
    <w:rsid w:val="1FC0744E"/>
    <w:rsid w:val="1FC61CD1"/>
    <w:rsid w:val="1FD239EA"/>
    <w:rsid w:val="1FD64496"/>
    <w:rsid w:val="1FE3653A"/>
    <w:rsid w:val="1FE41274"/>
    <w:rsid w:val="1FEE41DD"/>
    <w:rsid w:val="1FFD05CD"/>
    <w:rsid w:val="1FFD27B1"/>
    <w:rsid w:val="200A2A2F"/>
    <w:rsid w:val="200F786A"/>
    <w:rsid w:val="201128B2"/>
    <w:rsid w:val="20115A26"/>
    <w:rsid w:val="20143CB2"/>
    <w:rsid w:val="20171A7B"/>
    <w:rsid w:val="20240033"/>
    <w:rsid w:val="202A5B8A"/>
    <w:rsid w:val="202F62C1"/>
    <w:rsid w:val="203231CB"/>
    <w:rsid w:val="204A27E3"/>
    <w:rsid w:val="204D4DC5"/>
    <w:rsid w:val="206543D7"/>
    <w:rsid w:val="20732032"/>
    <w:rsid w:val="20835CB3"/>
    <w:rsid w:val="208661C6"/>
    <w:rsid w:val="20916138"/>
    <w:rsid w:val="209B04F4"/>
    <w:rsid w:val="209D37F2"/>
    <w:rsid w:val="20B53020"/>
    <w:rsid w:val="20B764B8"/>
    <w:rsid w:val="20BB20B1"/>
    <w:rsid w:val="20BE016C"/>
    <w:rsid w:val="20BF2FD0"/>
    <w:rsid w:val="20C24943"/>
    <w:rsid w:val="20CD2842"/>
    <w:rsid w:val="20D6008C"/>
    <w:rsid w:val="20E13653"/>
    <w:rsid w:val="20E251D7"/>
    <w:rsid w:val="20F21B1C"/>
    <w:rsid w:val="20F24F0B"/>
    <w:rsid w:val="20F85E76"/>
    <w:rsid w:val="210022E5"/>
    <w:rsid w:val="21006086"/>
    <w:rsid w:val="21056459"/>
    <w:rsid w:val="210627DB"/>
    <w:rsid w:val="2111593E"/>
    <w:rsid w:val="211304C2"/>
    <w:rsid w:val="211331D3"/>
    <w:rsid w:val="211D0708"/>
    <w:rsid w:val="211D3F9A"/>
    <w:rsid w:val="212E2B6C"/>
    <w:rsid w:val="21300F30"/>
    <w:rsid w:val="21367AE7"/>
    <w:rsid w:val="213B7478"/>
    <w:rsid w:val="21441C09"/>
    <w:rsid w:val="214507BE"/>
    <w:rsid w:val="21453F13"/>
    <w:rsid w:val="21454D6B"/>
    <w:rsid w:val="214F1841"/>
    <w:rsid w:val="21567E2C"/>
    <w:rsid w:val="2159348B"/>
    <w:rsid w:val="215E0722"/>
    <w:rsid w:val="21695076"/>
    <w:rsid w:val="216F0E7A"/>
    <w:rsid w:val="216F37B7"/>
    <w:rsid w:val="217115A3"/>
    <w:rsid w:val="21786CBA"/>
    <w:rsid w:val="21801CD7"/>
    <w:rsid w:val="218226EE"/>
    <w:rsid w:val="21835EAA"/>
    <w:rsid w:val="21894E71"/>
    <w:rsid w:val="218D69DA"/>
    <w:rsid w:val="219C41E9"/>
    <w:rsid w:val="219C6D08"/>
    <w:rsid w:val="21A56DB9"/>
    <w:rsid w:val="21A9283A"/>
    <w:rsid w:val="21AA6AFC"/>
    <w:rsid w:val="21C04BA8"/>
    <w:rsid w:val="21D56BB6"/>
    <w:rsid w:val="21DA35E1"/>
    <w:rsid w:val="21E6103F"/>
    <w:rsid w:val="21E91E45"/>
    <w:rsid w:val="21E96B73"/>
    <w:rsid w:val="21F77778"/>
    <w:rsid w:val="21F86757"/>
    <w:rsid w:val="21FA1D5F"/>
    <w:rsid w:val="21FA6B52"/>
    <w:rsid w:val="21FF049E"/>
    <w:rsid w:val="220825BE"/>
    <w:rsid w:val="220A6F79"/>
    <w:rsid w:val="220E2C54"/>
    <w:rsid w:val="221A623D"/>
    <w:rsid w:val="222265C3"/>
    <w:rsid w:val="222558B4"/>
    <w:rsid w:val="22384C9E"/>
    <w:rsid w:val="223D3F0C"/>
    <w:rsid w:val="22443173"/>
    <w:rsid w:val="225054AD"/>
    <w:rsid w:val="225226C0"/>
    <w:rsid w:val="22564264"/>
    <w:rsid w:val="2258359E"/>
    <w:rsid w:val="2259267B"/>
    <w:rsid w:val="225F29A6"/>
    <w:rsid w:val="226D7280"/>
    <w:rsid w:val="22807C86"/>
    <w:rsid w:val="2292148A"/>
    <w:rsid w:val="22A14FBE"/>
    <w:rsid w:val="22A83D66"/>
    <w:rsid w:val="22A92DC9"/>
    <w:rsid w:val="22AC5382"/>
    <w:rsid w:val="22AE3371"/>
    <w:rsid w:val="22D6183C"/>
    <w:rsid w:val="22D90D02"/>
    <w:rsid w:val="22E11C46"/>
    <w:rsid w:val="22E306B9"/>
    <w:rsid w:val="22E9296F"/>
    <w:rsid w:val="22EA5264"/>
    <w:rsid w:val="22EC544B"/>
    <w:rsid w:val="22FE3FE2"/>
    <w:rsid w:val="23001E91"/>
    <w:rsid w:val="23027D4C"/>
    <w:rsid w:val="230A6238"/>
    <w:rsid w:val="23313AAE"/>
    <w:rsid w:val="233B6EF7"/>
    <w:rsid w:val="236259C2"/>
    <w:rsid w:val="23661D9D"/>
    <w:rsid w:val="237558D2"/>
    <w:rsid w:val="23774001"/>
    <w:rsid w:val="238C6D65"/>
    <w:rsid w:val="23950CBC"/>
    <w:rsid w:val="23A117A7"/>
    <w:rsid w:val="23AE3F0C"/>
    <w:rsid w:val="23AF4100"/>
    <w:rsid w:val="23B74963"/>
    <w:rsid w:val="23C26E38"/>
    <w:rsid w:val="23C53168"/>
    <w:rsid w:val="23C6677D"/>
    <w:rsid w:val="23D0176D"/>
    <w:rsid w:val="23DD4F3A"/>
    <w:rsid w:val="24045E79"/>
    <w:rsid w:val="24134C5D"/>
    <w:rsid w:val="24134F83"/>
    <w:rsid w:val="24146EC8"/>
    <w:rsid w:val="24191EE4"/>
    <w:rsid w:val="24224572"/>
    <w:rsid w:val="242434EE"/>
    <w:rsid w:val="24284F2F"/>
    <w:rsid w:val="242A46AD"/>
    <w:rsid w:val="242F30BB"/>
    <w:rsid w:val="24300E6D"/>
    <w:rsid w:val="243835AC"/>
    <w:rsid w:val="24390689"/>
    <w:rsid w:val="244460E9"/>
    <w:rsid w:val="24446C5D"/>
    <w:rsid w:val="24512984"/>
    <w:rsid w:val="245E3FC7"/>
    <w:rsid w:val="245F1102"/>
    <w:rsid w:val="24655BE6"/>
    <w:rsid w:val="246C0383"/>
    <w:rsid w:val="246E275A"/>
    <w:rsid w:val="24706CC4"/>
    <w:rsid w:val="247637A0"/>
    <w:rsid w:val="247651CD"/>
    <w:rsid w:val="247F545B"/>
    <w:rsid w:val="2481435A"/>
    <w:rsid w:val="24860297"/>
    <w:rsid w:val="248A11F2"/>
    <w:rsid w:val="24933148"/>
    <w:rsid w:val="24A4061A"/>
    <w:rsid w:val="24B36E1B"/>
    <w:rsid w:val="24BC42CD"/>
    <w:rsid w:val="24D470E4"/>
    <w:rsid w:val="24D646E0"/>
    <w:rsid w:val="24DA41F9"/>
    <w:rsid w:val="24DE1E4A"/>
    <w:rsid w:val="24E917C5"/>
    <w:rsid w:val="24F23722"/>
    <w:rsid w:val="24F36B45"/>
    <w:rsid w:val="24F92BBC"/>
    <w:rsid w:val="24FD4AF0"/>
    <w:rsid w:val="250138BA"/>
    <w:rsid w:val="25093293"/>
    <w:rsid w:val="250A5A1C"/>
    <w:rsid w:val="250B5C4C"/>
    <w:rsid w:val="25180D47"/>
    <w:rsid w:val="251C4602"/>
    <w:rsid w:val="251E719B"/>
    <w:rsid w:val="252062C6"/>
    <w:rsid w:val="252A70E3"/>
    <w:rsid w:val="252B41BB"/>
    <w:rsid w:val="25306923"/>
    <w:rsid w:val="254D04F4"/>
    <w:rsid w:val="25521E9E"/>
    <w:rsid w:val="25551B37"/>
    <w:rsid w:val="255C3BE0"/>
    <w:rsid w:val="255E1937"/>
    <w:rsid w:val="2568191E"/>
    <w:rsid w:val="257960D5"/>
    <w:rsid w:val="257F362D"/>
    <w:rsid w:val="25832E60"/>
    <w:rsid w:val="258B6550"/>
    <w:rsid w:val="25946452"/>
    <w:rsid w:val="25AD7065"/>
    <w:rsid w:val="25B2615B"/>
    <w:rsid w:val="25B34B2B"/>
    <w:rsid w:val="25BB63A7"/>
    <w:rsid w:val="25C60673"/>
    <w:rsid w:val="25D54E29"/>
    <w:rsid w:val="25E6027F"/>
    <w:rsid w:val="25E679B2"/>
    <w:rsid w:val="25EF6AB7"/>
    <w:rsid w:val="25F01E52"/>
    <w:rsid w:val="25F108FF"/>
    <w:rsid w:val="25F745FB"/>
    <w:rsid w:val="25FE364D"/>
    <w:rsid w:val="25FE483D"/>
    <w:rsid w:val="260A149E"/>
    <w:rsid w:val="260C73D3"/>
    <w:rsid w:val="261A3CF1"/>
    <w:rsid w:val="2623684D"/>
    <w:rsid w:val="262D493D"/>
    <w:rsid w:val="262F287E"/>
    <w:rsid w:val="26337ED3"/>
    <w:rsid w:val="263D5555"/>
    <w:rsid w:val="264562FF"/>
    <w:rsid w:val="26476185"/>
    <w:rsid w:val="264B4A0F"/>
    <w:rsid w:val="264D497C"/>
    <w:rsid w:val="264E2BA9"/>
    <w:rsid w:val="265929FB"/>
    <w:rsid w:val="266A1882"/>
    <w:rsid w:val="26720BB8"/>
    <w:rsid w:val="26737235"/>
    <w:rsid w:val="26776CBB"/>
    <w:rsid w:val="26811D34"/>
    <w:rsid w:val="26815BB3"/>
    <w:rsid w:val="268317C3"/>
    <w:rsid w:val="26900671"/>
    <w:rsid w:val="26934203"/>
    <w:rsid w:val="26AB4A18"/>
    <w:rsid w:val="26AD258F"/>
    <w:rsid w:val="26AD4B9D"/>
    <w:rsid w:val="26AE340B"/>
    <w:rsid w:val="26BB242E"/>
    <w:rsid w:val="26C61939"/>
    <w:rsid w:val="26DA3864"/>
    <w:rsid w:val="26DB4454"/>
    <w:rsid w:val="26EF7A10"/>
    <w:rsid w:val="26F31B0C"/>
    <w:rsid w:val="26FB497C"/>
    <w:rsid w:val="270339FE"/>
    <w:rsid w:val="270873EA"/>
    <w:rsid w:val="27157D01"/>
    <w:rsid w:val="271B4960"/>
    <w:rsid w:val="27234D85"/>
    <w:rsid w:val="273B1459"/>
    <w:rsid w:val="274247EE"/>
    <w:rsid w:val="274469E5"/>
    <w:rsid w:val="275551E2"/>
    <w:rsid w:val="2776252D"/>
    <w:rsid w:val="27790A40"/>
    <w:rsid w:val="277D7CE4"/>
    <w:rsid w:val="27825154"/>
    <w:rsid w:val="278C5673"/>
    <w:rsid w:val="27927DCD"/>
    <w:rsid w:val="27952F43"/>
    <w:rsid w:val="27962F1A"/>
    <w:rsid w:val="279B6ADC"/>
    <w:rsid w:val="27AC5D38"/>
    <w:rsid w:val="27B45038"/>
    <w:rsid w:val="27C03CDE"/>
    <w:rsid w:val="27C30922"/>
    <w:rsid w:val="27C462DD"/>
    <w:rsid w:val="27C60E20"/>
    <w:rsid w:val="27C951F6"/>
    <w:rsid w:val="27D22A71"/>
    <w:rsid w:val="27DF4992"/>
    <w:rsid w:val="27E4397D"/>
    <w:rsid w:val="27E97F9B"/>
    <w:rsid w:val="27F65E76"/>
    <w:rsid w:val="27F70302"/>
    <w:rsid w:val="27FF531E"/>
    <w:rsid w:val="280474EB"/>
    <w:rsid w:val="280A0080"/>
    <w:rsid w:val="280B5FBB"/>
    <w:rsid w:val="280E7ECD"/>
    <w:rsid w:val="28226DC5"/>
    <w:rsid w:val="2827648C"/>
    <w:rsid w:val="28374989"/>
    <w:rsid w:val="2838411C"/>
    <w:rsid w:val="284867F4"/>
    <w:rsid w:val="28493356"/>
    <w:rsid w:val="2859214F"/>
    <w:rsid w:val="285A38B5"/>
    <w:rsid w:val="28677E88"/>
    <w:rsid w:val="28686430"/>
    <w:rsid w:val="287A7D70"/>
    <w:rsid w:val="287F37B3"/>
    <w:rsid w:val="28833E10"/>
    <w:rsid w:val="28843A43"/>
    <w:rsid w:val="288D2ACC"/>
    <w:rsid w:val="288D6E06"/>
    <w:rsid w:val="288E32B0"/>
    <w:rsid w:val="28912A15"/>
    <w:rsid w:val="28A41868"/>
    <w:rsid w:val="28A61375"/>
    <w:rsid w:val="28AD2D1F"/>
    <w:rsid w:val="28AF74E8"/>
    <w:rsid w:val="28C56DDA"/>
    <w:rsid w:val="28DD0B2D"/>
    <w:rsid w:val="28E439E9"/>
    <w:rsid w:val="28E7307B"/>
    <w:rsid w:val="28E775E5"/>
    <w:rsid w:val="28EA39AA"/>
    <w:rsid w:val="28EB47A9"/>
    <w:rsid w:val="29000C1F"/>
    <w:rsid w:val="29020A6B"/>
    <w:rsid w:val="290D0945"/>
    <w:rsid w:val="29112F8E"/>
    <w:rsid w:val="291F1032"/>
    <w:rsid w:val="29282BA6"/>
    <w:rsid w:val="292B034E"/>
    <w:rsid w:val="2931366C"/>
    <w:rsid w:val="29322F85"/>
    <w:rsid w:val="295F1C25"/>
    <w:rsid w:val="29667F96"/>
    <w:rsid w:val="29715292"/>
    <w:rsid w:val="29723C6B"/>
    <w:rsid w:val="29724821"/>
    <w:rsid w:val="29751F14"/>
    <w:rsid w:val="297637DB"/>
    <w:rsid w:val="29A35D9D"/>
    <w:rsid w:val="29A901FB"/>
    <w:rsid w:val="29B208A3"/>
    <w:rsid w:val="29B36B76"/>
    <w:rsid w:val="29B37BA5"/>
    <w:rsid w:val="29B83AFF"/>
    <w:rsid w:val="29C12BA9"/>
    <w:rsid w:val="29C17C46"/>
    <w:rsid w:val="29C46582"/>
    <w:rsid w:val="29D20D21"/>
    <w:rsid w:val="29D55525"/>
    <w:rsid w:val="29D55D61"/>
    <w:rsid w:val="29E43B46"/>
    <w:rsid w:val="29E73BC4"/>
    <w:rsid w:val="29F44649"/>
    <w:rsid w:val="2A0536D5"/>
    <w:rsid w:val="2A0E1CA2"/>
    <w:rsid w:val="2A1164E9"/>
    <w:rsid w:val="2A347142"/>
    <w:rsid w:val="2A3F1705"/>
    <w:rsid w:val="2A4115AC"/>
    <w:rsid w:val="2A4D18D7"/>
    <w:rsid w:val="2A5259C0"/>
    <w:rsid w:val="2A536999"/>
    <w:rsid w:val="2A740FFC"/>
    <w:rsid w:val="2A76658A"/>
    <w:rsid w:val="2A7B248A"/>
    <w:rsid w:val="2A9609C9"/>
    <w:rsid w:val="2A9D19AC"/>
    <w:rsid w:val="2AA14C1B"/>
    <w:rsid w:val="2AA33EF4"/>
    <w:rsid w:val="2AA74E22"/>
    <w:rsid w:val="2AA76DDF"/>
    <w:rsid w:val="2AAD187A"/>
    <w:rsid w:val="2AAF7B2E"/>
    <w:rsid w:val="2AB81296"/>
    <w:rsid w:val="2ABC2F15"/>
    <w:rsid w:val="2ABE63D3"/>
    <w:rsid w:val="2ABF479C"/>
    <w:rsid w:val="2AC63BBA"/>
    <w:rsid w:val="2AC64741"/>
    <w:rsid w:val="2AC81C7E"/>
    <w:rsid w:val="2ACF33DA"/>
    <w:rsid w:val="2AD038EA"/>
    <w:rsid w:val="2AD53014"/>
    <w:rsid w:val="2ADB54F4"/>
    <w:rsid w:val="2AFC778B"/>
    <w:rsid w:val="2AFF63BB"/>
    <w:rsid w:val="2B091780"/>
    <w:rsid w:val="2B153CE2"/>
    <w:rsid w:val="2B183B30"/>
    <w:rsid w:val="2B1B0644"/>
    <w:rsid w:val="2B1B4FCF"/>
    <w:rsid w:val="2B294BBD"/>
    <w:rsid w:val="2B2C62A2"/>
    <w:rsid w:val="2B442DFD"/>
    <w:rsid w:val="2B4F59EC"/>
    <w:rsid w:val="2B56589B"/>
    <w:rsid w:val="2B625B62"/>
    <w:rsid w:val="2B6356B8"/>
    <w:rsid w:val="2B71179A"/>
    <w:rsid w:val="2B78326C"/>
    <w:rsid w:val="2B892CBC"/>
    <w:rsid w:val="2B8C78B0"/>
    <w:rsid w:val="2B8D5FF9"/>
    <w:rsid w:val="2B8E6B86"/>
    <w:rsid w:val="2B91194B"/>
    <w:rsid w:val="2B963CE2"/>
    <w:rsid w:val="2B964845"/>
    <w:rsid w:val="2BA62A00"/>
    <w:rsid w:val="2BA776BB"/>
    <w:rsid w:val="2BAC06C7"/>
    <w:rsid w:val="2BB55D70"/>
    <w:rsid w:val="2BB74F27"/>
    <w:rsid w:val="2BBA6D24"/>
    <w:rsid w:val="2BC013A3"/>
    <w:rsid w:val="2BCF1BAD"/>
    <w:rsid w:val="2BD24AD1"/>
    <w:rsid w:val="2BD30B90"/>
    <w:rsid w:val="2BD341B8"/>
    <w:rsid w:val="2BD80DB7"/>
    <w:rsid w:val="2BDA721F"/>
    <w:rsid w:val="2BFB1C08"/>
    <w:rsid w:val="2BFF46AD"/>
    <w:rsid w:val="2C014AE2"/>
    <w:rsid w:val="2C077E74"/>
    <w:rsid w:val="2C0D6C59"/>
    <w:rsid w:val="2C0E0E26"/>
    <w:rsid w:val="2C1D2385"/>
    <w:rsid w:val="2C225DC7"/>
    <w:rsid w:val="2C3338A9"/>
    <w:rsid w:val="2C354135"/>
    <w:rsid w:val="2C36535E"/>
    <w:rsid w:val="2C3A7D8B"/>
    <w:rsid w:val="2C3C3C76"/>
    <w:rsid w:val="2C436634"/>
    <w:rsid w:val="2C4935BF"/>
    <w:rsid w:val="2C505466"/>
    <w:rsid w:val="2C5A5B05"/>
    <w:rsid w:val="2C5D027D"/>
    <w:rsid w:val="2C5D0BB4"/>
    <w:rsid w:val="2C624948"/>
    <w:rsid w:val="2C6426BB"/>
    <w:rsid w:val="2C651A77"/>
    <w:rsid w:val="2C6C0599"/>
    <w:rsid w:val="2C6D29F5"/>
    <w:rsid w:val="2C6D6281"/>
    <w:rsid w:val="2C6E5A7B"/>
    <w:rsid w:val="2C7561D7"/>
    <w:rsid w:val="2C773137"/>
    <w:rsid w:val="2C7A10E6"/>
    <w:rsid w:val="2C867D6F"/>
    <w:rsid w:val="2C8C2F66"/>
    <w:rsid w:val="2C90481E"/>
    <w:rsid w:val="2C9C30AF"/>
    <w:rsid w:val="2CA460D1"/>
    <w:rsid w:val="2CB15D0E"/>
    <w:rsid w:val="2CBB2F53"/>
    <w:rsid w:val="2CC86E0D"/>
    <w:rsid w:val="2CC97A51"/>
    <w:rsid w:val="2CDC2B72"/>
    <w:rsid w:val="2CE72743"/>
    <w:rsid w:val="2CEF2684"/>
    <w:rsid w:val="2CF409AA"/>
    <w:rsid w:val="2CF4150C"/>
    <w:rsid w:val="2CF636ED"/>
    <w:rsid w:val="2CF70634"/>
    <w:rsid w:val="2CFA3253"/>
    <w:rsid w:val="2D04050B"/>
    <w:rsid w:val="2D05745C"/>
    <w:rsid w:val="2D0B0778"/>
    <w:rsid w:val="2D1403BA"/>
    <w:rsid w:val="2D201A05"/>
    <w:rsid w:val="2D2113E4"/>
    <w:rsid w:val="2D246280"/>
    <w:rsid w:val="2D271034"/>
    <w:rsid w:val="2D3C2E70"/>
    <w:rsid w:val="2D420846"/>
    <w:rsid w:val="2D431774"/>
    <w:rsid w:val="2D4C7F79"/>
    <w:rsid w:val="2D5C6E02"/>
    <w:rsid w:val="2D682268"/>
    <w:rsid w:val="2D682690"/>
    <w:rsid w:val="2D6F10CD"/>
    <w:rsid w:val="2D7762D7"/>
    <w:rsid w:val="2D7A65D4"/>
    <w:rsid w:val="2D7F5F93"/>
    <w:rsid w:val="2D914587"/>
    <w:rsid w:val="2D974612"/>
    <w:rsid w:val="2D9B10E0"/>
    <w:rsid w:val="2D9C3D1B"/>
    <w:rsid w:val="2D9D3C70"/>
    <w:rsid w:val="2DA93926"/>
    <w:rsid w:val="2DB34AB5"/>
    <w:rsid w:val="2DBB4546"/>
    <w:rsid w:val="2DBD6D03"/>
    <w:rsid w:val="2DBF5A8E"/>
    <w:rsid w:val="2DC91BCB"/>
    <w:rsid w:val="2DCF78B0"/>
    <w:rsid w:val="2DD40555"/>
    <w:rsid w:val="2DD51142"/>
    <w:rsid w:val="2DD57298"/>
    <w:rsid w:val="2DE4637B"/>
    <w:rsid w:val="2DE86868"/>
    <w:rsid w:val="2DE92FBC"/>
    <w:rsid w:val="2DF21EAF"/>
    <w:rsid w:val="2DF771B1"/>
    <w:rsid w:val="2E0A5A20"/>
    <w:rsid w:val="2E0A6FE1"/>
    <w:rsid w:val="2E0D28EB"/>
    <w:rsid w:val="2E1F0357"/>
    <w:rsid w:val="2E2120A3"/>
    <w:rsid w:val="2E232E62"/>
    <w:rsid w:val="2E294BA1"/>
    <w:rsid w:val="2E3435BF"/>
    <w:rsid w:val="2E36363A"/>
    <w:rsid w:val="2E366DD0"/>
    <w:rsid w:val="2E376870"/>
    <w:rsid w:val="2E3F1C7A"/>
    <w:rsid w:val="2E425C6F"/>
    <w:rsid w:val="2E4753BF"/>
    <w:rsid w:val="2E4E61BE"/>
    <w:rsid w:val="2E520C94"/>
    <w:rsid w:val="2E592FC5"/>
    <w:rsid w:val="2E5D1171"/>
    <w:rsid w:val="2E633365"/>
    <w:rsid w:val="2E7322A1"/>
    <w:rsid w:val="2E747C10"/>
    <w:rsid w:val="2E77720A"/>
    <w:rsid w:val="2E7B3D2E"/>
    <w:rsid w:val="2E87034C"/>
    <w:rsid w:val="2E877E97"/>
    <w:rsid w:val="2E911733"/>
    <w:rsid w:val="2E9264DC"/>
    <w:rsid w:val="2EA8759D"/>
    <w:rsid w:val="2EB80BF8"/>
    <w:rsid w:val="2EBB6FBE"/>
    <w:rsid w:val="2EBC3FF0"/>
    <w:rsid w:val="2EBE1548"/>
    <w:rsid w:val="2EC56A88"/>
    <w:rsid w:val="2EC94A22"/>
    <w:rsid w:val="2ED80A94"/>
    <w:rsid w:val="2EE62261"/>
    <w:rsid w:val="2EE93F15"/>
    <w:rsid w:val="2EEE739E"/>
    <w:rsid w:val="2EF17087"/>
    <w:rsid w:val="2EFF1F02"/>
    <w:rsid w:val="2F025C80"/>
    <w:rsid w:val="2F031C7F"/>
    <w:rsid w:val="2F0479C1"/>
    <w:rsid w:val="2F10202F"/>
    <w:rsid w:val="2F136511"/>
    <w:rsid w:val="2F1538BC"/>
    <w:rsid w:val="2F1A6639"/>
    <w:rsid w:val="2F1D0596"/>
    <w:rsid w:val="2F1D4CBC"/>
    <w:rsid w:val="2F217763"/>
    <w:rsid w:val="2F222455"/>
    <w:rsid w:val="2F2903BF"/>
    <w:rsid w:val="2F312C0A"/>
    <w:rsid w:val="2F3952EC"/>
    <w:rsid w:val="2F451DE5"/>
    <w:rsid w:val="2F4E27D9"/>
    <w:rsid w:val="2F530D4C"/>
    <w:rsid w:val="2F606F90"/>
    <w:rsid w:val="2F611A8B"/>
    <w:rsid w:val="2F703A3B"/>
    <w:rsid w:val="2F715740"/>
    <w:rsid w:val="2F763EDB"/>
    <w:rsid w:val="2F845E1F"/>
    <w:rsid w:val="2F8B7F26"/>
    <w:rsid w:val="2F947157"/>
    <w:rsid w:val="2F9A13A9"/>
    <w:rsid w:val="2F9B0D5C"/>
    <w:rsid w:val="2FAD6943"/>
    <w:rsid w:val="2FAE10C8"/>
    <w:rsid w:val="2FB0111D"/>
    <w:rsid w:val="2FB6242D"/>
    <w:rsid w:val="2FB914BB"/>
    <w:rsid w:val="2FB9298C"/>
    <w:rsid w:val="2FC21B0B"/>
    <w:rsid w:val="2FC501C0"/>
    <w:rsid w:val="2FC858EE"/>
    <w:rsid w:val="2FCB0405"/>
    <w:rsid w:val="2FD900D0"/>
    <w:rsid w:val="2FDE3FDE"/>
    <w:rsid w:val="2FE7774F"/>
    <w:rsid w:val="2FEF77FE"/>
    <w:rsid w:val="2FF023A8"/>
    <w:rsid w:val="2FF3061D"/>
    <w:rsid w:val="2FF76B8D"/>
    <w:rsid w:val="2FFC6A0B"/>
    <w:rsid w:val="300358A9"/>
    <w:rsid w:val="30093367"/>
    <w:rsid w:val="300B26B6"/>
    <w:rsid w:val="30104AA7"/>
    <w:rsid w:val="30117C98"/>
    <w:rsid w:val="3015609F"/>
    <w:rsid w:val="30200A3A"/>
    <w:rsid w:val="30271DDC"/>
    <w:rsid w:val="302C64B5"/>
    <w:rsid w:val="302D2722"/>
    <w:rsid w:val="302E1ACB"/>
    <w:rsid w:val="30375725"/>
    <w:rsid w:val="30383C8A"/>
    <w:rsid w:val="303D6CA6"/>
    <w:rsid w:val="30484296"/>
    <w:rsid w:val="304915EE"/>
    <w:rsid w:val="304C6A5D"/>
    <w:rsid w:val="30522E29"/>
    <w:rsid w:val="3068606E"/>
    <w:rsid w:val="307A451E"/>
    <w:rsid w:val="308926B3"/>
    <w:rsid w:val="30987661"/>
    <w:rsid w:val="30A20FC6"/>
    <w:rsid w:val="30A30E78"/>
    <w:rsid w:val="30A92DAF"/>
    <w:rsid w:val="30A97D22"/>
    <w:rsid w:val="30AC2ECA"/>
    <w:rsid w:val="30AC5F69"/>
    <w:rsid w:val="30D062D1"/>
    <w:rsid w:val="30D15AEE"/>
    <w:rsid w:val="30D93021"/>
    <w:rsid w:val="30E01BFA"/>
    <w:rsid w:val="30EB03A0"/>
    <w:rsid w:val="30ED4460"/>
    <w:rsid w:val="30F34C1E"/>
    <w:rsid w:val="310B6729"/>
    <w:rsid w:val="3118722A"/>
    <w:rsid w:val="31217668"/>
    <w:rsid w:val="31271824"/>
    <w:rsid w:val="312E42D5"/>
    <w:rsid w:val="312F3317"/>
    <w:rsid w:val="31351258"/>
    <w:rsid w:val="3137504E"/>
    <w:rsid w:val="3140286A"/>
    <w:rsid w:val="314E3BCD"/>
    <w:rsid w:val="315557CB"/>
    <w:rsid w:val="315F203E"/>
    <w:rsid w:val="31682062"/>
    <w:rsid w:val="31754D9C"/>
    <w:rsid w:val="317F329C"/>
    <w:rsid w:val="31893BA0"/>
    <w:rsid w:val="318B6218"/>
    <w:rsid w:val="31902DC9"/>
    <w:rsid w:val="31A6702D"/>
    <w:rsid w:val="31A86024"/>
    <w:rsid w:val="31AB25B3"/>
    <w:rsid w:val="31BA3CA3"/>
    <w:rsid w:val="31D20584"/>
    <w:rsid w:val="31D336E3"/>
    <w:rsid w:val="31D64A96"/>
    <w:rsid w:val="31D72746"/>
    <w:rsid w:val="31E811A1"/>
    <w:rsid w:val="31F403C5"/>
    <w:rsid w:val="32023F61"/>
    <w:rsid w:val="3209708A"/>
    <w:rsid w:val="321050E2"/>
    <w:rsid w:val="3214041A"/>
    <w:rsid w:val="321B79A5"/>
    <w:rsid w:val="321D6C91"/>
    <w:rsid w:val="32276DEB"/>
    <w:rsid w:val="322D66CA"/>
    <w:rsid w:val="323338EF"/>
    <w:rsid w:val="323D137B"/>
    <w:rsid w:val="32434AD1"/>
    <w:rsid w:val="32460E6C"/>
    <w:rsid w:val="324975D6"/>
    <w:rsid w:val="32502C7B"/>
    <w:rsid w:val="325129B7"/>
    <w:rsid w:val="3252038B"/>
    <w:rsid w:val="32530E7D"/>
    <w:rsid w:val="32545B02"/>
    <w:rsid w:val="32572AC5"/>
    <w:rsid w:val="325D3841"/>
    <w:rsid w:val="326D6EBC"/>
    <w:rsid w:val="32705979"/>
    <w:rsid w:val="3281667A"/>
    <w:rsid w:val="3283770E"/>
    <w:rsid w:val="328B004D"/>
    <w:rsid w:val="32904CE8"/>
    <w:rsid w:val="329207EB"/>
    <w:rsid w:val="32940D5E"/>
    <w:rsid w:val="32A507C5"/>
    <w:rsid w:val="32A87FAD"/>
    <w:rsid w:val="32A9763C"/>
    <w:rsid w:val="32B63328"/>
    <w:rsid w:val="32BC0BDA"/>
    <w:rsid w:val="32D76EBF"/>
    <w:rsid w:val="32DB1B74"/>
    <w:rsid w:val="32DB7933"/>
    <w:rsid w:val="32DC33C8"/>
    <w:rsid w:val="32E84C9E"/>
    <w:rsid w:val="32EA3C53"/>
    <w:rsid w:val="32F073E8"/>
    <w:rsid w:val="32F17768"/>
    <w:rsid w:val="32F50876"/>
    <w:rsid w:val="3300335F"/>
    <w:rsid w:val="330B75E9"/>
    <w:rsid w:val="331C52DA"/>
    <w:rsid w:val="331E2298"/>
    <w:rsid w:val="3326381B"/>
    <w:rsid w:val="332D2F54"/>
    <w:rsid w:val="332F4587"/>
    <w:rsid w:val="333B7E69"/>
    <w:rsid w:val="33422DC7"/>
    <w:rsid w:val="334267B8"/>
    <w:rsid w:val="33503546"/>
    <w:rsid w:val="335535AA"/>
    <w:rsid w:val="33573CD4"/>
    <w:rsid w:val="335B62E2"/>
    <w:rsid w:val="335B7849"/>
    <w:rsid w:val="33663628"/>
    <w:rsid w:val="336E4F26"/>
    <w:rsid w:val="33737C15"/>
    <w:rsid w:val="3376592A"/>
    <w:rsid w:val="337D64E8"/>
    <w:rsid w:val="338424D6"/>
    <w:rsid w:val="338771FF"/>
    <w:rsid w:val="339E3C42"/>
    <w:rsid w:val="33A04EB7"/>
    <w:rsid w:val="33A2724C"/>
    <w:rsid w:val="33A34CB2"/>
    <w:rsid w:val="33AE0C6E"/>
    <w:rsid w:val="33B83587"/>
    <w:rsid w:val="33BF6A45"/>
    <w:rsid w:val="33C13F59"/>
    <w:rsid w:val="33D303C3"/>
    <w:rsid w:val="33D46183"/>
    <w:rsid w:val="33D65D43"/>
    <w:rsid w:val="33D91E75"/>
    <w:rsid w:val="33DC2258"/>
    <w:rsid w:val="33DC4A4D"/>
    <w:rsid w:val="33DE4442"/>
    <w:rsid w:val="33E37872"/>
    <w:rsid w:val="33EF5ED0"/>
    <w:rsid w:val="33F30F70"/>
    <w:rsid w:val="33F63C31"/>
    <w:rsid w:val="33F92331"/>
    <w:rsid w:val="33FE2F72"/>
    <w:rsid w:val="34023738"/>
    <w:rsid w:val="34060311"/>
    <w:rsid w:val="34083801"/>
    <w:rsid w:val="341465CF"/>
    <w:rsid w:val="34151656"/>
    <w:rsid w:val="341602B3"/>
    <w:rsid w:val="341810C7"/>
    <w:rsid w:val="341B0E9B"/>
    <w:rsid w:val="34247227"/>
    <w:rsid w:val="342A4A2E"/>
    <w:rsid w:val="342A7038"/>
    <w:rsid w:val="343011F0"/>
    <w:rsid w:val="34394EBD"/>
    <w:rsid w:val="34462F3C"/>
    <w:rsid w:val="344C7F39"/>
    <w:rsid w:val="345E46EE"/>
    <w:rsid w:val="345F1BBA"/>
    <w:rsid w:val="34603B1C"/>
    <w:rsid w:val="34635346"/>
    <w:rsid w:val="346620D8"/>
    <w:rsid w:val="346E6881"/>
    <w:rsid w:val="34760F35"/>
    <w:rsid w:val="347947D8"/>
    <w:rsid w:val="347F51E3"/>
    <w:rsid w:val="348D162B"/>
    <w:rsid w:val="3490046F"/>
    <w:rsid w:val="34945C46"/>
    <w:rsid w:val="34967F4F"/>
    <w:rsid w:val="349A6DC6"/>
    <w:rsid w:val="349D50F3"/>
    <w:rsid w:val="349F4F84"/>
    <w:rsid w:val="34A76DA3"/>
    <w:rsid w:val="34AB4803"/>
    <w:rsid w:val="34AF0547"/>
    <w:rsid w:val="34B0154C"/>
    <w:rsid w:val="34B53115"/>
    <w:rsid w:val="34BC2A02"/>
    <w:rsid w:val="34BE44F9"/>
    <w:rsid w:val="34D221C2"/>
    <w:rsid w:val="34D23690"/>
    <w:rsid w:val="34D24997"/>
    <w:rsid w:val="34D367E1"/>
    <w:rsid w:val="34DD33D4"/>
    <w:rsid w:val="34E06EA6"/>
    <w:rsid w:val="34E77991"/>
    <w:rsid w:val="34EC0F80"/>
    <w:rsid w:val="34F058EF"/>
    <w:rsid w:val="34F6698D"/>
    <w:rsid w:val="35007B0F"/>
    <w:rsid w:val="350378D3"/>
    <w:rsid w:val="35081443"/>
    <w:rsid w:val="351206DD"/>
    <w:rsid w:val="3512778A"/>
    <w:rsid w:val="351D6BC2"/>
    <w:rsid w:val="35253D3A"/>
    <w:rsid w:val="35361EEF"/>
    <w:rsid w:val="35396765"/>
    <w:rsid w:val="353F16FA"/>
    <w:rsid w:val="354651C0"/>
    <w:rsid w:val="35483EAE"/>
    <w:rsid w:val="35487997"/>
    <w:rsid w:val="354C3C9C"/>
    <w:rsid w:val="355F369B"/>
    <w:rsid w:val="35634C6F"/>
    <w:rsid w:val="35642F9C"/>
    <w:rsid w:val="356A6B3A"/>
    <w:rsid w:val="356F2C7C"/>
    <w:rsid w:val="357D761C"/>
    <w:rsid w:val="35975DD0"/>
    <w:rsid w:val="35991EE6"/>
    <w:rsid w:val="35995AC5"/>
    <w:rsid w:val="359F7786"/>
    <w:rsid w:val="35A87A9B"/>
    <w:rsid w:val="35A95629"/>
    <w:rsid w:val="35BB55B2"/>
    <w:rsid w:val="35DC4630"/>
    <w:rsid w:val="35DF50E6"/>
    <w:rsid w:val="35E361BD"/>
    <w:rsid w:val="35F10AEE"/>
    <w:rsid w:val="36004B90"/>
    <w:rsid w:val="36023B1F"/>
    <w:rsid w:val="360D2AAD"/>
    <w:rsid w:val="3613642A"/>
    <w:rsid w:val="36174BC1"/>
    <w:rsid w:val="36186031"/>
    <w:rsid w:val="36256A35"/>
    <w:rsid w:val="362B43CE"/>
    <w:rsid w:val="362F1F01"/>
    <w:rsid w:val="363267B8"/>
    <w:rsid w:val="363415E9"/>
    <w:rsid w:val="363F289B"/>
    <w:rsid w:val="3651033A"/>
    <w:rsid w:val="36563446"/>
    <w:rsid w:val="365A4218"/>
    <w:rsid w:val="365F2A49"/>
    <w:rsid w:val="366069C7"/>
    <w:rsid w:val="36645F4A"/>
    <w:rsid w:val="36653A0E"/>
    <w:rsid w:val="36680890"/>
    <w:rsid w:val="36681B16"/>
    <w:rsid w:val="366E7FF7"/>
    <w:rsid w:val="367661A1"/>
    <w:rsid w:val="367C60D5"/>
    <w:rsid w:val="36824F55"/>
    <w:rsid w:val="368C6315"/>
    <w:rsid w:val="36961A1B"/>
    <w:rsid w:val="36A11BAC"/>
    <w:rsid w:val="36A42CAF"/>
    <w:rsid w:val="36A4703C"/>
    <w:rsid w:val="36A7391F"/>
    <w:rsid w:val="36B732EB"/>
    <w:rsid w:val="36B9700D"/>
    <w:rsid w:val="36BA2DEF"/>
    <w:rsid w:val="36C534BC"/>
    <w:rsid w:val="36CE2885"/>
    <w:rsid w:val="36D0106E"/>
    <w:rsid w:val="36D96D3A"/>
    <w:rsid w:val="36DA608E"/>
    <w:rsid w:val="36E40C0B"/>
    <w:rsid w:val="36E80C9D"/>
    <w:rsid w:val="36F14213"/>
    <w:rsid w:val="36FA0331"/>
    <w:rsid w:val="3701356A"/>
    <w:rsid w:val="370D05A9"/>
    <w:rsid w:val="37132403"/>
    <w:rsid w:val="371458E3"/>
    <w:rsid w:val="371702C1"/>
    <w:rsid w:val="37187A63"/>
    <w:rsid w:val="371B26B6"/>
    <w:rsid w:val="372D0FCA"/>
    <w:rsid w:val="373070B8"/>
    <w:rsid w:val="37462A9E"/>
    <w:rsid w:val="37491764"/>
    <w:rsid w:val="37493F7E"/>
    <w:rsid w:val="37521B37"/>
    <w:rsid w:val="3759229C"/>
    <w:rsid w:val="377071C2"/>
    <w:rsid w:val="37744884"/>
    <w:rsid w:val="377E08EF"/>
    <w:rsid w:val="37842AAF"/>
    <w:rsid w:val="378F711E"/>
    <w:rsid w:val="37963BE8"/>
    <w:rsid w:val="379957C7"/>
    <w:rsid w:val="37B361EF"/>
    <w:rsid w:val="37BE12FE"/>
    <w:rsid w:val="37BF56C4"/>
    <w:rsid w:val="37C76B26"/>
    <w:rsid w:val="37C939D4"/>
    <w:rsid w:val="37CE517E"/>
    <w:rsid w:val="37D57E11"/>
    <w:rsid w:val="37D70E2B"/>
    <w:rsid w:val="37D7618C"/>
    <w:rsid w:val="37DC64D0"/>
    <w:rsid w:val="37E01515"/>
    <w:rsid w:val="37E211D6"/>
    <w:rsid w:val="37E558A9"/>
    <w:rsid w:val="37EB3733"/>
    <w:rsid w:val="37F12309"/>
    <w:rsid w:val="37F73256"/>
    <w:rsid w:val="37F82B9C"/>
    <w:rsid w:val="38057268"/>
    <w:rsid w:val="380A14C9"/>
    <w:rsid w:val="38125F4A"/>
    <w:rsid w:val="38154F81"/>
    <w:rsid w:val="382104C7"/>
    <w:rsid w:val="3822728A"/>
    <w:rsid w:val="38230F6D"/>
    <w:rsid w:val="38237A59"/>
    <w:rsid w:val="382B52E7"/>
    <w:rsid w:val="382C03B0"/>
    <w:rsid w:val="38304245"/>
    <w:rsid w:val="38320447"/>
    <w:rsid w:val="38345649"/>
    <w:rsid w:val="38431DAC"/>
    <w:rsid w:val="38435288"/>
    <w:rsid w:val="38465110"/>
    <w:rsid w:val="38475364"/>
    <w:rsid w:val="38475426"/>
    <w:rsid w:val="38494F75"/>
    <w:rsid w:val="384D1705"/>
    <w:rsid w:val="384F279B"/>
    <w:rsid w:val="38520837"/>
    <w:rsid w:val="38596C0C"/>
    <w:rsid w:val="386245FE"/>
    <w:rsid w:val="38667D05"/>
    <w:rsid w:val="38712814"/>
    <w:rsid w:val="38777358"/>
    <w:rsid w:val="388235EC"/>
    <w:rsid w:val="38A636EF"/>
    <w:rsid w:val="38A81A07"/>
    <w:rsid w:val="38A83FF7"/>
    <w:rsid w:val="38AA7460"/>
    <w:rsid w:val="38BB5E64"/>
    <w:rsid w:val="38BC6CEC"/>
    <w:rsid w:val="38C516CA"/>
    <w:rsid w:val="38CC2573"/>
    <w:rsid w:val="38CD76FA"/>
    <w:rsid w:val="38D12415"/>
    <w:rsid w:val="38DC47A0"/>
    <w:rsid w:val="38E21C6E"/>
    <w:rsid w:val="38E419B9"/>
    <w:rsid w:val="38E42353"/>
    <w:rsid w:val="38F40B86"/>
    <w:rsid w:val="38FC3396"/>
    <w:rsid w:val="390302B7"/>
    <w:rsid w:val="390C77F1"/>
    <w:rsid w:val="390F139B"/>
    <w:rsid w:val="390F3013"/>
    <w:rsid w:val="39130D1B"/>
    <w:rsid w:val="39133716"/>
    <w:rsid w:val="391849A5"/>
    <w:rsid w:val="391A0EB6"/>
    <w:rsid w:val="391A76A2"/>
    <w:rsid w:val="391C5B6E"/>
    <w:rsid w:val="393142F4"/>
    <w:rsid w:val="3939211C"/>
    <w:rsid w:val="393C7C2E"/>
    <w:rsid w:val="393E02A3"/>
    <w:rsid w:val="394D6D44"/>
    <w:rsid w:val="39530714"/>
    <w:rsid w:val="396354BF"/>
    <w:rsid w:val="39653677"/>
    <w:rsid w:val="39680917"/>
    <w:rsid w:val="396C5C28"/>
    <w:rsid w:val="39702A21"/>
    <w:rsid w:val="39720DD6"/>
    <w:rsid w:val="39764BBA"/>
    <w:rsid w:val="39776CEF"/>
    <w:rsid w:val="397F37B6"/>
    <w:rsid w:val="398C1BE1"/>
    <w:rsid w:val="39917443"/>
    <w:rsid w:val="3993514E"/>
    <w:rsid w:val="39993619"/>
    <w:rsid w:val="39B605D6"/>
    <w:rsid w:val="39B971EA"/>
    <w:rsid w:val="39BC6ABA"/>
    <w:rsid w:val="39E52433"/>
    <w:rsid w:val="39EA2E3F"/>
    <w:rsid w:val="39EA6717"/>
    <w:rsid w:val="39EE71F9"/>
    <w:rsid w:val="39F45B60"/>
    <w:rsid w:val="39F4625B"/>
    <w:rsid w:val="3A095B06"/>
    <w:rsid w:val="3A187A31"/>
    <w:rsid w:val="3A1A39A6"/>
    <w:rsid w:val="3A1E0664"/>
    <w:rsid w:val="3A202B68"/>
    <w:rsid w:val="3A2359CE"/>
    <w:rsid w:val="3A287A60"/>
    <w:rsid w:val="3A2F6919"/>
    <w:rsid w:val="3A327653"/>
    <w:rsid w:val="3A393E43"/>
    <w:rsid w:val="3A461456"/>
    <w:rsid w:val="3A6705CB"/>
    <w:rsid w:val="3A6A01D9"/>
    <w:rsid w:val="3A6E7538"/>
    <w:rsid w:val="3A870591"/>
    <w:rsid w:val="3A881088"/>
    <w:rsid w:val="3A8B375C"/>
    <w:rsid w:val="3A9D59CD"/>
    <w:rsid w:val="3AA055BF"/>
    <w:rsid w:val="3AA70D0D"/>
    <w:rsid w:val="3AAE58DA"/>
    <w:rsid w:val="3AAE59F2"/>
    <w:rsid w:val="3AB45E05"/>
    <w:rsid w:val="3AB56530"/>
    <w:rsid w:val="3ABF14A3"/>
    <w:rsid w:val="3AC01EF9"/>
    <w:rsid w:val="3AC44220"/>
    <w:rsid w:val="3ACB5670"/>
    <w:rsid w:val="3AD02656"/>
    <w:rsid w:val="3ADC61F0"/>
    <w:rsid w:val="3AEB555E"/>
    <w:rsid w:val="3AF211BD"/>
    <w:rsid w:val="3AF23338"/>
    <w:rsid w:val="3AF47878"/>
    <w:rsid w:val="3AFD3CB9"/>
    <w:rsid w:val="3B0A3ED8"/>
    <w:rsid w:val="3B0E27D5"/>
    <w:rsid w:val="3B0F1D16"/>
    <w:rsid w:val="3B165DC1"/>
    <w:rsid w:val="3B1B292D"/>
    <w:rsid w:val="3B1B736C"/>
    <w:rsid w:val="3B25442B"/>
    <w:rsid w:val="3B28141A"/>
    <w:rsid w:val="3B2A5E99"/>
    <w:rsid w:val="3B351F66"/>
    <w:rsid w:val="3B3A6C46"/>
    <w:rsid w:val="3B3E20EC"/>
    <w:rsid w:val="3B44364F"/>
    <w:rsid w:val="3B4D4ED2"/>
    <w:rsid w:val="3B5B2A70"/>
    <w:rsid w:val="3B627B46"/>
    <w:rsid w:val="3B685693"/>
    <w:rsid w:val="3B72217B"/>
    <w:rsid w:val="3B723D8B"/>
    <w:rsid w:val="3B72490E"/>
    <w:rsid w:val="3B7440D5"/>
    <w:rsid w:val="3B850322"/>
    <w:rsid w:val="3B8542E6"/>
    <w:rsid w:val="3B8B7072"/>
    <w:rsid w:val="3B9B36F9"/>
    <w:rsid w:val="3B9E01D4"/>
    <w:rsid w:val="3B9F42FF"/>
    <w:rsid w:val="3BA22B29"/>
    <w:rsid w:val="3BAC78E3"/>
    <w:rsid w:val="3BAF5F11"/>
    <w:rsid w:val="3BB22B3E"/>
    <w:rsid w:val="3BB56A42"/>
    <w:rsid w:val="3BB75904"/>
    <w:rsid w:val="3BBF78EE"/>
    <w:rsid w:val="3BCB43BB"/>
    <w:rsid w:val="3BDB0FF6"/>
    <w:rsid w:val="3BDC2929"/>
    <w:rsid w:val="3BDC4DAA"/>
    <w:rsid w:val="3BDC51F2"/>
    <w:rsid w:val="3BE7659F"/>
    <w:rsid w:val="3BE77991"/>
    <w:rsid w:val="3BF6523A"/>
    <w:rsid w:val="3C0C2731"/>
    <w:rsid w:val="3C2020CF"/>
    <w:rsid w:val="3C28508C"/>
    <w:rsid w:val="3C3A02A8"/>
    <w:rsid w:val="3C3E3765"/>
    <w:rsid w:val="3C5A737A"/>
    <w:rsid w:val="3C6842A5"/>
    <w:rsid w:val="3C6C1CDD"/>
    <w:rsid w:val="3C7418FB"/>
    <w:rsid w:val="3C763436"/>
    <w:rsid w:val="3C78776B"/>
    <w:rsid w:val="3C7D055A"/>
    <w:rsid w:val="3C865B7F"/>
    <w:rsid w:val="3C9A0662"/>
    <w:rsid w:val="3C9D1EF7"/>
    <w:rsid w:val="3C9D5B89"/>
    <w:rsid w:val="3CA05BD9"/>
    <w:rsid w:val="3CBE5F0C"/>
    <w:rsid w:val="3CBF48AE"/>
    <w:rsid w:val="3CC038F4"/>
    <w:rsid w:val="3CC22CE7"/>
    <w:rsid w:val="3CC52D22"/>
    <w:rsid w:val="3CCD23E8"/>
    <w:rsid w:val="3CDA5530"/>
    <w:rsid w:val="3CDA7778"/>
    <w:rsid w:val="3CDF6D71"/>
    <w:rsid w:val="3CE17281"/>
    <w:rsid w:val="3CF31BCF"/>
    <w:rsid w:val="3CFB35FF"/>
    <w:rsid w:val="3D000D95"/>
    <w:rsid w:val="3D0A1656"/>
    <w:rsid w:val="3D122B06"/>
    <w:rsid w:val="3D132BCB"/>
    <w:rsid w:val="3D160154"/>
    <w:rsid w:val="3D181548"/>
    <w:rsid w:val="3D201E85"/>
    <w:rsid w:val="3D2036ED"/>
    <w:rsid w:val="3D2110BF"/>
    <w:rsid w:val="3D251239"/>
    <w:rsid w:val="3D294FA1"/>
    <w:rsid w:val="3D393F67"/>
    <w:rsid w:val="3D3A7B8F"/>
    <w:rsid w:val="3D4D0702"/>
    <w:rsid w:val="3D4E2D8F"/>
    <w:rsid w:val="3D502CB3"/>
    <w:rsid w:val="3D5B105F"/>
    <w:rsid w:val="3D606A11"/>
    <w:rsid w:val="3D6136B0"/>
    <w:rsid w:val="3D676B3F"/>
    <w:rsid w:val="3D6B3A80"/>
    <w:rsid w:val="3D6C6C40"/>
    <w:rsid w:val="3D711376"/>
    <w:rsid w:val="3D7E45E1"/>
    <w:rsid w:val="3D8A1191"/>
    <w:rsid w:val="3D9017F4"/>
    <w:rsid w:val="3D964F4C"/>
    <w:rsid w:val="3D9A234C"/>
    <w:rsid w:val="3D9B0C98"/>
    <w:rsid w:val="3D9D628E"/>
    <w:rsid w:val="3DA43D53"/>
    <w:rsid w:val="3DA54B77"/>
    <w:rsid w:val="3DA56C68"/>
    <w:rsid w:val="3DA75BD6"/>
    <w:rsid w:val="3DAC0B52"/>
    <w:rsid w:val="3DAC7F52"/>
    <w:rsid w:val="3DB63C87"/>
    <w:rsid w:val="3DB93B68"/>
    <w:rsid w:val="3DC465B0"/>
    <w:rsid w:val="3DD30DC8"/>
    <w:rsid w:val="3DDE4662"/>
    <w:rsid w:val="3DE17341"/>
    <w:rsid w:val="3DE43BA8"/>
    <w:rsid w:val="3DE45027"/>
    <w:rsid w:val="3DE9321C"/>
    <w:rsid w:val="3DEB34D6"/>
    <w:rsid w:val="3DF048A3"/>
    <w:rsid w:val="3DF3030A"/>
    <w:rsid w:val="3DF40EA5"/>
    <w:rsid w:val="3E006AAF"/>
    <w:rsid w:val="3E031C41"/>
    <w:rsid w:val="3E035CF8"/>
    <w:rsid w:val="3E0639F5"/>
    <w:rsid w:val="3E073643"/>
    <w:rsid w:val="3E0B07F1"/>
    <w:rsid w:val="3E160BA5"/>
    <w:rsid w:val="3E186CD9"/>
    <w:rsid w:val="3E22605E"/>
    <w:rsid w:val="3E2759B1"/>
    <w:rsid w:val="3E2D5B98"/>
    <w:rsid w:val="3E30434D"/>
    <w:rsid w:val="3E3670BC"/>
    <w:rsid w:val="3E3C4B98"/>
    <w:rsid w:val="3E466E2E"/>
    <w:rsid w:val="3E481DED"/>
    <w:rsid w:val="3E540C3D"/>
    <w:rsid w:val="3E5A3686"/>
    <w:rsid w:val="3E5B1D58"/>
    <w:rsid w:val="3E5F3868"/>
    <w:rsid w:val="3E6E1F39"/>
    <w:rsid w:val="3E6E7192"/>
    <w:rsid w:val="3E6F328F"/>
    <w:rsid w:val="3E7000A2"/>
    <w:rsid w:val="3E7545E9"/>
    <w:rsid w:val="3E777988"/>
    <w:rsid w:val="3E790429"/>
    <w:rsid w:val="3E9C2B71"/>
    <w:rsid w:val="3EA53DF8"/>
    <w:rsid w:val="3EA60EC9"/>
    <w:rsid w:val="3EA61321"/>
    <w:rsid w:val="3EA6618C"/>
    <w:rsid w:val="3EB17BB4"/>
    <w:rsid w:val="3EB5548B"/>
    <w:rsid w:val="3EBF2B96"/>
    <w:rsid w:val="3EC92B87"/>
    <w:rsid w:val="3ECD4C1C"/>
    <w:rsid w:val="3ECF62BC"/>
    <w:rsid w:val="3ED05ECF"/>
    <w:rsid w:val="3EE354A4"/>
    <w:rsid w:val="3EE57BD2"/>
    <w:rsid w:val="3EEB292A"/>
    <w:rsid w:val="3EEF44F9"/>
    <w:rsid w:val="3EF025BF"/>
    <w:rsid w:val="3EFC1D39"/>
    <w:rsid w:val="3F056A58"/>
    <w:rsid w:val="3F0C7137"/>
    <w:rsid w:val="3F166ECD"/>
    <w:rsid w:val="3F197261"/>
    <w:rsid w:val="3F1A2A91"/>
    <w:rsid w:val="3F1B4E8A"/>
    <w:rsid w:val="3F1E1760"/>
    <w:rsid w:val="3F2960DF"/>
    <w:rsid w:val="3F3104E1"/>
    <w:rsid w:val="3F361CB5"/>
    <w:rsid w:val="3F417853"/>
    <w:rsid w:val="3F4F4874"/>
    <w:rsid w:val="3F4F6F04"/>
    <w:rsid w:val="3F5018D1"/>
    <w:rsid w:val="3F504840"/>
    <w:rsid w:val="3F51250A"/>
    <w:rsid w:val="3F517EC9"/>
    <w:rsid w:val="3F5856B6"/>
    <w:rsid w:val="3F585BEC"/>
    <w:rsid w:val="3F5A623C"/>
    <w:rsid w:val="3F651A97"/>
    <w:rsid w:val="3F681FAF"/>
    <w:rsid w:val="3F71591F"/>
    <w:rsid w:val="3F7E68E5"/>
    <w:rsid w:val="3F836FD3"/>
    <w:rsid w:val="3F8C5ECA"/>
    <w:rsid w:val="3F905875"/>
    <w:rsid w:val="3F9945AA"/>
    <w:rsid w:val="3F9C1F16"/>
    <w:rsid w:val="3F9F72DD"/>
    <w:rsid w:val="3FB15781"/>
    <w:rsid w:val="3FB42597"/>
    <w:rsid w:val="3FBD2FC8"/>
    <w:rsid w:val="3FC127C3"/>
    <w:rsid w:val="3FCA5CA6"/>
    <w:rsid w:val="3FCD63DF"/>
    <w:rsid w:val="3FDC6106"/>
    <w:rsid w:val="3FE348F3"/>
    <w:rsid w:val="401B6691"/>
    <w:rsid w:val="40257608"/>
    <w:rsid w:val="402A4299"/>
    <w:rsid w:val="402B0F2B"/>
    <w:rsid w:val="402D0D73"/>
    <w:rsid w:val="40356EDD"/>
    <w:rsid w:val="404338DA"/>
    <w:rsid w:val="404558BF"/>
    <w:rsid w:val="405E1DF6"/>
    <w:rsid w:val="40651650"/>
    <w:rsid w:val="406575D2"/>
    <w:rsid w:val="406B19FD"/>
    <w:rsid w:val="406C16F8"/>
    <w:rsid w:val="40735BA8"/>
    <w:rsid w:val="40745609"/>
    <w:rsid w:val="40760D0B"/>
    <w:rsid w:val="40881D9C"/>
    <w:rsid w:val="409D5924"/>
    <w:rsid w:val="40A93735"/>
    <w:rsid w:val="40AE21B5"/>
    <w:rsid w:val="40AF3E8C"/>
    <w:rsid w:val="40B149CF"/>
    <w:rsid w:val="40B4751B"/>
    <w:rsid w:val="40B74034"/>
    <w:rsid w:val="40B966D0"/>
    <w:rsid w:val="40B96E4F"/>
    <w:rsid w:val="40C50CD2"/>
    <w:rsid w:val="40C55978"/>
    <w:rsid w:val="40C60317"/>
    <w:rsid w:val="40CA0A21"/>
    <w:rsid w:val="40CC4C53"/>
    <w:rsid w:val="40D00CC9"/>
    <w:rsid w:val="40D73B0B"/>
    <w:rsid w:val="40DB09AA"/>
    <w:rsid w:val="40E53BAA"/>
    <w:rsid w:val="40E839DF"/>
    <w:rsid w:val="40F32A8D"/>
    <w:rsid w:val="40F628D8"/>
    <w:rsid w:val="40F81B78"/>
    <w:rsid w:val="4101198F"/>
    <w:rsid w:val="41050E30"/>
    <w:rsid w:val="41064D1D"/>
    <w:rsid w:val="410D17D3"/>
    <w:rsid w:val="411A4726"/>
    <w:rsid w:val="41234003"/>
    <w:rsid w:val="412828F2"/>
    <w:rsid w:val="41475632"/>
    <w:rsid w:val="415C6308"/>
    <w:rsid w:val="4168513B"/>
    <w:rsid w:val="41714F1C"/>
    <w:rsid w:val="417A788E"/>
    <w:rsid w:val="417E47ED"/>
    <w:rsid w:val="4186415E"/>
    <w:rsid w:val="418967C6"/>
    <w:rsid w:val="41946FED"/>
    <w:rsid w:val="41954843"/>
    <w:rsid w:val="41A11F62"/>
    <w:rsid w:val="41AC0DCF"/>
    <w:rsid w:val="41AF3364"/>
    <w:rsid w:val="41C6160F"/>
    <w:rsid w:val="41CD3098"/>
    <w:rsid w:val="41CF5593"/>
    <w:rsid w:val="41D71595"/>
    <w:rsid w:val="41DA1CA3"/>
    <w:rsid w:val="41E23DDB"/>
    <w:rsid w:val="41E44631"/>
    <w:rsid w:val="41E74329"/>
    <w:rsid w:val="41EF1881"/>
    <w:rsid w:val="41F92580"/>
    <w:rsid w:val="420123D1"/>
    <w:rsid w:val="42074001"/>
    <w:rsid w:val="420F2864"/>
    <w:rsid w:val="42120F8F"/>
    <w:rsid w:val="4219341C"/>
    <w:rsid w:val="42401ED8"/>
    <w:rsid w:val="42467793"/>
    <w:rsid w:val="4249432E"/>
    <w:rsid w:val="424A017B"/>
    <w:rsid w:val="424E48F3"/>
    <w:rsid w:val="42504C32"/>
    <w:rsid w:val="425C7A92"/>
    <w:rsid w:val="425D0CF5"/>
    <w:rsid w:val="42603A1E"/>
    <w:rsid w:val="426D5A74"/>
    <w:rsid w:val="426F2E1C"/>
    <w:rsid w:val="427030D5"/>
    <w:rsid w:val="427810F6"/>
    <w:rsid w:val="429008D2"/>
    <w:rsid w:val="42950AA1"/>
    <w:rsid w:val="429E379B"/>
    <w:rsid w:val="42A12A3A"/>
    <w:rsid w:val="42AD02DA"/>
    <w:rsid w:val="42B16C3F"/>
    <w:rsid w:val="42B3443E"/>
    <w:rsid w:val="42B34694"/>
    <w:rsid w:val="42BF3CFE"/>
    <w:rsid w:val="42C81226"/>
    <w:rsid w:val="42C83EB0"/>
    <w:rsid w:val="42DC535E"/>
    <w:rsid w:val="42DD4FB5"/>
    <w:rsid w:val="42E23D51"/>
    <w:rsid w:val="42EC3228"/>
    <w:rsid w:val="42FD1711"/>
    <w:rsid w:val="430610DA"/>
    <w:rsid w:val="430E3EF5"/>
    <w:rsid w:val="43116C11"/>
    <w:rsid w:val="43121C95"/>
    <w:rsid w:val="4323232B"/>
    <w:rsid w:val="4327143F"/>
    <w:rsid w:val="43382F1A"/>
    <w:rsid w:val="433D50FC"/>
    <w:rsid w:val="433E22CF"/>
    <w:rsid w:val="434E3B87"/>
    <w:rsid w:val="434E48A6"/>
    <w:rsid w:val="43667F5F"/>
    <w:rsid w:val="43715AD0"/>
    <w:rsid w:val="4384255C"/>
    <w:rsid w:val="438E4D01"/>
    <w:rsid w:val="438E67CF"/>
    <w:rsid w:val="438F7977"/>
    <w:rsid w:val="43914B19"/>
    <w:rsid w:val="43943B56"/>
    <w:rsid w:val="43A06131"/>
    <w:rsid w:val="43A85DFE"/>
    <w:rsid w:val="43AA2741"/>
    <w:rsid w:val="43AB3BF1"/>
    <w:rsid w:val="43B04E7E"/>
    <w:rsid w:val="43BB2F82"/>
    <w:rsid w:val="43C6144A"/>
    <w:rsid w:val="43D957B4"/>
    <w:rsid w:val="43E40A94"/>
    <w:rsid w:val="43E722BC"/>
    <w:rsid w:val="43F534B5"/>
    <w:rsid w:val="43FD14DA"/>
    <w:rsid w:val="4404547A"/>
    <w:rsid w:val="44057E84"/>
    <w:rsid w:val="440B5097"/>
    <w:rsid w:val="440F05FE"/>
    <w:rsid w:val="441233DB"/>
    <w:rsid w:val="441B793B"/>
    <w:rsid w:val="441C070C"/>
    <w:rsid w:val="44253925"/>
    <w:rsid w:val="44281728"/>
    <w:rsid w:val="44497037"/>
    <w:rsid w:val="44520F4A"/>
    <w:rsid w:val="4455571C"/>
    <w:rsid w:val="44574ABE"/>
    <w:rsid w:val="44595A17"/>
    <w:rsid w:val="445A7009"/>
    <w:rsid w:val="446475CB"/>
    <w:rsid w:val="44690FA5"/>
    <w:rsid w:val="446E5A1E"/>
    <w:rsid w:val="44797F35"/>
    <w:rsid w:val="44872D61"/>
    <w:rsid w:val="44893EED"/>
    <w:rsid w:val="448F4E61"/>
    <w:rsid w:val="44901C1F"/>
    <w:rsid w:val="44983FEA"/>
    <w:rsid w:val="449B07AF"/>
    <w:rsid w:val="44A344D3"/>
    <w:rsid w:val="44AA335D"/>
    <w:rsid w:val="44B00ECA"/>
    <w:rsid w:val="44B37F7F"/>
    <w:rsid w:val="44C74E8D"/>
    <w:rsid w:val="44CD3102"/>
    <w:rsid w:val="44D02DDE"/>
    <w:rsid w:val="44D17F98"/>
    <w:rsid w:val="44D25DF7"/>
    <w:rsid w:val="44DA468A"/>
    <w:rsid w:val="44E33AE3"/>
    <w:rsid w:val="44E34748"/>
    <w:rsid w:val="44EE52A6"/>
    <w:rsid w:val="44F7424F"/>
    <w:rsid w:val="450A523B"/>
    <w:rsid w:val="451D0C86"/>
    <w:rsid w:val="45266D7D"/>
    <w:rsid w:val="452705A4"/>
    <w:rsid w:val="452B4B81"/>
    <w:rsid w:val="453A523A"/>
    <w:rsid w:val="453E4D18"/>
    <w:rsid w:val="454B59AF"/>
    <w:rsid w:val="45535B8B"/>
    <w:rsid w:val="45540E5E"/>
    <w:rsid w:val="45553601"/>
    <w:rsid w:val="45567D37"/>
    <w:rsid w:val="455C2D8F"/>
    <w:rsid w:val="45614808"/>
    <w:rsid w:val="456349F4"/>
    <w:rsid w:val="456B4A84"/>
    <w:rsid w:val="45761EAB"/>
    <w:rsid w:val="45795E08"/>
    <w:rsid w:val="459F374E"/>
    <w:rsid w:val="45A42BB2"/>
    <w:rsid w:val="45A8641F"/>
    <w:rsid w:val="45B56B12"/>
    <w:rsid w:val="45BA178B"/>
    <w:rsid w:val="45BA2D45"/>
    <w:rsid w:val="45BB3A6F"/>
    <w:rsid w:val="45BE1224"/>
    <w:rsid w:val="45D00DAD"/>
    <w:rsid w:val="45D019A2"/>
    <w:rsid w:val="45D6776D"/>
    <w:rsid w:val="45D77173"/>
    <w:rsid w:val="45E85635"/>
    <w:rsid w:val="45F50D19"/>
    <w:rsid w:val="45F655D7"/>
    <w:rsid w:val="45FC6C33"/>
    <w:rsid w:val="460D544E"/>
    <w:rsid w:val="460F2670"/>
    <w:rsid w:val="46103BC2"/>
    <w:rsid w:val="4610669B"/>
    <w:rsid w:val="46155725"/>
    <w:rsid w:val="462179DC"/>
    <w:rsid w:val="46247609"/>
    <w:rsid w:val="46284056"/>
    <w:rsid w:val="4636219D"/>
    <w:rsid w:val="463E5E83"/>
    <w:rsid w:val="46415D73"/>
    <w:rsid w:val="46421C9D"/>
    <w:rsid w:val="46461304"/>
    <w:rsid w:val="46473E25"/>
    <w:rsid w:val="464753A3"/>
    <w:rsid w:val="464B203A"/>
    <w:rsid w:val="46571319"/>
    <w:rsid w:val="465C2499"/>
    <w:rsid w:val="4672412A"/>
    <w:rsid w:val="4674120C"/>
    <w:rsid w:val="467F4499"/>
    <w:rsid w:val="46832037"/>
    <w:rsid w:val="46891599"/>
    <w:rsid w:val="469230D9"/>
    <w:rsid w:val="46984D4A"/>
    <w:rsid w:val="469C3BBF"/>
    <w:rsid w:val="46A82737"/>
    <w:rsid w:val="46AD3122"/>
    <w:rsid w:val="46B30C80"/>
    <w:rsid w:val="46B34DC5"/>
    <w:rsid w:val="46C35466"/>
    <w:rsid w:val="46CB640F"/>
    <w:rsid w:val="46CC4E5B"/>
    <w:rsid w:val="46D23FE9"/>
    <w:rsid w:val="46D46050"/>
    <w:rsid w:val="46D84E9C"/>
    <w:rsid w:val="46DA3BFF"/>
    <w:rsid w:val="46ED736B"/>
    <w:rsid w:val="46EE2F47"/>
    <w:rsid w:val="46F01052"/>
    <w:rsid w:val="46F11678"/>
    <w:rsid w:val="46FD7C54"/>
    <w:rsid w:val="47031330"/>
    <w:rsid w:val="470B0389"/>
    <w:rsid w:val="470E47EC"/>
    <w:rsid w:val="47163EC3"/>
    <w:rsid w:val="4719276D"/>
    <w:rsid w:val="471B00AD"/>
    <w:rsid w:val="4721079F"/>
    <w:rsid w:val="47316149"/>
    <w:rsid w:val="473C39CD"/>
    <w:rsid w:val="474E24DC"/>
    <w:rsid w:val="47501B46"/>
    <w:rsid w:val="4750349A"/>
    <w:rsid w:val="47503EC9"/>
    <w:rsid w:val="475076E4"/>
    <w:rsid w:val="4758211B"/>
    <w:rsid w:val="475A53DC"/>
    <w:rsid w:val="47690B3A"/>
    <w:rsid w:val="47695A47"/>
    <w:rsid w:val="47743FF6"/>
    <w:rsid w:val="47833548"/>
    <w:rsid w:val="47917E29"/>
    <w:rsid w:val="47920113"/>
    <w:rsid w:val="479E3479"/>
    <w:rsid w:val="47A20B82"/>
    <w:rsid w:val="47A50BDC"/>
    <w:rsid w:val="47A536FB"/>
    <w:rsid w:val="47A813E2"/>
    <w:rsid w:val="47AE08EE"/>
    <w:rsid w:val="47AE6002"/>
    <w:rsid w:val="47B40936"/>
    <w:rsid w:val="47B45330"/>
    <w:rsid w:val="47B81A34"/>
    <w:rsid w:val="47C5523F"/>
    <w:rsid w:val="47D24600"/>
    <w:rsid w:val="47D87EDE"/>
    <w:rsid w:val="47DF35CC"/>
    <w:rsid w:val="47E76701"/>
    <w:rsid w:val="47EB60A1"/>
    <w:rsid w:val="47F2203D"/>
    <w:rsid w:val="47F226FD"/>
    <w:rsid w:val="47F259D7"/>
    <w:rsid w:val="47F719A2"/>
    <w:rsid w:val="47FA1ABC"/>
    <w:rsid w:val="4804784F"/>
    <w:rsid w:val="48142229"/>
    <w:rsid w:val="48233DA3"/>
    <w:rsid w:val="482665C2"/>
    <w:rsid w:val="48347E73"/>
    <w:rsid w:val="48354C60"/>
    <w:rsid w:val="48365B55"/>
    <w:rsid w:val="48400A81"/>
    <w:rsid w:val="48592B48"/>
    <w:rsid w:val="485C1B71"/>
    <w:rsid w:val="485C53D6"/>
    <w:rsid w:val="48632DF5"/>
    <w:rsid w:val="487047A5"/>
    <w:rsid w:val="48724654"/>
    <w:rsid w:val="48747165"/>
    <w:rsid w:val="48823847"/>
    <w:rsid w:val="48835546"/>
    <w:rsid w:val="48876BD1"/>
    <w:rsid w:val="489F5CC5"/>
    <w:rsid w:val="48A448D4"/>
    <w:rsid w:val="48A47F57"/>
    <w:rsid w:val="48B127CE"/>
    <w:rsid w:val="48D10EBA"/>
    <w:rsid w:val="48D15A7E"/>
    <w:rsid w:val="48D93E33"/>
    <w:rsid w:val="48DD45C1"/>
    <w:rsid w:val="48DE3FAF"/>
    <w:rsid w:val="48DE5BF7"/>
    <w:rsid w:val="48E7206B"/>
    <w:rsid w:val="48E94500"/>
    <w:rsid w:val="48F11CD2"/>
    <w:rsid w:val="49010C90"/>
    <w:rsid w:val="490A0C4C"/>
    <w:rsid w:val="49154713"/>
    <w:rsid w:val="49186D84"/>
    <w:rsid w:val="4939229B"/>
    <w:rsid w:val="49397749"/>
    <w:rsid w:val="493B2E1E"/>
    <w:rsid w:val="49450070"/>
    <w:rsid w:val="494506D5"/>
    <w:rsid w:val="49613874"/>
    <w:rsid w:val="4964067C"/>
    <w:rsid w:val="496C76F2"/>
    <w:rsid w:val="49790A61"/>
    <w:rsid w:val="497C1DC9"/>
    <w:rsid w:val="497D6E16"/>
    <w:rsid w:val="497F08D3"/>
    <w:rsid w:val="497F7DE2"/>
    <w:rsid w:val="4984573A"/>
    <w:rsid w:val="4986311A"/>
    <w:rsid w:val="49875C3C"/>
    <w:rsid w:val="4994312A"/>
    <w:rsid w:val="49A57747"/>
    <w:rsid w:val="49AE1B02"/>
    <w:rsid w:val="49BE2CA4"/>
    <w:rsid w:val="49C0107C"/>
    <w:rsid w:val="49E11AC0"/>
    <w:rsid w:val="49E346E2"/>
    <w:rsid w:val="49FF24D7"/>
    <w:rsid w:val="4A0324B8"/>
    <w:rsid w:val="4A0913EE"/>
    <w:rsid w:val="4A0E15F1"/>
    <w:rsid w:val="4A0E5A60"/>
    <w:rsid w:val="4A1114FD"/>
    <w:rsid w:val="4A167EA6"/>
    <w:rsid w:val="4A1758B1"/>
    <w:rsid w:val="4A191880"/>
    <w:rsid w:val="4A2A0535"/>
    <w:rsid w:val="4A2B4E74"/>
    <w:rsid w:val="4A2F4174"/>
    <w:rsid w:val="4A30167A"/>
    <w:rsid w:val="4A3C6DF2"/>
    <w:rsid w:val="4A3D1F9E"/>
    <w:rsid w:val="4A476585"/>
    <w:rsid w:val="4A490D1E"/>
    <w:rsid w:val="4A59629B"/>
    <w:rsid w:val="4A5D4498"/>
    <w:rsid w:val="4A644DE5"/>
    <w:rsid w:val="4A6D24A1"/>
    <w:rsid w:val="4A726264"/>
    <w:rsid w:val="4A7850C0"/>
    <w:rsid w:val="4A8858D1"/>
    <w:rsid w:val="4A8C48DA"/>
    <w:rsid w:val="4A98469A"/>
    <w:rsid w:val="4A9868D4"/>
    <w:rsid w:val="4AA60ECE"/>
    <w:rsid w:val="4AA84CFF"/>
    <w:rsid w:val="4AAA4CDD"/>
    <w:rsid w:val="4AB05E29"/>
    <w:rsid w:val="4AB47953"/>
    <w:rsid w:val="4AB76D60"/>
    <w:rsid w:val="4AC00F16"/>
    <w:rsid w:val="4AC113A1"/>
    <w:rsid w:val="4AC47ADD"/>
    <w:rsid w:val="4AC528B5"/>
    <w:rsid w:val="4AC60617"/>
    <w:rsid w:val="4ACC4403"/>
    <w:rsid w:val="4AD02464"/>
    <w:rsid w:val="4AD7601E"/>
    <w:rsid w:val="4AE019EB"/>
    <w:rsid w:val="4AE4407C"/>
    <w:rsid w:val="4AF84810"/>
    <w:rsid w:val="4B016F0B"/>
    <w:rsid w:val="4B085990"/>
    <w:rsid w:val="4B094AD8"/>
    <w:rsid w:val="4B0B18B0"/>
    <w:rsid w:val="4B0F5A97"/>
    <w:rsid w:val="4B1A3C89"/>
    <w:rsid w:val="4B247BB6"/>
    <w:rsid w:val="4B2B0D6D"/>
    <w:rsid w:val="4B483BA0"/>
    <w:rsid w:val="4B522A04"/>
    <w:rsid w:val="4B553249"/>
    <w:rsid w:val="4B5C2DCB"/>
    <w:rsid w:val="4B6802EE"/>
    <w:rsid w:val="4B6E10CD"/>
    <w:rsid w:val="4B8220A8"/>
    <w:rsid w:val="4B8227C5"/>
    <w:rsid w:val="4B822CF9"/>
    <w:rsid w:val="4B8A75A8"/>
    <w:rsid w:val="4B8E2A4E"/>
    <w:rsid w:val="4B8F5F25"/>
    <w:rsid w:val="4B9E475C"/>
    <w:rsid w:val="4BA569B7"/>
    <w:rsid w:val="4BAA6044"/>
    <w:rsid w:val="4BAE79C5"/>
    <w:rsid w:val="4BB16A53"/>
    <w:rsid w:val="4BB2240D"/>
    <w:rsid w:val="4BB65236"/>
    <w:rsid w:val="4BB914EE"/>
    <w:rsid w:val="4BBA3872"/>
    <w:rsid w:val="4BC3228F"/>
    <w:rsid w:val="4BCB5240"/>
    <w:rsid w:val="4BD71FC4"/>
    <w:rsid w:val="4BE30896"/>
    <w:rsid w:val="4BE65CDD"/>
    <w:rsid w:val="4BEE1A7C"/>
    <w:rsid w:val="4BF10E0C"/>
    <w:rsid w:val="4BF6093C"/>
    <w:rsid w:val="4BFB103E"/>
    <w:rsid w:val="4C0006D9"/>
    <w:rsid w:val="4C06367A"/>
    <w:rsid w:val="4C08430D"/>
    <w:rsid w:val="4C105C7F"/>
    <w:rsid w:val="4C141987"/>
    <w:rsid w:val="4C322D75"/>
    <w:rsid w:val="4C380E34"/>
    <w:rsid w:val="4C4D1534"/>
    <w:rsid w:val="4C513F87"/>
    <w:rsid w:val="4C53687D"/>
    <w:rsid w:val="4C5842EA"/>
    <w:rsid w:val="4C5F1622"/>
    <w:rsid w:val="4C6008ED"/>
    <w:rsid w:val="4C651666"/>
    <w:rsid w:val="4C6C7354"/>
    <w:rsid w:val="4C706EA1"/>
    <w:rsid w:val="4C7D698D"/>
    <w:rsid w:val="4C884B79"/>
    <w:rsid w:val="4C8A48E6"/>
    <w:rsid w:val="4CA45DEF"/>
    <w:rsid w:val="4CA64573"/>
    <w:rsid w:val="4CBF3E7D"/>
    <w:rsid w:val="4CC34C08"/>
    <w:rsid w:val="4CCB490A"/>
    <w:rsid w:val="4CD328C6"/>
    <w:rsid w:val="4CD347D0"/>
    <w:rsid w:val="4CE264FE"/>
    <w:rsid w:val="4CE809EE"/>
    <w:rsid w:val="4CF051BD"/>
    <w:rsid w:val="4CF10A25"/>
    <w:rsid w:val="4D0153E9"/>
    <w:rsid w:val="4D046A49"/>
    <w:rsid w:val="4D061076"/>
    <w:rsid w:val="4D067991"/>
    <w:rsid w:val="4D083BC2"/>
    <w:rsid w:val="4D0D4C5C"/>
    <w:rsid w:val="4D1C1EBD"/>
    <w:rsid w:val="4D22182C"/>
    <w:rsid w:val="4D2E5B2C"/>
    <w:rsid w:val="4D354784"/>
    <w:rsid w:val="4D3572A2"/>
    <w:rsid w:val="4D3B0F42"/>
    <w:rsid w:val="4D3C5387"/>
    <w:rsid w:val="4D3C6623"/>
    <w:rsid w:val="4D427573"/>
    <w:rsid w:val="4D4776A6"/>
    <w:rsid w:val="4D662F63"/>
    <w:rsid w:val="4D6732DA"/>
    <w:rsid w:val="4D6A6865"/>
    <w:rsid w:val="4D6B79EC"/>
    <w:rsid w:val="4D72752F"/>
    <w:rsid w:val="4D757682"/>
    <w:rsid w:val="4D8534EF"/>
    <w:rsid w:val="4D87678A"/>
    <w:rsid w:val="4D8E1E4B"/>
    <w:rsid w:val="4D9E6F38"/>
    <w:rsid w:val="4DA314CA"/>
    <w:rsid w:val="4DB43C12"/>
    <w:rsid w:val="4DC130CD"/>
    <w:rsid w:val="4DC1514C"/>
    <w:rsid w:val="4DCC03E6"/>
    <w:rsid w:val="4DDE1C0F"/>
    <w:rsid w:val="4DDE33D6"/>
    <w:rsid w:val="4DF43B38"/>
    <w:rsid w:val="4DF637F6"/>
    <w:rsid w:val="4DFD1605"/>
    <w:rsid w:val="4E012019"/>
    <w:rsid w:val="4E05673D"/>
    <w:rsid w:val="4E0763C4"/>
    <w:rsid w:val="4E0B6B4E"/>
    <w:rsid w:val="4E0D4416"/>
    <w:rsid w:val="4E1C6438"/>
    <w:rsid w:val="4E1E1D64"/>
    <w:rsid w:val="4E2267FB"/>
    <w:rsid w:val="4E371AD2"/>
    <w:rsid w:val="4E3A3DE1"/>
    <w:rsid w:val="4E3C6D70"/>
    <w:rsid w:val="4E3F1D6A"/>
    <w:rsid w:val="4E40307C"/>
    <w:rsid w:val="4E4263EE"/>
    <w:rsid w:val="4E43650C"/>
    <w:rsid w:val="4E50559F"/>
    <w:rsid w:val="4E52199C"/>
    <w:rsid w:val="4E590590"/>
    <w:rsid w:val="4E5C5A92"/>
    <w:rsid w:val="4E607E7B"/>
    <w:rsid w:val="4E624E1A"/>
    <w:rsid w:val="4E663838"/>
    <w:rsid w:val="4E6C0B3D"/>
    <w:rsid w:val="4E7D0782"/>
    <w:rsid w:val="4E813141"/>
    <w:rsid w:val="4E831968"/>
    <w:rsid w:val="4E837C7E"/>
    <w:rsid w:val="4E947DC2"/>
    <w:rsid w:val="4E9C1691"/>
    <w:rsid w:val="4E9C433A"/>
    <w:rsid w:val="4EA202CC"/>
    <w:rsid w:val="4EA47B82"/>
    <w:rsid w:val="4EBE1314"/>
    <w:rsid w:val="4EBF27BA"/>
    <w:rsid w:val="4EC32CC6"/>
    <w:rsid w:val="4ED660F2"/>
    <w:rsid w:val="4ED7384A"/>
    <w:rsid w:val="4EE03426"/>
    <w:rsid w:val="4EE52000"/>
    <w:rsid w:val="4EE77A59"/>
    <w:rsid w:val="4EEC7E2C"/>
    <w:rsid w:val="4EEE7DD8"/>
    <w:rsid w:val="4EF31B48"/>
    <w:rsid w:val="4EF56392"/>
    <w:rsid w:val="4EF77345"/>
    <w:rsid w:val="4F00527F"/>
    <w:rsid w:val="4F04591C"/>
    <w:rsid w:val="4F182C44"/>
    <w:rsid w:val="4F225940"/>
    <w:rsid w:val="4F284025"/>
    <w:rsid w:val="4F296CC7"/>
    <w:rsid w:val="4F2C3988"/>
    <w:rsid w:val="4F2D7D13"/>
    <w:rsid w:val="4F4334A0"/>
    <w:rsid w:val="4F4664DB"/>
    <w:rsid w:val="4F4E4AE8"/>
    <w:rsid w:val="4F6D6397"/>
    <w:rsid w:val="4F770671"/>
    <w:rsid w:val="4F8C576B"/>
    <w:rsid w:val="4F922279"/>
    <w:rsid w:val="4F9D5B3A"/>
    <w:rsid w:val="4F9E0AA6"/>
    <w:rsid w:val="4FA103BA"/>
    <w:rsid w:val="4FB003CB"/>
    <w:rsid w:val="4FC27FDB"/>
    <w:rsid w:val="4FC96A15"/>
    <w:rsid w:val="4FDC5622"/>
    <w:rsid w:val="4FE20987"/>
    <w:rsid w:val="4FE940B4"/>
    <w:rsid w:val="4FED620D"/>
    <w:rsid w:val="4FF572D1"/>
    <w:rsid w:val="500C41F1"/>
    <w:rsid w:val="501A52A8"/>
    <w:rsid w:val="50222C05"/>
    <w:rsid w:val="50276390"/>
    <w:rsid w:val="503270D2"/>
    <w:rsid w:val="5034276E"/>
    <w:rsid w:val="50434AD6"/>
    <w:rsid w:val="50476557"/>
    <w:rsid w:val="5050495D"/>
    <w:rsid w:val="50562B8D"/>
    <w:rsid w:val="507D2559"/>
    <w:rsid w:val="508172D1"/>
    <w:rsid w:val="509D3459"/>
    <w:rsid w:val="50A029D7"/>
    <w:rsid w:val="50A30ACF"/>
    <w:rsid w:val="50A33E65"/>
    <w:rsid w:val="50B955F5"/>
    <w:rsid w:val="50BE3C8C"/>
    <w:rsid w:val="50CB62F2"/>
    <w:rsid w:val="50CF6F0D"/>
    <w:rsid w:val="50D22CCB"/>
    <w:rsid w:val="50DB44FB"/>
    <w:rsid w:val="50E73093"/>
    <w:rsid w:val="50ED1C1D"/>
    <w:rsid w:val="50EE3EA2"/>
    <w:rsid w:val="50F11F9E"/>
    <w:rsid w:val="50F93FA7"/>
    <w:rsid w:val="5104426A"/>
    <w:rsid w:val="510969E3"/>
    <w:rsid w:val="51142347"/>
    <w:rsid w:val="51187403"/>
    <w:rsid w:val="5125686F"/>
    <w:rsid w:val="51261BDF"/>
    <w:rsid w:val="512F0675"/>
    <w:rsid w:val="5138610C"/>
    <w:rsid w:val="5139366A"/>
    <w:rsid w:val="514C1DE6"/>
    <w:rsid w:val="515A11F4"/>
    <w:rsid w:val="515D726A"/>
    <w:rsid w:val="51601383"/>
    <w:rsid w:val="51604FE5"/>
    <w:rsid w:val="51680A2C"/>
    <w:rsid w:val="516A7A63"/>
    <w:rsid w:val="516B7E44"/>
    <w:rsid w:val="51750F2C"/>
    <w:rsid w:val="5182080D"/>
    <w:rsid w:val="51857092"/>
    <w:rsid w:val="5188085B"/>
    <w:rsid w:val="518C67FC"/>
    <w:rsid w:val="518E512B"/>
    <w:rsid w:val="51912DAA"/>
    <w:rsid w:val="51A54226"/>
    <w:rsid w:val="51AA1DD1"/>
    <w:rsid w:val="51AE372F"/>
    <w:rsid w:val="51B21C95"/>
    <w:rsid w:val="51BB2977"/>
    <w:rsid w:val="51BC2A19"/>
    <w:rsid w:val="51D073C1"/>
    <w:rsid w:val="51D17EF6"/>
    <w:rsid w:val="51D31B5D"/>
    <w:rsid w:val="51D60FE8"/>
    <w:rsid w:val="51EB57BF"/>
    <w:rsid w:val="52004ED3"/>
    <w:rsid w:val="520455B8"/>
    <w:rsid w:val="520A6E53"/>
    <w:rsid w:val="521B441E"/>
    <w:rsid w:val="52263673"/>
    <w:rsid w:val="522970E2"/>
    <w:rsid w:val="52341946"/>
    <w:rsid w:val="523D49D8"/>
    <w:rsid w:val="52436F6C"/>
    <w:rsid w:val="524638FE"/>
    <w:rsid w:val="524F4A3D"/>
    <w:rsid w:val="52526D2C"/>
    <w:rsid w:val="525E3AD9"/>
    <w:rsid w:val="526A67D3"/>
    <w:rsid w:val="526B413A"/>
    <w:rsid w:val="52773F18"/>
    <w:rsid w:val="527C6936"/>
    <w:rsid w:val="52907AA9"/>
    <w:rsid w:val="52911370"/>
    <w:rsid w:val="52966532"/>
    <w:rsid w:val="529F42B5"/>
    <w:rsid w:val="52A26AAA"/>
    <w:rsid w:val="52AA10CC"/>
    <w:rsid w:val="52B33262"/>
    <w:rsid w:val="52BA2304"/>
    <w:rsid w:val="52C91CF4"/>
    <w:rsid w:val="52CE39AC"/>
    <w:rsid w:val="52D202E0"/>
    <w:rsid w:val="52D340E6"/>
    <w:rsid w:val="52D42B2E"/>
    <w:rsid w:val="52D85860"/>
    <w:rsid w:val="52DD7A42"/>
    <w:rsid w:val="52DF7292"/>
    <w:rsid w:val="52E10B61"/>
    <w:rsid w:val="52E15A8C"/>
    <w:rsid w:val="52EE43C7"/>
    <w:rsid w:val="52F23C92"/>
    <w:rsid w:val="52F60562"/>
    <w:rsid w:val="530345E5"/>
    <w:rsid w:val="5304214F"/>
    <w:rsid w:val="53055F7B"/>
    <w:rsid w:val="530A1A41"/>
    <w:rsid w:val="530C13D3"/>
    <w:rsid w:val="530E3ABD"/>
    <w:rsid w:val="53112CED"/>
    <w:rsid w:val="53331154"/>
    <w:rsid w:val="53384252"/>
    <w:rsid w:val="533C08B1"/>
    <w:rsid w:val="53412F3D"/>
    <w:rsid w:val="53426C34"/>
    <w:rsid w:val="53483A7E"/>
    <w:rsid w:val="534B6B42"/>
    <w:rsid w:val="534D2FE7"/>
    <w:rsid w:val="53556298"/>
    <w:rsid w:val="535B4794"/>
    <w:rsid w:val="535E104B"/>
    <w:rsid w:val="53657D8B"/>
    <w:rsid w:val="537457EA"/>
    <w:rsid w:val="537915BE"/>
    <w:rsid w:val="5391437E"/>
    <w:rsid w:val="539D7901"/>
    <w:rsid w:val="53A57A4F"/>
    <w:rsid w:val="53AA58CB"/>
    <w:rsid w:val="53AB012F"/>
    <w:rsid w:val="53D85477"/>
    <w:rsid w:val="53D9403C"/>
    <w:rsid w:val="53D9753B"/>
    <w:rsid w:val="53DC705C"/>
    <w:rsid w:val="53DE3F41"/>
    <w:rsid w:val="53DF6696"/>
    <w:rsid w:val="53E119C5"/>
    <w:rsid w:val="53E152D1"/>
    <w:rsid w:val="53E20A32"/>
    <w:rsid w:val="53EC1EF9"/>
    <w:rsid w:val="53F27866"/>
    <w:rsid w:val="53F71296"/>
    <w:rsid w:val="54001E8D"/>
    <w:rsid w:val="54007D30"/>
    <w:rsid w:val="54012EDE"/>
    <w:rsid w:val="540726F9"/>
    <w:rsid w:val="540727F1"/>
    <w:rsid w:val="5408222A"/>
    <w:rsid w:val="54092ECB"/>
    <w:rsid w:val="541C65ED"/>
    <w:rsid w:val="541F33A1"/>
    <w:rsid w:val="542466D6"/>
    <w:rsid w:val="54406C3D"/>
    <w:rsid w:val="54446FFD"/>
    <w:rsid w:val="544B1898"/>
    <w:rsid w:val="54593059"/>
    <w:rsid w:val="545D6CBA"/>
    <w:rsid w:val="545F4889"/>
    <w:rsid w:val="54672286"/>
    <w:rsid w:val="5476291F"/>
    <w:rsid w:val="548A6717"/>
    <w:rsid w:val="54912EBD"/>
    <w:rsid w:val="54942E84"/>
    <w:rsid w:val="549A59D2"/>
    <w:rsid w:val="54A92CB3"/>
    <w:rsid w:val="54AC6595"/>
    <w:rsid w:val="54AF5E41"/>
    <w:rsid w:val="54B356D7"/>
    <w:rsid w:val="54B37022"/>
    <w:rsid w:val="54BD5282"/>
    <w:rsid w:val="54BE06BA"/>
    <w:rsid w:val="54CC4209"/>
    <w:rsid w:val="54CE6945"/>
    <w:rsid w:val="54DB7905"/>
    <w:rsid w:val="54E20B2D"/>
    <w:rsid w:val="54E60811"/>
    <w:rsid w:val="54EC44FC"/>
    <w:rsid w:val="54F10978"/>
    <w:rsid w:val="54F11131"/>
    <w:rsid w:val="54FF7D7F"/>
    <w:rsid w:val="55051838"/>
    <w:rsid w:val="550A70E1"/>
    <w:rsid w:val="550C1D64"/>
    <w:rsid w:val="550D27A8"/>
    <w:rsid w:val="551872AF"/>
    <w:rsid w:val="55287B1D"/>
    <w:rsid w:val="5529311B"/>
    <w:rsid w:val="552D6B82"/>
    <w:rsid w:val="552F5E6D"/>
    <w:rsid w:val="5530166B"/>
    <w:rsid w:val="55366FD8"/>
    <w:rsid w:val="553D5690"/>
    <w:rsid w:val="5547185E"/>
    <w:rsid w:val="55573AE3"/>
    <w:rsid w:val="55595763"/>
    <w:rsid w:val="556D32B3"/>
    <w:rsid w:val="556E1167"/>
    <w:rsid w:val="55725C96"/>
    <w:rsid w:val="55816BB6"/>
    <w:rsid w:val="55892F65"/>
    <w:rsid w:val="558D43F8"/>
    <w:rsid w:val="55911201"/>
    <w:rsid w:val="55975ABB"/>
    <w:rsid w:val="559C5A6A"/>
    <w:rsid w:val="55A8335B"/>
    <w:rsid w:val="55AF0B08"/>
    <w:rsid w:val="55B36C51"/>
    <w:rsid w:val="55BD3E21"/>
    <w:rsid w:val="55C042C7"/>
    <w:rsid w:val="55C04CE4"/>
    <w:rsid w:val="55C60803"/>
    <w:rsid w:val="55C71E06"/>
    <w:rsid w:val="55D378F9"/>
    <w:rsid w:val="55E70973"/>
    <w:rsid w:val="55EA504E"/>
    <w:rsid w:val="55EB758F"/>
    <w:rsid w:val="55F530DE"/>
    <w:rsid w:val="55F725E2"/>
    <w:rsid w:val="55FB385E"/>
    <w:rsid w:val="560675B3"/>
    <w:rsid w:val="56086C4F"/>
    <w:rsid w:val="56091B98"/>
    <w:rsid w:val="560F5C84"/>
    <w:rsid w:val="56163369"/>
    <w:rsid w:val="5616661E"/>
    <w:rsid w:val="56181EA4"/>
    <w:rsid w:val="56186DCE"/>
    <w:rsid w:val="561E3128"/>
    <w:rsid w:val="561E6673"/>
    <w:rsid w:val="561F68F8"/>
    <w:rsid w:val="562508C7"/>
    <w:rsid w:val="562D23F4"/>
    <w:rsid w:val="56316A16"/>
    <w:rsid w:val="564A3EFD"/>
    <w:rsid w:val="564C6EC0"/>
    <w:rsid w:val="564D1A56"/>
    <w:rsid w:val="56594AFB"/>
    <w:rsid w:val="565B1B42"/>
    <w:rsid w:val="565B54F0"/>
    <w:rsid w:val="56653057"/>
    <w:rsid w:val="566F1A92"/>
    <w:rsid w:val="56702C25"/>
    <w:rsid w:val="56743943"/>
    <w:rsid w:val="56751429"/>
    <w:rsid w:val="567576AE"/>
    <w:rsid w:val="56766617"/>
    <w:rsid w:val="5679168C"/>
    <w:rsid w:val="567D5988"/>
    <w:rsid w:val="56805102"/>
    <w:rsid w:val="56815075"/>
    <w:rsid w:val="568D788D"/>
    <w:rsid w:val="56944267"/>
    <w:rsid w:val="56984EDB"/>
    <w:rsid w:val="56990102"/>
    <w:rsid w:val="5699497B"/>
    <w:rsid w:val="5699608A"/>
    <w:rsid w:val="569B1671"/>
    <w:rsid w:val="569F524C"/>
    <w:rsid w:val="56A256CB"/>
    <w:rsid w:val="56A94E81"/>
    <w:rsid w:val="56B055CF"/>
    <w:rsid w:val="56B4189C"/>
    <w:rsid w:val="56B74E19"/>
    <w:rsid w:val="56BF2B5B"/>
    <w:rsid w:val="56C10270"/>
    <w:rsid w:val="56C307AE"/>
    <w:rsid w:val="56C704A3"/>
    <w:rsid w:val="56CE4454"/>
    <w:rsid w:val="56D77E63"/>
    <w:rsid w:val="56E867FE"/>
    <w:rsid w:val="56EB632D"/>
    <w:rsid w:val="56F85060"/>
    <w:rsid w:val="57002E47"/>
    <w:rsid w:val="57051B09"/>
    <w:rsid w:val="57090538"/>
    <w:rsid w:val="57090A81"/>
    <w:rsid w:val="571515C8"/>
    <w:rsid w:val="571B1843"/>
    <w:rsid w:val="57272C1D"/>
    <w:rsid w:val="57325DC0"/>
    <w:rsid w:val="57390B95"/>
    <w:rsid w:val="57413102"/>
    <w:rsid w:val="57432142"/>
    <w:rsid w:val="574829F8"/>
    <w:rsid w:val="574D2951"/>
    <w:rsid w:val="57504CB2"/>
    <w:rsid w:val="575500C4"/>
    <w:rsid w:val="57560B0F"/>
    <w:rsid w:val="576D5522"/>
    <w:rsid w:val="577662FB"/>
    <w:rsid w:val="578248A2"/>
    <w:rsid w:val="5784203A"/>
    <w:rsid w:val="57911431"/>
    <w:rsid w:val="57933226"/>
    <w:rsid w:val="579C7217"/>
    <w:rsid w:val="579D3E53"/>
    <w:rsid w:val="57AA68AC"/>
    <w:rsid w:val="57AC4AD6"/>
    <w:rsid w:val="57AF2002"/>
    <w:rsid w:val="57B049AD"/>
    <w:rsid w:val="57B3633B"/>
    <w:rsid w:val="57B5325A"/>
    <w:rsid w:val="57B851DF"/>
    <w:rsid w:val="57BF65AB"/>
    <w:rsid w:val="57C43394"/>
    <w:rsid w:val="57CC4992"/>
    <w:rsid w:val="57CF3A6B"/>
    <w:rsid w:val="57D858D5"/>
    <w:rsid w:val="57EE669A"/>
    <w:rsid w:val="57F34EA6"/>
    <w:rsid w:val="57F43F66"/>
    <w:rsid w:val="57FD016C"/>
    <w:rsid w:val="580112D2"/>
    <w:rsid w:val="58021F82"/>
    <w:rsid w:val="580610D7"/>
    <w:rsid w:val="580E4408"/>
    <w:rsid w:val="58102B89"/>
    <w:rsid w:val="58244875"/>
    <w:rsid w:val="58246BBE"/>
    <w:rsid w:val="58246DB2"/>
    <w:rsid w:val="582571AC"/>
    <w:rsid w:val="582C323B"/>
    <w:rsid w:val="582D652D"/>
    <w:rsid w:val="582E4501"/>
    <w:rsid w:val="582F686D"/>
    <w:rsid w:val="58371A3D"/>
    <w:rsid w:val="583C563F"/>
    <w:rsid w:val="583D780C"/>
    <w:rsid w:val="584434AA"/>
    <w:rsid w:val="58445C78"/>
    <w:rsid w:val="584C3583"/>
    <w:rsid w:val="587D7745"/>
    <w:rsid w:val="588367C0"/>
    <w:rsid w:val="58844441"/>
    <w:rsid w:val="58886357"/>
    <w:rsid w:val="58912749"/>
    <w:rsid w:val="5893173B"/>
    <w:rsid w:val="58945409"/>
    <w:rsid w:val="58A130C1"/>
    <w:rsid w:val="58A47411"/>
    <w:rsid w:val="58A4780D"/>
    <w:rsid w:val="58B37E51"/>
    <w:rsid w:val="58B54F45"/>
    <w:rsid w:val="58B6061D"/>
    <w:rsid w:val="58BB6872"/>
    <w:rsid w:val="58C87C88"/>
    <w:rsid w:val="58CD5127"/>
    <w:rsid w:val="58D532F5"/>
    <w:rsid w:val="58DA1041"/>
    <w:rsid w:val="58E10BD0"/>
    <w:rsid w:val="58E11966"/>
    <w:rsid w:val="58EA6418"/>
    <w:rsid w:val="58F14CBD"/>
    <w:rsid w:val="58F3081A"/>
    <w:rsid w:val="58F4774C"/>
    <w:rsid w:val="590A4994"/>
    <w:rsid w:val="590A62A9"/>
    <w:rsid w:val="590C6F97"/>
    <w:rsid w:val="590D2EE8"/>
    <w:rsid w:val="590D5029"/>
    <w:rsid w:val="59136AA1"/>
    <w:rsid w:val="59144029"/>
    <w:rsid w:val="591B234C"/>
    <w:rsid w:val="591E7046"/>
    <w:rsid w:val="59294AFC"/>
    <w:rsid w:val="592A6A26"/>
    <w:rsid w:val="593907F9"/>
    <w:rsid w:val="593A0F11"/>
    <w:rsid w:val="59411EE8"/>
    <w:rsid w:val="59471C25"/>
    <w:rsid w:val="5953637A"/>
    <w:rsid w:val="59544886"/>
    <w:rsid w:val="5964760E"/>
    <w:rsid w:val="59735E51"/>
    <w:rsid w:val="597626C8"/>
    <w:rsid w:val="597813C5"/>
    <w:rsid w:val="5987288C"/>
    <w:rsid w:val="59881C9A"/>
    <w:rsid w:val="598A21DC"/>
    <w:rsid w:val="598C311F"/>
    <w:rsid w:val="59944655"/>
    <w:rsid w:val="59966674"/>
    <w:rsid w:val="59973CED"/>
    <w:rsid w:val="599A1E58"/>
    <w:rsid w:val="599D4227"/>
    <w:rsid w:val="59A46437"/>
    <w:rsid w:val="59B73BE7"/>
    <w:rsid w:val="59B95F20"/>
    <w:rsid w:val="59BA2A0A"/>
    <w:rsid w:val="59BC5A83"/>
    <w:rsid w:val="59C73D8F"/>
    <w:rsid w:val="59C846FC"/>
    <w:rsid w:val="59CB7596"/>
    <w:rsid w:val="59D22488"/>
    <w:rsid w:val="59E4679E"/>
    <w:rsid w:val="59E63086"/>
    <w:rsid w:val="59E82A61"/>
    <w:rsid w:val="59E91BE8"/>
    <w:rsid w:val="59EA7F83"/>
    <w:rsid w:val="59FD1DCD"/>
    <w:rsid w:val="5A0516ED"/>
    <w:rsid w:val="5A081280"/>
    <w:rsid w:val="5A165093"/>
    <w:rsid w:val="5A1B3637"/>
    <w:rsid w:val="5A1F0924"/>
    <w:rsid w:val="5A226EB4"/>
    <w:rsid w:val="5A231D93"/>
    <w:rsid w:val="5A3C7078"/>
    <w:rsid w:val="5A432DBA"/>
    <w:rsid w:val="5A471FF8"/>
    <w:rsid w:val="5A501EAC"/>
    <w:rsid w:val="5A50416E"/>
    <w:rsid w:val="5A545B9D"/>
    <w:rsid w:val="5A5F1619"/>
    <w:rsid w:val="5A6C4F93"/>
    <w:rsid w:val="5A7F30E0"/>
    <w:rsid w:val="5A833084"/>
    <w:rsid w:val="5A8923D3"/>
    <w:rsid w:val="5A893C5C"/>
    <w:rsid w:val="5A8C018E"/>
    <w:rsid w:val="5A90022D"/>
    <w:rsid w:val="5A9349C1"/>
    <w:rsid w:val="5A97131B"/>
    <w:rsid w:val="5A9E4AD6"/>
    <w:rsid w:val="5AA2193C"/>
    <w:rsid w:val="5AA63723"/>
    <w:rsid w:val="5AAA2146"/>
    <w:rsid w:val="5ABC5898"/>
    <w:rsid w:val="5ACE51E0"/>
    <w:rsid w:val="5AD00BE5"/>
    <w:rsid w:val="5AD645A7"/>
    <w:rsid w:val="5AD972A1"/>
    <w:rsid w:val="5ADB3D8B"/>
    <w:rsid w:val="5ADD1CAE"/>
    <w:rsid w:val="5AE06E59"/>
    <w:rsid w:val="5AFD5B98"/>
    <w:rsid w:val="5AFE35AC"/>
    <w:rsid w:val="5B121166"/>
    <w:rsid w:val="5B153E49"/>
    <w:rsid w:val="5B1C751A"/>
    <w:rsid w:val="5B202975"/>
    <w:rsid w:val="5B2508E1"/>
    <w:rsid w:val="5B400ACF"/>
    <w:rsid w:val="5B4536F2"/>
    <w:rsid w:val="5B49631B"/>
    <w:rsid w:val="5B4C76B1"/>
    <w:rsid w:val="5B586035"/>
    <w:rsid w:val="5B587E94"/>
    <w:rsid w:val="5B5C4C82"/>
    <w:rsid w:val="5B5E37C0"/>
    <w:rsid w:val="5B5E5253"/>
    <w:rsid w:val="5B630B39"/>
    <w:rsid w:val="5B634FD2"/>
    <w:rsid w:val="5B675919"/>
    <w:rsid w:val="5B6821CE"/>
    <w:rsid w:val="5B7676AD"/>
    <w:rsid w:val="5B7A0784"/>
    <w:rsid w:val="5B834D65"/>
    <w:rsid w:val="5B85652E"/>
    <w:rsid w:val="5B8857F7"/>
    <w:rsid w:val="5B89725F"/>
    <w:rsid w:val="5B961B66"/>
    <w:rsid w:val="5B9946E7"/>
    <w:rsid w:val="5BA715B1"/>
    <w:rsid w:val="5BAB767E"/>
    <w:rsid w:val="5BAD2A4E"/>
    <w:rsid w:val="5BCA5952"/>
    <w:rsid w:val="5BCE28CC"/>
    <w:rsid w:val="5BD741AA"/>
    <w:rsid w:val="5BF32751"/>
    <w:rsid w:val="5C014243"/>
    <w:rsid w:val="5C0672EB"/>
    <w:rsid w:val="5C0B6136"/>
    <w:rsid w:val="5C190951"/>
    <w:rsid w:val="5C1C0E82"/>
    <w:rsid w:val="5C1D111B"/>
    <w:rsid w:val="5C1E334F"/>
    <w:rsid w:val="5C265281"/>
    <w:rsid w:val="5C274230"/>
    <w:rsid w:val="5C284A95"/>
    <w:rsid w:val="5C287E2A"/>
    <w:rsid w:val="5C2C6BF3"/>
    <w:rsid w:val="5C313FCB"/>
    <w:rsid w:val="5C3173A8"/>
    <w:rsid w:val="5C360F4A"/>
    <w:rsid w:val="5C404485"/>
    <w:rsid w:val="5C4052A1"/>
    <w:rsid w:val="5C493115"/>
    <w:rsid w:val="5C500A5F"/>
    <w:rsid w:val="5C55311D"/>
    <w:rsid w:val="5C5A3272"/>
    <w:rsid w:val="5C5E7750"/>
    <w:rsid w:val="5C5F119E"/>
    <w:rsid w:val="5C6315B8"/>
    <w:rsid w:val="5C697AA5"/>
    <w:rsid w:val="5C734ACD"/>
    <w:rsid w:val="5C8E26C0"/>
    <w:rsid w:val="5C926409"/>
    <w:rsid w:val="5CA1247C"/>
    <w:rsid w:val="5CA1645D"/>
    <w:rsid w:val="5CAD0A92"/>
    <w:rsid w:val="5CB755F4"/>
    <w:rsid w:val="5CC2266E"/>
    <w:rsid w:val="5CCD62D3"/>
    <w:rsid w:val="5CCE0ABC"/>
    <w:rsid w:val="5CCE3380"/>
    <w:rsid w:val="5CD94DC8"/>
    <w:rsid w:val="5CEA4349"/>
    <w:rsid w:val="5CF3695A"/>
    <w:rsid w:val="5CF76AB2"/>
    <w:rsid w:val="5CFD6DAF"/>
    <w:rsid w:val="5CFF6167"/>
    <w:rsid w:val="5D0B2A06"/>
    <w:rsid w:val="5D0D18B9"/>
    <w:rsid w:val="5D100C9B"/>
    <w:rsid w:val="5D136AAE"/>
    <w:rsid w:val="5D1A2EE2"/>
    <w:rsid w:val="5D200D14"/>
    <w:rsid w:val="5D2058F8"/>
    <w:rsid w:val="5D205EDA"/>
    <w:rsid w:val="5D2A3425"/>
    <w:rsid w:val="5D2B65F6"/>
    <w:rsid w:val="5D301422"/>
    <w:rsid w:val="5D3B5C67"/>
    <w:rsid w:val="5D3D23FF"/>
    <w:rsid w:val="5D437964"/>
    <w:rsid w:val="5D455957"/>
    <w:rsid w:val="5D47097F"/>
    <w:rsid w:val="5D4D29F8"/>
    <w:rsid w:val="5D5615A1"/>
    <w:rsid w:val="5D5E7AB8"/>
    <w:rsid w:val="5D6A5C8F"/>
    <w:rsid w:val="5D7C7F41"/>
    <w:rsid w:val="5D864D10"/>
    <w:rsid w:val="5D892FFC"/>
    <w:rsid w:val="5D8D14AF"/>
    <w:rsid w:val="5D8F0781"/>
    <w:rsid w:val="5DA60B34"/>
    <w:rsid w:val="5DA864B0"/>
    <w:rsid w:val="5DBA3367"/>
    <w:rsid w:val="5DBC47CC"/>
    <w:rsid w:val="5DBE26F5"/>
    <w:rsid w:val="5DBE56BA"/>
    <w:rsid w:val="5DD310F7"/>
    <w:rsid w:val="5DD8202D"/>
    <w:rsid w:val="5DD91E10"/>
    <w:rsid w:val="5DDB4F8A"/>
    <w:rsid w:val="5DE0734D"/>
    <w:rsid w:val="5DE37921"/>
    <w:rsid w:val="5DE97340"/>
    <w:rsid w:val="5DEC33F4"/>
    <w:rsid w:val="5DF438D3"/>
    <w:rsid w:val="5DF935C7"/>
    <w:rsid w:val="5DF95E42"/>
    <w:rsid w:val="5E025EB7"/>
    <w:rsid w:val="5E030358"/>
    <w:rsid w:val="5E0863D6"/>
    <w:rsid w:val="5E186BCD"/>
    <w:rsid w:val="5E2E6FCC"/>
    <w:rsid w:val="5E311792"/>
    <w:rsid w:val="5E324223"/>
    <w:rsid w:val="5E361A95"/>
    <w:rsid w:val="5E3C63AD"/>
    <w:rsid w:val="5E4A2F8E"/>
    <w:rsid w:val="5E501030"/>
    <w:rsid w:val="5E511298"/>
    <w:rsid w:val="5E574859"/>
    <w:rsid w:val="5E6178C3"/>
    <w:rsid w:val="5E631DD1"/>
    <w:rsid w:val="5E651254"/>
    <w:rsid w:val="5E665B6B"/>
    <w:rsid w:val="5E7979D3"/>
    <w:rsid w:val="5E7C0A92"/>
    <w:rsid w:val="5E871F52"/>
    <w:rsid w:val="5E875C7D"/>
    <w:rsid w:val="5E940F7B"/>
    <w:rsid w:val="5E963123"/>
    <w:rsid w:val="5EA66A8F"/>
    <w:rsid w:val="5EAC0855"/>
    <w:rsid w:val="5EBB1997"/>
    <w:rsid w:val="5EBB52C3"/>
    <w:rsid w:val="5EC55711"/>
    <w:rsid w:val="5ED329A0"/>
    <w:rsid w:val="5EF457EB"/>
    <w:rsid w:val="5EF502F5"/>
    <w:rsid w:val="5EFC7E5C"/>
    <w:rsid w:val="5F1F52EA"/>
    <w:rsid w:val="5F1F557B"/>
    <w:rsid w:val="5F211A10"/>
    <w:rsid w:val="5F2B50BA"/>
    <w:rsid w:val="5F307739"/>
    <w:rsid w:val="5F307884"/>
    <w:rsid w:val="5F3A48BD"/>
    <w:rsid w:val="5F3A4A7B"/>
    <w:rsid w:val="5F3C4328"/>
    <w:rsid w:val="5F4272C4"/>
    <w:rsid w:val="5F487A6E"/>
    <w:rsid w:val="5F53755C"/>
    <w:rsid w:val="5F5404CB"/>
    <w:rsid w:val="5F55633C"/>
    <w:rsid w:val="5F5B2185"/>
    <w:rsid w:val="5F6138A3"/>
    <w:rsid w:val="5F6F0284"/>
    <w:rsid w:val="5F706E72"/>
    <w:rsid w:val="5F7152BA"/>
    <w:rsid w:val="5F7B5E7B"/>
    <w:rsid w:val="5F7D5BA9"/>
    <w:rsid w:val="5F8347C5"/>
    <w:rsid w:val="5F8D083D"/>
    <w:rsid w:val="5F934D5E"/>
    <w:rsid w:val="5F9F7AD0"/>
    <w:rsid w:val="5FA70DCD"/>
    <w:rsid w:val="5FA908B3"/>
    <w:rsid w:val="5FB23150"/>
    <w:rsid w:val="5FB36987"/>
    <w:rsid w:val="5FBC5CA9"/>
    <w:rsid w:val="5FC51637"/>
    <w:rsid w:val="5FC67D66"/>
    <w:rsid w:val="5FCB04E7"/>
    <w:rsid w:val="5FCC5F83"/>
    <w:rsid w:val="5FDC5BF3"/>
    <w:rsid w:val="5FE22B61"/>
    <w:rsid w:val="5FE44CF0"/>
    <w:rsid w:val="5FED2F17"/>
    <w:rsid w:val="5FF11807"/>
    <w:rsid w:val="5FF5260A"/>
    <w:rsid w:val="5FF5741D"/>
    <w:rsid w:val="5FF60686"/>
    <w:rsid w:val="5FFD5E3A"/>
    <w:rsid w:val="5FFE5989"/>
    <w:rsid w:val="600B7AF6"/>
    <w:rsid w:val="60191434"/>
    <w:rsid w:val="60191D75"/>
    <w:rsid w:val="602832BD"/>
    <w:rsid w:val="60292495"/>
    <w:rsid w:val="60306E93"/>
    <w:rsid w:val="60336C52"/>
    <w:rsid w:val="60357A6A"/>
    <w:rsid w:val="603D2EA1"/>
    <w:rsid w:val="60636720"/>
    <w:rsid w:val="60653A61"/>
    <w:rsid w:val="607337F8"/>
    <w:rsid w:val="607D606B"/>
    <w:rsid w:val="60807287"/>
    <w:rsid w:val="60850B90"/>
    <w:rsid w:val="608F1ACB"/>
    <w:rsid w:val="6093608E"/>
    <w:rsid w:val="609D7883"/>
    <w:rsid w:val="609E0214"/>
    <w:rsid w:val="60A67133"/>
    <w:rsid w:val="60B14F01"/>
    <w:rsid w:val="60B76ECC"/>
    <w:rsid w:val="60BD57EA"/>
    <w:rsid w:val="60BF1DC0"/>
    <w:rsid w:val="60D02654"/>
    <w:rsid w:val="60D839D0"/>
    <w:rsid w:val="60DB73EA"/>
    <w:rsid w:val="60DF08C6"/>
    <w:rsid w:val="60E02154"/>
    <w:rsid w:val="60E30047"/>
    <w:rsid w:val="60EE1B92"/>
    <w:rsid w:val="60F9354F"/>
    <w:rsid w:val="60FA5444"/>
    <w:rsid w:val="60FD205A"/>
    <w:rsid w:val="61003852"/>
    <w:rsid w:val="610261D2"/>
    <w:rsid w:val="61087977"/>
    <w:rsid w:val="610A29CE"/>
    <w:rsid w:val="610D32C6"/>
    <w:rsid w:val="611F18B9"/>
    <w:rsid w:val="61221A35"/>
    <w:rsid w:val="61242802"/>
    <w:rsid w:val="612D6E89"/>
    <w:rsid w:val="612E2E1C"/>
    <w:rsid w:val="613106B7"/>
    <w:rsid w:val="61310C75"/>
    <w:rsid w:val="6132018F"/>
    <w:rsid w:val="61382326"/>
    <w:rsid w:val="61405228"/>
    <w:rsid w:val="61497757"/>
    <w:rsid w:val="61501B95"/>
    <w:rsid w:val="61546545"/>
    <w:rsid w:val="615928FB"/>
    <w:rsid w:val="615A7E9E"/>
    <w:rsid w:val="616F59D6"/>
    <w:rsid w:val="61701368"/>
    <w:rsid w:val="617257F5"/>
    <w:rsid w:val="617B1948"/>
    <w:rsid w:val="617B4E90"/>
    <w:rsid w:val="61823599"/>
    <w:rsid w:val="61891C3C"/>
    <w:rsid w:val="618961FE"/>
    <w:rsid w:val="618B3FF6"/>
    <w:rsid w:val="618B703E"/>
    <w:rsid w:val="618D3380"/>
    <w:rsid w:val="619A1F7F"/>
    <w:rsid w:val="619E01ED"/>
    <w:rsid w:val="61A11A74"/>
    <w:rsid w:val="61A17429"/>
    <w:rsid w:val="61A96219"/>
    <w:rsid w:val="61B224A1"/>
    <w:rsid w:val="61C16E9C"/>
    <w:rsid w:val="61C3558A"/>
    <w:rsid w:val="61C57617"/>
    <w:rsid w:val="61D47CE9"/>
    <w:rsid w:val="61E457FE"/>
    <w:rsid w:val="61EE66F7"/>
    <w:rsid w:val="61F622D7"/>
    <w:rsid w:val="61F834A6"/>
    <w:rsid w:val="62114D13"/>
    <w:rsid w:val="622C0E5F"/>
    <w:rsid w:val="622D536A"/>
    <w:rsid w:val="623811A5"/>
    <w:rsid w:val="6242303E"/>
    <w:rsid w:val="62450F3B"/>
    <w:rsid w:val="62497078"/>
    <w:rsid w:val="624D3B9A"/>
    <w:rsid w:val="624F19F4"/>
    <w:rsid w:val="62563664"/>
    <w:rsid w:val="625F1757"/>
    <w:rsid w:val="62627155"/>
    <w:rsid w:val="626A0505"/>
    <w:rsid w:val="627B2AA5"/>
    <w:rsid w:val="62871031"/>
    <w:rsid w:val="62972C11"/>
    <w:rsid w:val="629B2581"/>
    <w:rsid w:val="62A159E4"/>
    <w:rsid w:val="62A51958"/>
    <w:rsid w:val="62AC768D"/>
    <w:rsid w:val="62B26F3A"/>
    <w:rsid w:val="62B3794D"/>
    <w:rsid w:val="62CA1560"/>
    <w:rsid w:val="62D01D62"/>
    <w:rsid w:val="62DA63D6"/>
    <w:rsid w:val="62E02D8C"/>
    <w:rsid w:val="62E83288"/>
    <w:rsid w:val="62F1475A"/>
    <w:rsid w:val="62FA185F"/>
    <w:rsid w:val="62FC2651"/>
    <w:rsid w:val="63011D38"/>
    <w:rsid w:val="63041FE9"/>
    <w:rsid w:val="6306774A"/>
    <w:rsid w:val="630A57E1"/>
    <w:rsid w:val="630A7166"/>
    <w:rsid w:val="630C6BD1"/>
    <w:rsid w:val="630E5D82"/>
    <w:rsid w:val="631D33C5"/>
    <w:rsid w:val="631E74B6"/>
    <w:rsid w:val="63344DA6"/>
    <w:rsid w:val="63346F35"/>
    <w:rsid w:val="6338791B"/>
    <w:rsid w:val="63422C16"/>
    <w:rsid w:val="63495D33"/>
    <w:rsid w:val="635615E6"/>
    <w:rsid w:val="635733A3"/>
    <w:rsid w:val="635947A2"/>
    <w:rsid w:val="63752912"/>
    <w:rsid w:val="637D04BF"/>
    <w:rsid w:val="638021C9"/>
    <w:rsid w:val="6386739E"/>
    <w:rsid w:val="638B0ACD"/>
    <w:rsid w:val="638B46CD"/>
    <w:rsid w:val="638C144C"/>
    <w:rsid w:val="63952C7B"/>
    <w:rsid w:val="63955282"/>
    <w:rsid w:val="639652C0"/>
    <w:rsid w:val="639A199A"/>
    <w:rsid w:val="63AC3FA4"/>
    <w:rsid w:val="63AC4450"/>
    <w:rsid w:val="63AC7BA4"/>
    <w:rsid w:val="63AF2813"/>
    <w:rsid w:val="63B33A0C"/>
    <w:rsid w:val="63B762B7"/>
    <w:rsid w:val="63D80718"/>
    <w:rsid w:val="63DA5101"/>
    <w:rsid w:val="63DF7542"/>
    <w:rsid w:val="63EF3EDA"/>
    <w:rsid w:val="63FB4CE8"/>
    <w:rsid w:val="63FE22B5"/>
    <w:rsid w:val="63FF47AF"/>
    <w:rsid w:val="64006183"/>
    <w:rsid w:val="64061EDA"/>
    <w:rsid w:val="640E7353"/>
    <w:rsid w:val="64157C38"/>
    <w:rsid w:val="64176CC5"/>
    <w:rsid w:val="641E586C"/>
    <w:rsid w:val="642D459D"/>
    <w:rsid w:val="643255BB"/>
    <w:rsid w:val="643A1EFE"/>
    <w:rsid w:val="643C0611"/>
    <w:rsid w:val="644E6EF9"/>
    <w:rsid w:val="64541BCF"/>
    <w:rsid w:val="645C4342"/>
    <w:rsid w:val="6465113A"/>
    <w:rsid w:val="64651BBE"/>
    <w:rsid w:val="64655519"/>
    <w:rsid w:val="64664870"/>
    <w:rsid w:val="64680647"/>
    <w:rsid w:val="646A76CB"/>
    <w:rsid w:val="646E48DA"/>
    <w:rsid w:val="6471324C"/>
    <w:rsid w:val="647E0C0F"/>
    <w:rsid w:val="64834C64"/>
    <w:rsid w:val="648845A2"/>
    <w:rsid w:val="64896851"/>
    <w:rsid w:val="649C1392"/>
    <w:rsid w:val="64B02DD2"/>
    <w:rsid w:val="64B228A8"/>
    <w:rsid w:val="64B62141"/>
    <w:rsid w:val="64B9376F"/>
    <w:rsid w:val="64BA7EA5"/>
    <w:rsid w:val="64BE286C"/>
    <w:rsid w:val="64C46E7C"/>
    <w:rsid w:val="64C77859"/>
    <w:rsid w:val="64CA7491"/>
    <w:rsid w:val="64D00226"/>
    <w:rsid w:val="64D96340"/>
    <w:rsid w:val="64DE2874"/>
    <w:rsid w:val="64DE773C"/>
    <w:rsid w:val="64E1354A"/>
    <w:rsid w:val="64E168DC"/>
    <w:rsid w:val="64E25521"/>
    <w:rsid w:val="64E3065F"/>
    <w:rsid w:val="64E620DF"/>
    <w:rsid w:val="64F21542"/>
    <w:rsid w:val="64F96AC5"/>
    <w:rsid w:val="64FD32AF"/>
    <w:rsid w:val="6517434B"/>
    <w:rsid w:val="651B4AA8"/>
    <w:rsid w:val="651E7CAB"/>
    <w:rsid w:val="652E0436"/>
    <w:rsid w:val="65356DF7"/>
    <w:rsid w:val="65385C03"/>
    <w:rsid w:val="653A1DAE"/>
    <w:rsid w:val="653C13A8"/>
    <w:rsid w:val="65404295"/>
    <w:rsid w:val="65405C71"/>
    <w:rsid w:val="654A3E24"/>
    <w:rsid w:val="654B2A91"/>
    <w:rsid w:val="654D138A"/>
    <w:rsid w:val="655B34AF"/>
    <w:rsid w:val="655F028E"/>
    <w:rsid w:val="6568441E"/>
    <w:rsid w:val="65706EDE"/>
    <w:rsid w:val="65787690"/>
    <w:rsid w:val="65790466"/>
    <w:rsid w:val="65871992"/>
    <w:rsid w:val="658E0BAB"/>
    <w:rsid w:val="65941071"/>
    <w:rsid w:val="659475D3"/>
    <w:rsid w:val="65B42B68"/>
    <w:rsid w:val="65B56B61"/>
    <w:rsid w:val="65B73D87"/>
    <w:rsid w:val="65B915C7"/>
    <w:rsid w:val="65BB0649"/>
    <w:rsid w:val="65D422A8"/>
    <w:rsid w:val="65D4450A"/>
    <w:rsid w:val="65D95EE1"/>
    <w:rsid w:val="65DA6290"/>
    <w:rsid w:val="65E036F4"/>
    <w:rsid w:val="65ED6AB3"/>
    <w:rsid w:val="65EE7199"/>
    <w:rsid w:val="66032AE9"/>
    <w:rsid w:val="660E0FE0"/>
    <w:rsid w:val="661928FF"/>
    <w:rsid w:val="6628428F"/>
    <w:rsid w:val="66352864"/>
    <w:rsid w:val="66365A70"/>
    <w:rsid w:val="663C0A05"/>
    <w:rsid w:val="663D0896"/>
    <w:rsid w:val="66415FA4"/>
    <w:rsid w:val="664A0409"/>
    <w:rsid w:val="665873BE"/>
    <w:rsid w:val="665C2B1F"/>
    <w:rsid w:val="665E08EE"/>
    <w:rsid w:val="66612FF6"/>
    <w:rsid w:val="66772998"/>
    <w:rsid w:val="668D08DE"/>
    <w:rsid w:val="668E7296"/>
    <w:rsid w:val="669D66BA"/>
    <w:rsid w:val="66A10C8C"/>
    <w:rsid w:val="66A619C4"/>
    <w:rsid w:val="66A84719"/>
    <w:rsid w:val="66AA3042"/>
    <w:rsid w:val="66B2156C"/>
    <w:rsid w:val="66B81B38"/>
    <w:rsid w:val="66BF50E7"/>
    <w:rsid w:val="66E40983"/>
    <w:rsid w:val="66E652F1"/>
    <w:rsid w:val="66E70E50"/>
    <w:rsid w:val="66EB259C"/>
    <w:rsid w:val="66F30A78"/>
    <w:rsid w:val="66F404E9"/>
    <w:rsid w:val="66F77E84"/>
    <w:rsid w:val="66FC0D73"/>
    <w:rsid w:val="66FC5DD7"/>
    <w:rsid w:val="66FE57AC"/>
    <w:rsid w:val="6705613D"/>
    <w:rsid w:val="67087FBB"/>
    <w:rsid w:val="671E7C98"/>
    <w:rsid w:val="67250606"/>
    <w:rsid w:val="6734463F"/>
    <w:rsid w:val="67371CA2"/>
    <w:rsid w:val="67434F65"/>
    <w:rsid w:val="674B081B"/>
    <w:rsid w:val="674C00CD"/>
    <w:rsid w:val="67543483"/>
    <w:rsid w:val="6771450E"/>
    <w:rsid w:val="6771716C"/>
    <w:rsid w:val="67721ED7"/>
    <w:rsid w:val="677A17F0"/>
    <w:rsid w:val="67876444"/>
    <w:rsid w:val="67982090"/>
    <w:rsid w:val="679A3482"/>
    <w:rsid w:val="679C55B4"/>
    <w:rsid w:val="67A017FE"/>
    <w:rsid w:val="67B27481"/>
    <w:rsid w:val="67B6265B"/>
    <w:rsid w:val="67B9479E"/>
    <w:rsid w:val="67BF1088"/>
    <w:rsid w:val="67D679D5"/>
    <w:rsid w:val="67D734E6"/>
    <w:rsid w:val="67E709C9"/>
    <w:rsid w:val="67EB29D3"/>
    <w:rsid w:val="67EF5A2D"/>
    <w:rsid w:val="67F65E61"/>
    <w:rsid w:val="67FB7ABB"/>
    <w:rsid w:val="68042558"/>
    <w:rsid w:val="680D1C4A"/>
    <w:rsid w:val="681860AF"/>
    <w:rsid w:val="681D169F"/>
    <w:rsid w:val="68277377"/>
    <w:rsid w:val="682F23E8"/>
    <w:rsid w:val="68334901"/>
    <w:rsid w:val="6837503C"/>
    <w:rsid w:val="68377F85"/>
    <w:rsid w:val="68393B26"/>
    <w:rsid w:val="6839470F"/>
    <w:rsid w:val="683B5568"/>
    <w:rsid w:val="683E71BD"/>
    <w:rsid w:val="684D2D5C"/>
    <w:rsid w:val="68574717"/>
    <w:rsid w:val="6862038A"/>
    <w:rsid w:val="68633373"/>
    <w:rsid w:val="68682EAC"/>
    <w:rsid w:val="686865BB"/>
    <w:rsid w:val="688324E1"/>
    <w:rsid w:val="68941C67"/>
    <w:rsid w:val="689A7E8C"/>
    <w:rsid w:val="689E38B3"/>
    <w:rsid w:val="68A3163A"/>
    <w:rsid w:val="68A73C66"/>
    <w:rsid w:val="68A94A6E"/>
    <w:rsid w:val="68B13B90"/>
    <w:rsid w:val="68BE5A41"/>
    <w:rsid w:val="68BF63CA"/>
    <w:rsid w:val="68C4045A"/>
    <w:rsid w:val="68C57F3B"/>
    <w:rsid w:val="68D22EB8"/>
    <w:rsid w:val="68D64135"/>
    <w:rsid w:val="68DA13D1"/>
    <w:rsid w:val="68DD5E09"/>
    <w:rsid w:val="68E72E74"/>
    <w:rsid w:val="68E92A6A"/>
    <w:rsid w:val="69050247"/>
    <w:rsid w:val="690C4379"/>
    <w:rsid w:val="691B0E66"/>
    <w:rsid w:val="691B51C3"/>
    <w:rsid w:val="691E090E"/>
    <w:rsid w:val="6936586F"/>
    <w:rsid w:val="69370A7F"/>
    <w:rsid w:val="69405017"/>
    <w:rsid w:val="69476B47"/>
    <w:rsid w:val="696764B1"/>
    <w:rsid w:val="696E7FF1"/>
    <w:rsid w:val="69707D10"/>
    <w:rsid w:val="697233D7"/>
    <w:rsid w:val="697509C0"/>
    <w:rsid w:val="6977174D"/>
    <w:rsid w:val="69862505"/>
    <w:rsid w:val="69A85B26"/>
    <w:rsid w:val="69A957B4"/>
    <w:rsid w:val="69AD2F66"/>
    <w:rsid w:val="69B174E2"/>
    <w:rsid w:val="69B733FC"/>
    <w:rsid w:val="69C270B9"/>
    <w:rsid w:val="69C6037A"/>
    <w:rsid w:val="69C75EBF"/>
    <w:rsid w:val="69CE4B6E"/>
    <w:rsid w:val="69D1535E"/>
    <w:rsid w:val="69E74CE4"/>
    <w:rsid w:val="69F03D6D"/>
    <w:rsid w:val="69F15312"/>
    <w:rsid w:val="69F15C53"/>
    <w:rsid w:val="69F20EE6"/>
    <w:rsid w:val="69FE6346"/>
    <w:rsid w:val="6A024D7F"/>
    <w:rsid w:val="6A0A7CD9"/>
    <w:rsid w:val="6A156981"/>
    <w:rsid w:val="6A197F86"/>
    <w:rsid w:val="6A1F2DD3"/>
    <w:rsid w:val="6A2430B8"/>
    <w:rsid w:val="6A3141FE"/>
    <w:rsid w:val="6A35701D"/>
    <w:rsid w:val="6A3C00AB"/>
    <w:rsid w:val="6A401215"/>
    <w:rsid w:val="6A40300C"/>
    <w:rsid w:val="6A4A438D"/>
    <w:rsid w:val="6A4A5957"/>
    <w:rsid w:val="6A4D2F63"/>
    <w:rsid w:val="6A557F2F"/>
    <w:rsid w:val="6A584F27"/>
    <w:rsid w:val="6A5F3714"/>
    <w:rsid w:val="6A695B9B"/>
    <w:rsid w:val="6A6F71CB"/>
    <w:rsid w:val="6A725207"/>
    <w:rsid w:val="6A7D5E5F"/>
    <w:rsid w:val="6A874592"/>
    <w:rsid w:val="6A8F698E"/>
    <w:rsid w:val="6A910CF6"/>
    <w:rsid w:val="6A936A4B"/>
    <w:rsid w:val="6A9C217C"/>
    <w:rsid w:val="6A9D5887"/>
    <w:rsid w:val="6A9D6C59"/>
    <w:rsid w:val="6AA151AB"/>
    <w:rsid w:val="6AA45A66"/>
    <w:rsid w:val="6AAA6BEB"/>
    <w:rsid w:val="6AAE525E"/>
    <w:rsid w:val="6AB26DA7"/>
    <w:rsid w:val="6AB559E9"/>
    <w:rsid w:val="6ABA6B62"/>
    <w:rsid w:val="6AC500E3"/>
    <w:rsid w:val="6AC71A32"/>
    <w:rsid w:val="6AC76C9E"/>
    <w:rsid w:val="6ACC1A3A"/>
    <w:rsid w:val="6AD31925"/>
    <w:rsid w:val="6AD37E11"/>
    <w:rsid w:val="6AD5002D"/>
    <w:rsid w:val="6AE91928"/>
    <w:rsid w:val="6AF02794"/>
    <w:rsid w:val="6AF566D5"/>
    <w:rsid w:val="6AFC4EC4"/>
    <w:rsid w:val="6AFD5621"/>
    <w:rsid w:val="6AFF4382"/>
    <w:rsid w:val="6B0905B8"/>
    <w:rsid w:val="6B091B86"/>
    <w:rsid w:val="6B0C0D9C"/>
    <w:rsid w:val="6B0C2CD3"/>
    <w:rsid w:val="6B0E622B"/>
    <w:rsid w:val="6B182457"/>
    <w:rsid w:val="6B1B4313"/>
    <w:rsid w:val="6B1B7A7A"/>
    <w:rsid w:val="6B323056"/>
    <w:rsid w:val="6B3B4530"/>
    <w:rsid w:val="6B403A09"/>
    <w:rsid w:val="6B4D6BE6"/>
    <w:rsid w:val="6B5C7764"/>
    <w:rsid w:val="6B5F63ED"/>
    <w:rsid w:val="6B63284D"/>
    <w:rsid w:val="6B636B69"/>
    <w:rsid w:val="6B642ACA"/>
    <w:rsid w:val="6B642DC9"/>
    <w:rsid w:val="6B6C3992"/>
    <w:rsid w:val="6B6D132B"/>
    <w:rsid w:val="6B6D60D4"/>
    <w:rsid w:val="6B6F1049"/>
    <w:rsid w:val="6B8C0D81"/>
    <w:rsid w:val="6B8E3CBE"/>
    <w:rsid w:val="6B926BA1"/>
    <w:rsid w:val="6B936F29"/>
    <w:rsid w:val="6BA83C0E"/>
    <w:rsid w:val="6BA85F25"/>
    <w:rsid w:val="6BAD4A7A"/>
    <w:rsid w:val="6BBE3DB8"/>
    <w:rsid w:val="6BCA428B"/>
    <w:rsid w:val="6BD336E9"/>
    <w:rsid w:val="6BDA501A"/>
    <w:rsid w:val="6BE23BB9"/>
    <w:rsid w:val="6BE63260"/>
    <w:rsid w:val="6BF2629D"/>
    <w:rsid w:val="6BF35E7E"/>
    <w:rsid w:val="6BFE0F86"/>
    <w:rsid w:val="6BFF089F"/>
    <w:rsid w:val="6C002EB0"/>
    <w:rsid w:val="6C051561"/>
    <w:rsid w:val="6C11020B"/>
    <w:rsid w:val="6C115E33"/>
    <w:rsid w:val="6C166343"/>
    <w:rsid w:val="6C176DDF"/>
    <w:rsid w:val="6C1F2BCB"/>
    <w:rsid w:val="6C233BC7"/>
    <w:rsid w:val="6C292C38"/>
    <w:rsid w:val="6C2F2BC1"/>
    <w:rsid w:val="6C377F1B"/>
    <w:rsid w:val="6C3D32A9"/>
    <w:rsid w:val="6C3F2FB1"/>
    <w:rsid w:val="6C4345B3"/>
    <w:rsid w:val="6C470BF1"/>
    <w:rsid w:val="6C534B71"/>
    <w:rsid w:val="6C5D652C"/>
    <w:rsid w:val="6C5F5D3E"/>
    <w:rsid w:val="6C60521A"/>
    <w:rsid w:val="6C6831BD"/>
    <w:rsid w:val="6C6C22F5"/>
    <w:rsid w:val="6C725F52"/>
    <w:rsid w:val="6C7306D2"/>
    <w:rsid w:val="6C7952E2"/>
    <w:rsid w:val="6C7A5758"/>
    <w:rsid w:val="6C8378BD"/>
    <w:rsid w:val="6C853186"/>
    <w:rsid w:val="6C857060"/>
    <w:rsid w:val="6C92381F"/>
    <w:rsid w:val="6C92697D"/>
    <w:rsid w:val="6C9C6984"/>
    <w:rsid w:val="6C9D7D05"/>
    <w:rsid w:val="6CA616C2"/>
    <w:rsid w:val="6CB67D33"/>
    <w:rsid w:val="6CB77C5B"/>
    <w:rsid w:val="6CC2585F"/>
    <w:rsid w:val="6CD41074"/>
    <w:rsid w:val="6CD60E96"/>
    <w:rsid w:val="6CD8016B"/>
    <w:rsid w:val="6CDC329A"/>
    <w:rsid w:val="6CEB7E99"/>
    <w:rsid w:val="6CEE5006"/>
    <w:rsid w:val="6CFB04E8"/>
    <w:rsid w:val="6CFC4E4A"/>
    <w:rsid w:val="6D00633D"/>
    <w:rsid w:val="6D020CFD"/>
    <w:rsid w:val="6D0246EC"/>
    <w:rsid w:val="6D0344A5"/>
    <w:rsid w:val="6D0C3A01"/>
    <w:rsid w:val="6D0E0B39"/>
    <w:rsid w:val="6D106EBC"/>
    <w:rsid w:val="6D160D7D"/>
    <w:rsid w:val="6D177A36"/>
    <w:rsid w:val="6D1D0F6E"/>
    <w:rsid w:val="6D254AC3"/>
    <w:rsid w:val="6D2D526D"/>
    <w:rsid w:val="6D2E25FF"/>
    <w:rsid w:val="6D317114"/>
    <w:rsid w:val="6D353340"/>
    <w:rsid w:val="6D372487"/>
    <w:rsid w:val="6D395EA5"/>
    <w:rsid w:val="6D3A42E8"/>
    <w:rsid w:val="6D452089"/>
    <w:rsid w:val="6D4C57C3"/>
    <w:rsid w:val="6D55655E"/>
    <w:rsid w:val="6D5B7D8D"/>
    <w:rsid w:val="6D5C2079"/>
    <w:rsid w:val="6D5E2AD2"/>
    <w:rsid w:val="6D625795"/>
    <w:rsid w:val="6D674223"/>
    <w:rsid w:val="6D686A6E"/>
    <w:rsid w:val="6D6C4225"/>
    <w:rsid w:val="6D7B2FE5"/>
    <w:rsid w:val="6D7B30D0"/>
    <w:rsid w:val="6D8745D7"/>
    <w:rsid w:val="6D895E32"/>
    <w:rsid w:val="6D966193"/>
    <w:rsid w:val="6D9F3F1F"/>
    <w:rsid w:val="6DBA2BA2"/>
    <w:rsid w:val="6DBB471F"/>
    <w:rsid w:val="6DBC3C70"/>
    <w:rsid w:val="6DBE4A41"/>
    <w:rsid w:val="6DC04891"/>
    <w:rsid w:val="6DC43C9C"/>
    <w:rsid w:val="6DD157DB"/>
    <w:rsid w:val="6DD60F40"/>
    <w:rsid w:val="6DE53928"/>
    <w:rsid w:val="6DEC16C6"/>
    <w:rsid w:val="6DFC230A"/>
    <w:rsid w:val="6E014D6E"/>
    <w:rsid w:val="6E026152"/>
    <w:rsid w:val="6E027826"/>
    <w:rsid w:val="6E0A52A7"/>
    <w:rsid w:val="6E0C08D6"/>
    <w:rsid w:val="6E0D34C3"/>
    <w:rsid w:val="6E0D714E"/>
    <w:rsid w:val="6E0E71B9"/>
    <w:rsid w:val="6E0F260F"/>
    <w:rsid w:val="6E130FCB"/>
    <w:rsid w:val="6E1378F3"/>
    <w:rsid w:val="6E183F0B"/>
    <w:rsid w:val="6E291A74"/>
    <w:rsid w:val="6E2F2111"/>
    <w:rsid w:val="6E335728"/>
    <w:rsid w:val="6E35785E"/>
    <w:rsid w:val="6E3F31E8"/>
    <w:rsid w:val="6E44327C"/>
    <w:rsid w:val="6E4662D5"/>
    <w:rsid w:val="6E5611E2"/>
    <w:rsid w:val="6E6766F7"/>
    <w:rsid w:val="6E771D44"/>
    <w:rsid w:val="6E836C80"/>
    <w:rsid w:val="6E8879D3"/>
    <w:rsid w:val="6E8C2779"/>
    <w:rsid w:val="6E936BFE"/>
    <w:rsid w:val="6E974D25"/>
    <w:rsid w:val="6E9E3B33"/>
    <w:rsid w:val="6EB135D8"/>
    <w:rsid w:val="6EE41DD2"/>
    <w:rsid w:val="6EE42C76"/>
    <w:rsid w:val="6EEC4D35"/>
    <w:rsid w:val="6EED3174"/>
    <w:rsid w:val="6EF55680"/>
    <w:rsid w:val="6F081225"/>
    <w:rsid w:val="6F0B642A"/>
    <w:rsid w:val="6F0E54F2"/>
    <w:rsid w:val="6F1006D0"/>
    <w:rsid w:val="6F1B7EFB"/>
    <w:rsid w:val="6F1F04AB"/>
    <w:rsid w:val="6F210CA1"/>
    <w:rsid w:val="6F232265"/>
    <w:rsid w:val="6F2424AE"/>
    <w:rsid w:val="6F282307"/>
    <w:rsid w:val="6F2D549E"/>
    <w:rsid w:val="6F2E0CD8"/>
    <w:rsid w:val="6F2F4823"/>
    <w:rsid w:val="6F3C37DE"/>
    <w:rsid w:val="6F426882"/>
    <w:rsid w:val="6F4638BE"/>
    <w:rsid w:val="6F53294D"/>
    <w:rsid w:val="6F534623"/>
    <w:rsid w:val="6F5B2EE5"/>
    <w:rsid w:val="6F6D7F99"/>
    <w:rsid w:val="6F6E1A3B"/>
    <w:rsid w:val="6F6F36A5"/>
    <w:rsid w:val="6F745C03"/>
    <w:rsid w:val="6F7E5A6F"/>
    <w:rsid w:val="6F7F3653"/>
    <w:rsid w:val="6F860B8A"/>
    <w:rsid w:val="6F8C67E1"/>
    <w:rsid w:val="6F937E3F"/>
    <w:rsid w:val="6F9E4C2C"/>
    <w:rsid w:val="6FA07013"/>
    <w:rsid w:val="6FA36B3A"/>
    <w:rsid w:val="6FAB5E7E"/>
    <w:rsid w:val="6FB33977"/>
    <w:rsid w:val="6FBD3AE8"/>
    <w:rsid w:val="6FC67436"/>
    <w:rsid w:val="6FD32B4F"/>
    <w:rsid w:val="6FD33FFC"/>
    <w:rsid w:val="6FEC1C6E"/>
    <w:rsid w:val="6FED2C52"/>
    <w:rsid w:val="6FEE79D2"/>
    <w:rsid w:val="6FF331D4"/>
    <w:rsid w:val="6FF93024"/>
    <w:rsid w:val="6FF93F8F"/>
    <w:rsid w:val="7004269B"/>
    <w:rsid w:val="70060398"/>
    <w:rsid w:val="7012600E"/>
    <w:rsid w:val="701867E5"/>
    <w:rsid w:val="701C01FA"/>
    <w:rsid w:val="701E2A92"/>
    <w:rsid w:val="702A75C7"/>
    <w:rsid w:val="702C5EFC"/>
    <w:rsid w:val="703D22D5"/>
    <w:rsid w:val="7048767B"/>
    <w:rsid w:val="704F2A63"/>
    <w:rsid w:val="705022FE"/>
    <w:rsid w:val="70593C5E"/>
    <w:rsid w:val="705A776A"/>
    <w:rsid w:val="70634F83"/>
    <w:rsid w:val="706F7C45"/>
    <w:rsid w:val="70775011"/>
    <w:rsid w:val="70814F90"/>
    <w:rsid w:val="708A2C9A"/>
    <w:rsid w:val="708D001F"/>
    <w:rsid w:val="708D38EB"/>
    <w:rsid w:val="70910FA9"/>
    <w:rsid w:val="709158B2"/>
    <w:rsid w:val="709706E1"/>
    <w:rsid w:val="709A1DCC"/>
    <w:rsid w:val="70A178C6"/>
    <w:rsid w:val="70B36435"/>
    <w:rsid w:val="70B72C9D"/>
    <w:rsid w:val="70BB5418"/>
    <w:rsid w:val="70C1630A"/>
    <w:rsid w:val="70C227D2"/>
    <w:rsid w:val="70C32080"/>
    <w:rsid w:val="70C804A3"/>
    <w:rsid w:val="70C86F32"/>
    <w:rsid w:val="70D913A9"/>
    <w:rsid w:val="70E036AB"/>
    <w:rsid w:val="70E116E4"/>
    <w:rsid w:val="70F24536"/>
    <w:rsid w:val="70F36E51"/>
    <w:rsid w:val="70FA02B3"/>
    <w:rsid w:val="70FA0B81"/>
    <w:rsid w:val="70FC752B"/>
    <w:rsid w:val="710B7BED"/>
    <w:rsid w:val="71142518"/>
    <w:rsid w:val="71145174"/>
    <w:rsid w:val="7117163F"/>
    <w:rsid w:val="71193C26"/>
    <w:rsid w:val="711941AA"/>
    <w:rsid w:val="71227FFC"/>
    <w:rsid w:val="71246C2C"/>
    <w:rsid w:val="71263199"/>
    <w:rsid w:val="712752C9"/>
    <w:rsid w:val="712975E5"/>
    <w:rsid w:val="71320F45"/>
    <w:rsid w:val="713C0BA6"/>
    <w:rsid w:val="713F1C9E"/>
    <w:rsid w:val="71410732"/>
    <w:rsid w:val="71473232"/>
    <w:rsid w:val="714C3B7B"/>
    <w:rsid w:val="714F55D3"/>
    <w:rsid w:val="715011E9"/>
    <w:rsid w:val="71503341"/>
    <w:rsid w:val="71506A32"/>
    <w:rsid w:val="715C7D92"/>
    <w:rsid w:val="715E5B77"/>
    <w:rsid w:val="716E1A0F"/>
    <w:rsid w:val="717B6CB7"/>
    <w:rsid w:val="717C035A"/>
    <w:rsid w:val="719020F7"/>
    <w:rsid w:val="71995BB1"/>
    <w:rsid w:val="719B02E9"/>
    <w:rsid w:val="719F1414"/>
    <w:rsid w:val="71A4044D"/>
    <w:rsid w:val="71A83D1E"/>
    <w:rsid w:val="71B3450D"/>
    <w:rsid w:val="71BD7905"/>
    <w:rsid w:val="71C0753D"/>
    <w:rsid w:val="71DB49E3"/>
    <w:rsid w:val="71E45FA2"/>
    <w:rsid w:val="71EF312A"/>
    <w:rsid w:val="71FD2B2B"/>
    <w:rsid w:val="71FD5653"/>
    <w:rsid w:val="72061EA8"/>
    <w:rsid w:val="720B7CBA"/>
    <w:rsid w:val="72133F60"/>
    <w:rsid w:val="72160E73"/>
    <w:rsid w:val="721B7DD3"/>
    <w:rsid w:val="72222AA0"/>
    <w:rsid w:val="722D64EF"/>
    <w:rsid w:val="72312F1F"/>
    <w:rsid w:val="7237532E"/>
    <w:rsid w:val="72407033"/>
    <w:rsid w:val="72433731"/>
    <w:rsid w:val="725540B8"/>
    <w:rsid w:val="725B7A2B"/>
    <w:rsid w:val="7260623D"/>
    <w:rsid w:val="72666011"/>
    <w:rsid w:val="726840DA"/>
    <w:rsid w:val="726D7B84"/>
    <w:rsid w:val="726E134A"/>
    <w:rsid w:val="72744A2E"/>
    <w:rsid w:val="728521E3"/>
    <w:rsid w:val="72860164"/>
    <w:rsid w:val="72A325BE"/>
    <w:rsid w:val="72AA362B"/>
    <w:rsid w:val="72AE7829"/>
    <w:rsid w:val="72B24900"/>
    <w:rsid w:val="72B92E47"/>
    <w:rsid w:val="72C01983"/>
    <w:rsid w:val="72C12FB8"/>
    <w:rsid w:val="72C3757B"/>
    <w:rsid w:val="72C55083"/>
    <w:rsid w:val="72D14D7D"/>
    <w:rsid w:val="72D924C1"/>
    <w:rsid w:val="72E051FF"/>
    <w:rsid w:val="72E1253F"/>
    <w:rsid w:val="72E90B3A"/>
    <w:rsid w:val="72EA216B"/>
    <w:rsid w:val="72ED5DA3"/>
    <w:rsid w:val="72F02CAE"/>
    <w:rsid w:val="72F460E8"/>
    <w:rsid w:val="731A167A"/>
    <w:rsid w:val="731C3418"/>
    <w:rsid w:val="732B6795"/>
    <w:rsid w:val="733025B4"/>
    <w:rsid w:val="73327B90"/>
    <w:rsid w:val="73404A1C"/>
    <w:rsid w:val="734335F8"/>
    <w:rsid w:val="734510F2"/>
    <w:rsid w:val="734F15C4"/>
    <w:rsid w:val="73524CE7"/>
    <w:rsid w:val="735D377E"/>
    <w:rsid w:val="73612DE6"/>
    <w:rsid w:val="73670EB8"/>
    <w:rsid w:val="73684C26"/>
    <w:rsid w:val="73717ABC"/>
    <w:rsid w:val="73757F83"/>
    <w:rsid w:val="73875249"/>
    <w:rsid w:val="738971C0"/>
    <w:rsid w:val="738B2C1C"/>
    <w:rsid w:val="739133D1"/>
    <w:rsid w:val="73927FC2"/>
    <w:rsid w:val="73934AAD"/>
    <w:rsid w:val="73A71760"/>
    <w:rsid w:val="73A75E0B"/>
    <w:rsid w:val="73B621DD"/>
    <w:rsid w:val="73B84EDB"/>
    <w:rsid w:val="73B87BE7"/>
    <w:rsid w:val="73CC4216"/>
    <w:rsid w:val="73D469BA"/>
    <w:rsid w:val="73DB7063"/>
    <w:rsid w:val="73E07301"/>
    <w:rsid w:val="73FC1D09"/>
    <w:rsid w:val="73FD7C16"/>
    <w:rsid w:val="740B7A22"/>
    <w:rsid w:val="740E39EB"/>
    <w:rsid w:val="741F379C"/>
    <w:rsid w:val="7423456B"/>
    <w:rsid w:val="74306471"/>
    <w:rsid w:val="7448219E"/>
    <w:rsid w:val="744F6845"/>
    <w:rsid w:val="74537857"/>
    <w:rsid w:val="74545567"/>
    <w:rsid w:val="745E42D6"/>
    <w:rsid w:val="745E743C"/>
    <w:rsid w:val="74604BD2"/>
    <w:rsid w:val="746803A5"/>
    <w:rsid w:val="74725CB2"/>
    <w:rsid w:val="74743D3D"/>
    <w:rsid w:val="74763A2E"/>
    <w:rsid w:val="74781358"/>
    <w:rsid w:val="747E0B8D"/>
    <w:rsid w:val="747E7F24"/>
    <w:rsid w:val="74831F57"/>
    <w:rsid w:val="748D63B0"/>
    <w:rsid w:val="748E5358"/>
    <w:rsid w:val="749631E1"/>
    <w:rsid w:val="749676E2"/>
    <w:rsid w:val="749959D1"/>
    <w:rsid w:val="749E6061"/>
    <w:rsid w:val="749F32DD"/>
    <w:rsid w:val="74A27F13"/>
    <w:rsid w:val="74A56813"/>
    <w:rsid w:val="74AE1FF5"/>
    <w:rsid w:val="74B0690E"/>
    <w:rsid w:val="74BA33AA"/>
    <w:rsid w:val="74C67F5C"/>
    <w:rsid w:val="74C82CAE"/>
    <w:rsid w:val="74D876A8"/>
    <w:rsid w:val="74DB7362"/>
    <w:rsid w:val="74DB763F"/>
    <w:rsid w:val="74E06144"/>
    <w:rsid w:val="74E22CDC"/>
    <w:rsid w:val="74E34020"/>
    <w:rsid w:val="74E725E4"/>
    <w:rsid w:val="74EF6DC0"/>
    <w:rsid w:val="74F2481D"/>
    <w:rsid w:val="74F31792"/>
    <w:rsid w:val="74F63169"/>
    <w:rsid w:val="74FC7B4F"/>
    <w:rsid w:val="750475A0"/>
    <w:rsid w:val="75093C91"/>
    <w:rsid w:val="751C4A3B"/>
    <w:rsid w:val="75225425"/>
    <w:rsid w:val="752A2C1A"/>
    <w:rsid w:val="75313077"/>
    <w:rsid w:val="75323D2F"/>
    <w:rsid w:val="753A0149"/>
    <w:rsid w:val="753A27DA"/>
    <w:rsid w:val="753A75AE"/>
    <w:rsid w:val="753B7B10"/>
    <w:rsid w:val="753F0C76"/>
    <w:rsid w:val="7542528B"/>
    <w:rsid w:val="754C1BA2"/>
    <w:rsid w:val="75513228"/>
    <w:rsid w:val="75514BCA"/>
    <w:rsid w:val="75520979"/>
    <w:rsid w:val="75565E2B"/>
    <w:rsid w:val="755D16B2"/>
    <w:rsid w:val="755F5C43"/>
    <w:rsid w:val="756557F2"/>
    <w:rsid w:val="756D674B"/>
    <w:rsid w:val="75704813"/>
    <w:rsid w:val="75715112"/>
    <w:rsid w:val="757B6FC6"/>
    <w:rsid w:val="759976A5"/>
    <w:rsid w:val="759E1E12"/>
    <w:rsid w:val="75A35313"/>
    <w:rsid w:val="75A573F9"/>
    <w:rsid w:val="75A62CCD"/>
    <w:rsid w:val="75B17361"/>
    <w:rsid w:val="75B20ACA"/>
    <w:rsid w:val="75B21BFB"/>
    <w:rsid w:val="75B4533C"/>
    <w:rsid w:val="75BA1CB6"/>
    <w:rsid w:val="75BE3A71"/>
    <w:rsid w:val="75BF27F4"/>
    <w:rsid w:val="75C12C6B"/>
    <w:rsid w:val="75CF2F2D"/>
    <w:rsid w:val="75D46601"/>
    <w:rsid w:val="75D54239"/>
    <w:rsid w:val="75D91F57"/>
    <w:rsid w:val="75E83465"/>
    <w:rsid w:val="75F64C1B"/>
    <w:rsid w:val="76005219"/>
    <w:rsid w:val="76005583"/>
    <w:rsid w:val="76022C5E"/>
    <w:rsid w:val="760D2280"/>
    <w:rsid w:val="760F7B07"/>
    <w:rsid w:val="7622638D"/>
    <w:rsid w:val="762D029D"/>
    <w:rsid w:val="7638261B"/>
    <w:rsid w:val="76546AB6"/>
    <w:rsid w:val="765D6ED0"/>
    <w:rsid w:val="76655E78"/>
    <w:rsid w:val="7665774D"/>
    <w:rsid w:val="767230B1"/>
    <w:rsid w:val="76741655"/>
    <w:rsid w:val="767E7509"/>
    <w:rsid w:val="7681267A"/>
    <w:rsid w:val="76815F7D"/>
    <w:rsid w:val="76820FAB"/>
    <w:rsid w:val="768A440A"/>
    <w:rsid w:val="768A4BBA"/>
    <w:rsid w:val="768B3096"/>
    <w:rsid w:val="768E7A54"/>
    <w:rsid w:val="76960D00"/>
    <w:rsid w:val="7698736B"/>
    <w:rsid w:val="769C2E44"/>
    <w:rsid w:val="76A50C62"/>
    <w:rsid w:val="76A86F8C"/>
    <w:rsid w:val="76B213F9"/>
    <w:rsid w:val="76B52135"/>
    <w:rsid w:val="76BD461A"/>
    <w:rsid w:val="76C81FA7"/>
    <w:rsid w:val="76C9299F"/>
    <w:rsid w:val="76CF7CB6"/>
    <w:rsid w:val="76D54AE1"/>
    <w:rsid w:val="76D613B4"/>
    <w:rsid w:val="76EB592B"/>
    <w:rsid w:val="76F9564B"/>
    <w:rsid w:val="770C18FB"/>
    <w:rsid w:val="770E1188"/>
    <w:rsid w:val="770F2731"/>
    <w:rsid w:val="771E5D09"/>
    <w:rsid w:val="772A314C"/>
    <w:rsid w:val="772C2C6E"/>
    <w:rsid w:val="772E4D47"/>
    <w:rsid w:val="77356A66"/>
    <w:rsid w:val="774B3B81"/>
    <w:rsid w:val="774C1D9F"/>
    <w:rsid w:val="77522147"/>
    <w:rsid w:val="77566227"/>
    <w:rsid w:val="775B0660"/>
    <w:rsid w:val="776C1F86"/>
    <w:rsid w:val="776C310E"/>
    <w:rsid w:val="776C70E5"/>
    <w:rsid w:val="776E0ACD"/>
    <w:rsid w:val="776E6278"/>
    <w:rsid w:val="77704A97"/>
    <w:rsid w:val="777268E1"/>
    <w:rsid w:val="777D62BE"/>
    <w:rsid w:val="77855151"/>
    <w:rsid w:val="77893087"/>
    <w:rsid w:val="778B67B7"/>
    <w:rsid w:val="77941AD3"/>
    <w:rsid w:val="779A39D9"/>
    <w:rsid w:val="77B11BF4"/>
    <w:rsid w:val="77B35AB7"/>
    <w:rsid w:val="77BA7F00"/>
    <w:rsid w:val="77BE057E"/>
    <w:rsid w:val="77CA01FB"/>
    <w:rsid w:val="77CC2986"/>
    <w:rsid w:val="77CF720F"/>
    <w:rsid w:val="77D12217"/>
    <w:rsid w:val="77DB23D0"/>
    <w:rsid w:val="77FD35ED"/>
    <w:rsid w:val="77FD7E9B"/>
    <w:rsid w:val="78017622"/>
    <w:rsid w:val="7810189C"/>
    <w:rsid w:val="781353B7"/>
    <w:rsid w:val="781C0103"/>
    <w:rsid w:val="7822495F"/>
    <w:rsid w:val="782A40AF"/>
    <w:rsid w:val="783B0193"/>
    <w:rsid w:val="783E790C"/>
    <w:rsid w:val="784D0D5E"/>
    <w:rsid w:val="784F35C9"/>
    <w:rsid w:val="78562036"/>
    <w:rsid w:val="785C2E93"/>
    <w:rsid w:val="786A6BCE"/>
    <w:rsid w:val="786C593C"/>
    <w:rsid w:val="78717D88"/>
    <w:rsid w:val="78755D6B"/>
    <w:rsid w:val="787E4660"/>
    <w:rsid w:val="788703BB"/>
    <w:rsid w:val="78875BB7"/>
    <w:rsid w:val="78877BA7"/>
    <w:rsid w:val="7889307B"/>
    <w:rsid w:val="788D0A87"/>
    <w:rsid w:val="7895060B"/>
    <w:rsid w:val="78970FC5"/>
    <w:rsid w:val="78A5364C"/>
    <w:rsid w:val="78AF219D"/>
    <w:rsid w:val="78B36611"/>
    <w:rsid w:val="78B43D8F"/>
    <w:rsid w:val="78C312C5"/>
    <w:rsid w:val="78C31FB5"/>
    <w:rsid w:val="78C364B6"/>
    <w:rsid w:val="78C615AA"/>
    <w:rsid w:val="78D71AA4"/>
    <w:rsid w:val="78D830B2"/>
    <w:rsid w:val="78DF506E"/>
    <w:rsid w:val="78E22CA9"/>
    <w:rsid w:val="78E43034"/>
    <w:rsid w:val="78E433AB"/>
    <w:rsid w:val="78EE7518"/>
    <w:rsid w:val="78F43A25"/>
    <w:rsid w:val="78FD164B"/>
    <w:rsid w:val="79026423"/>
    <w:rsid w:val="79042398"/>
    <w:rsid w:val="79061873"/>
    <w:rsid w:val="790664B6"/>
    <w:rsid w:val="790B7DF5"/>
    <w:rsid w:val="790C62D8"/>
    <w:rsid w:val="7919397A"/>
    <w:rsid w:val="79224944"/>
    <w:rsid w:val="79245749"/>
    <w:rsid w:val="792810D3"/>
    <w:rsid w:val="792E52DF"/>
    <w:rsid w:val="792F4737"/>
    <w:rsid w:val="793B3D5D"/>
    <w:rsid w:val="793B471B"/>
    <w:rsid w:val="794215D8"/>
    <w:rsid w:val="794957D8"/>
    <w:rsid w:val="794965AC"/>
    <w:rsid w:val="795D1C03"/>
    <w:rsid w:val="79642C07"/>
    <w:rsid w:val="797E6E5A"/>
    <w:rsid w:val="798B3411"/>
    <w:rsid w:val="79926875"/>
    <w:rsid w:val="799A3FBD"/>
    <w:rsid w:val="79A25A65"/>
    <w:rsid w:val="79A3305E"/>
    <w:rsid w:val="79AF2201"/>
    <w:rsid w:val="79B92939"/>
    <w:rsid w:val="79C4083E"/>
    <w:rsid w:val="79C41537"/>
    <w:rsid w:val="79CA740B"/>
    <w:rsid w:val="79D6371A"/>
    <w:rsid w:val="79E541C4"/>
    <w:rsid w:val="79E61BFC"/>
    <w:rsid w:val="79F74491"/>
    <w:rsid w:val="79FC6817"/>
    <w:rsid w:val="7A0C24D0"/>
    <w:rsid w:val="7A0E0349"/>
    <w:rsid w:val="7A135FFE"/>
    <w:rsid w:val="7A1735A9"/>
    <w:rsid w:val="7A1A239E"/>
    <w:rsid w:val="7A26309A"/>
    <w:rsid w:val="7A326442"/>
    <w:rsid w:val="7A457F5D"/>
    <w:rsid w:val="7A4A1B85"/>
    <w:rsid w:val="7A4B0309"/>
    <w:rsid w:val="7A4C0A81"/>
    <w:rsid w:val="7A4D4C7C"/>
    <w:rsid w:val="7A55464A"/>
    <w:rsid w:val="7A621D51"/>
    <w:rsid w:val="7A680480"/>
    <w:rsid w:val="7A691BB8"/>
    <w:rsid w:val="7A6B3F5D"/>
    <w:rsid w:val="7A6E3056"/>
    <w:rsid w:val="7A702AA1"/>
    <w:rsid w:val="7A705D2C"/>
    <w:rsid w:val="7A7E28DD"/>
    <w:rsid w:val="7A820B1D"/>
    <w:rsid w:val="7A884742"/>
    <w:rsid w:val="7A8A45B6"/>
    <w:rsid w:val="7A8B63F0"/>
    <w:rsid w:val="7A8E0440"/>
    <w:rsid w:val="7AA22CA8"/>
    <w:rsid w:val="7AA23CA1"/>
    <w:rsid w:val="7AA90CE7"/>
    <w:rsid w:val="7AB2634B"/>
    <w:rsid w:val="7ABB1682"/>
    <w:rsid w:val="7ABD085E"/>
    <w:rsid w:val="7ABD7255"/>
    <w:rsid w:val="7ABE138A"/>
    <w:rsid w:val="7ABE4B2C"/>
    <w:rsid w:val="7ABF42A7"/>
    <w:rsid w:val="7AC462A7"/>
    <w:rsid w:val="7AC53A11"/>
    <w:rsid w:val="7AC632C3"/>
    <w:rsid w:val="7AD402CE"/>
    <w:rsid w:val="7AD45B14"/>
    <w:rsid w:val="7ADC72B8"/>
    <w:rsid w:val="7AE959C8"/>
    <w:rsid w:val="7AF557EC"/>
    <w:rsid w:val="7AFA1E27"/>
    <w:rsid w:val="7AFB3A22"/>
    <w:rsid w:val="7B032654"/>
    <w:rsid w:val="7B087FBF"/>
    <w:rsid w:val="7B0B0225"/>
    <w:rsid w:val="7B1447E2"/>
    <w:rsid w:val="7B175CF4"/>
    <w:rsid w:val="7B184658"/>
    <w:rsid w:val="7B23158B"/>
    <w:rsid w:val="7B3923C9"/>
    <w:rsid w:val="7B3E6C5B"/>
    <w:rsid w:val="7B4A1006"/>
    <w:rsid w:val="7B597674"/>
    <w:rsid w:val="7B5D13BD"/>
    <w:rsid w:val="7B601B34"/>
    <w:rsid w:val="7B703D32"/>
    <w:rsid w:val="7B8F56E5"/>
    <w:rsid w:val="7B964E0D"/>
    <w:rsid w:val="7B965AE1"/>
    <w:rsid w:val="7BA223D5"/>
    <w:rsid w:val="7BA22A45"/>
    <w:rsid w:val="7BC34021"/>
    <w:rsid w:val="7BCB6BC1"/>
    <w:rsid w:val="7BCC47E1"/>
    <w:rsid w:val="7BCE2A2E"/>
    <w:rsid w:val="7BD363AA"/>
    <w:rsid w:val="7BD473CD"/>
    <w:rsid w:val="7BD72C5F"/>
    <w:rsid w:val="7BD747CF"/>
    <w:rsid w:val="7BD75186"/>
    <w:rsid w:val="7BDC727F"/>
    <w:rsid w:val="7BE04457"/>
    <w:rsid w:val="7BE45C61"/>
    <w:rsid w:val="7BE66EF3"/>
    <w:rsid w:val="7BE85F89"/>
    <w:rsid w:val="7BEB3AFE"/>
    <w:rsid w:val="7BED291E"/>
    <w:rsid w:val="7C0038FB"/>
    <w:rsid w:val="7C034A50"/>
    <w:rsid w:val="7C0F2D2E"/>
    <w:rsid w:val="7C124400"/>
    <w:rsid w:val="7C143714"/>
    <w:rsid w:val="7C1850C1"/>
    <w:rsid w:val="7C216C2C"/>
    <w:rsid w:val="7C302A0D"/>
    <w:rsid w:val="7C362C3C"/>
    <w:rsid w:val="7C433CA4"/>
    <w:rsid w:val="7C48776C"/>
    <w:rsid w:val="7C4F2B03"/>
    <w:rsid w:val="7C59142B"/>
    <w:rsid w:val="7C5D5E90"/>
    <w:rsid w:val="7C616E99"/>
    <w:rsid w:val="7C6C4C7B"/>
    <w:rsid w:val="7C702F01"/>
    <w:rsid w:val="7C7351C7"/>
    <w:rsid w:val="7C7366C8"/>
    <w:rsid w:val="7C750ECD"/>
    <w:rsid w:val="7C766FEA"/>
    <w:rsid w:val="7C7B27DE"/>
    <w:rsid w:val="7C8A1A99"/>
    <w:rsid w:val="7C916D46"/>
    <w:rsid w:val="7C9B7C94"/>
    <w:rsid w:val="7C9D4767"/>
    <w:rsid w:val="7CAB4141"/>
    <w:rsid w:val="7CB528B7"/>
    <w:rsid w:val="7CBB29E6"/>
    <w:rsid w:val="7CC45D66"/>
    <w:rsid w:val="7CC65BBA"/>
    <w:rsid w:val="7CD23A38"/>
    <w:rsid w:val="7CDE1BD4"/>
    <w:rsid w:val="7CE66138"/>
    <w:rsid w:val="7CF36B04"/>
    <w:rsid w:val="7CF61BF0"/>
    <w:rsid w:val="7D092A0A"/>
    <w:rsid w:val="7D1333D5"/>
    <w:rsid w:val="7D147B9D"/>
    <w:rsid w:val="7D155F34"/>
    <w:rsid w:val="7D1802C5"/>
    <w:rsid w:val="7D1C2B64"/>
    <w:rsid w:val="7D211076"/>
    <w:rsid w:val="7D2222C3"/>
    <w:rsid w:val="7D25496D"/>
    <w:rsid w:val="7D2D24C8"/>
    <w:rsid w:val="7D322525"/>
    <w:rsid w:val="7D372A18"/>
    <w:rsid w:val="7D3A2427"/>
    <w:rsid w:val="7D6178BD"/>
    <w:rsid w:val="7D790897"/>
    <w:rsid w:val="7D8563C8"/>
    <w:rsid w:val="7D8B1BF3"/>
    <w:rsid w:val="7D9D654D"/>
    <w:rsid w:val="7D9E21EB"/>
    <w:rsid w:val="7D9F12C6"/>
    <w:rsid w:val="7DA665A3"/>
    <w:rsid w:val="7DAE4108"/>
    <w:rsid w:val="7DB03E6D"/>
    <w:rsid w:val="7DB40D8F"/>
    <w:rsid w:val="7DD67E4D"/>
    <w:rsid w:val="7DD7721A"/>
    <w:rsid w:val="7DD823DA"/>
    <w:rsid w:val="7DDA299D"/>
    <w:rsid w:val="7DE5210F"/>
    <w:rsid w:val="7DEA4B6F"/>
    <w:rsid w:val="7DED3364"/>
    <w:rsid w:val="7DEE36F1"/>
    <w:rsid w:val="7DEE39E8"/>
    <w:rsid w:val="7DFA120C"/>
    <w:rsid w:val="7E0238BD"/>
    <w:rsid w:val="7E12372D"/>
    <w:rsid w:val="7E1A256F"/>
    <w:rsid w:val="7E1E6B96"/>
    <w:rsid w:val="7E30446F"/>
    <w:rsid w:val="7E3536D9"/>
    <w:rsid w:val="7E3829CC"/>
    <w:rsid w:val="7E3F4F63"/>
    <w:rsid w:val="7E48044A"/>
    <w:rsid w:val="7E504EDA"/>
    <w:rsid w:val="7E580AE2"/>
    <w:rsid w:val="7E5C6685"/>
    <w:rsid w:val="7E5D3A27"/>
    <w:rsid w:val="7E615D99"/>
    <w:rsid w:val="7E64048E"/>
    <w:rsid w:val="7E66641A"/>
    <w:rsid w:val="7E6D4B79"/>
    <w:rsid w:val="7E806EDF"/>
    <w:rsid w:val="7E8271DF"/>
    <w:rsid w:val="7E915020"/>
    <w:rsid w:val="7E9A0B81"/>
    <w:rsid w:val="7E9D6EA9"/>
    <w:rsid w:val="7E9E3B24"/>
    <w:rsid w:val="7E9F44CE"/>
    <w:rsid w:val="7EA46984"/>
    <w:rsid w:val="7EA77652"/>
    <w:rsid w:val="7EBE11A6"/>
    <w:rsid w:val="7EC346E9"/>
    <w:rsid w:val="7EC90B80"/>
    <w:rsid w:val="7ED4259A"/>
    <w:rsid w:val="7EE13F1B"/>
    <w:rsid w:val="7EE64C82"/>
    <w:rsid w:val="7EE75D9F"/>
    <w:rsid w:val="7EE825D8"/>
    <w:rsid w:val="7EE938F2"/>
    <w:rsid w:val="7EEA3D2A"/>
    <w:rsid w:val="7EEF4A11"/>
    <w:rsid w:val="7F0464C5"/>
    <w:rsid w:val="7F0A2A3C"/>
    <w:rsid w:val="7F0F3749"/>
    <w:rsid w:val="7F18371F"/>
    <w:rsid w:val="7F214AF5"/>
    <w:rsid w:val="7F256B0D"/>
    <w:rsid w:val="7F2C1C37"/>
    <w:rsid w:val="7F301913"/>
    <w:rsid w:val="7F312BC6"/>
    <w:rsid w:val="7F395E1E"/>
    <w:rsid w:val="7F3E7758"/>
    <w:rsid w:val="7F41076C"/>
    <w:rsid w:val="7F4940BD"/>
    <w:rsid w:val="7F4D4675"/>
    <w:rsid w:val="7F5246C1"/>
    <w:rsid w:val="7F583CCC"/>
    <w:rsid w:val="7F5D7596"/>
    <w:rsid w:val="7F790EAD"/>
    <w:rsid w:val="7F793520"/>
    <w:rsid w:val="7F7C135D"/>
    <w:rsid w:val="7F7F77BA"/>
    <w:rsid w:val="7F802FBE"/>
    <w:rsid w:val="7F8A7881"/>
    <w:rsid w:val="7F955BC2"/>
    <w:rsid w:val="7F9D275E"/>
    <w:rsid w:val="7FA316FC"/>
    <w:rsid w:val="7FAA2686"/>
    <w:rsid w:val="7FAF504D"/>
    <w:rsid w:val="7FB140F2"/>
    <w:rsid w:val="7FC72241"/>
    <w:rsid w:val="7FD02C12"/>
    <w:rsid w:val="7FDC1BD0"/>
    <w:rsid w:val="7FE24784"/>
    <w:rsid w:val="7FE9213D"/>
    <w:rsid w:val="7FF4033A"/>
    <w:rsid w:val="7FFC4E8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iPriority="0" w:semiHidden="0"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qFormat="1" w:uiPriority="99" w:semiHidden="0" w:name="toa heading"/>
    <w:lsdException w:uiPriority="99" w:name="List"/>
    <w:lsdException w:qFormat="1" w:unhideWhenUsed="0" w:uiPriority="0" w:semiHidden="0" w:name="List Bullet"/>
    <w:lsdException w:qFormat="1" w:unhideWhenUsed="0" w:uiPriority="0" w:semiHidden="0" w:name="List Number"/>
    <w:lsdException w:qFormat="1" w:unhideWhenUsed="0" w:uiPriority="0" w:semiHidden="0" w:name="List 2"/>
    <w:lsdException w:uiPriority="99" w:name="List 3"/>
    <w:lsdException w:uiPriority="99" w:name="List 4"/>
    <w:lsdException w:uiPriority="99" w:name="List 5"/>
    <w:lsdException w:qFormat="1" w:unhideWhenUsed="0" w:uiPriority="0" w:semiHidden="0" w:name="List Bullet 2"/>
    <w:lsdException w:qFormat="1" w:unhideWhenUsed="0" w:uiPriority="0" w:semiHidden="0" w:name="List Bullet 3"/>
    <w:lsdException w:uiPriority="99" w:name="List Bullet 4"/>
    <w:lsdException w:uiPriority="99" w:name="List Bullet 5"/>
    <w:lsdException w:qFormat="1" w:unhideWhenUsed="0" w:uiPriority="0" w:semiHidden="0" w:name="List Number 2"/>
    <w:lsdException w:qFormat="1" w:unhideWhenUsed="0" w:uiPriority="0" w:semiHidden="0"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iPriority="99" w:name="Note Heading"/>
    <w:lsdException w:qFormat="1" w:uiPriority="99" w:name="Body Text 2"/>
    <w:lsdException w:qFormat="1" w:uiPriority="99"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0" w:semiHidden="0" w:name="Emphasis"/>
    <w:lsdException w:qFormat="1"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qFormat="1" w:unhideWhenUsed="0" w:uiPriority="0" w:semiHidden="0"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qFormat="1" w:unhideWhenUsed="0" w:uiPriority="0" w:semiHidden="0"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74"/>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75"/>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77"/>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78"/>
    <w:unhideWhenUsed/>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79"/>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0"/>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81"/>
    <w:unhideWhenUsed/>
    <w:qFormat/>
    <w:uiPriority w:val="0"/>
    <w:pPr>
      <w:keepNext/>
      <w:keepLines/>
      <w:numPr>
        <w:ilvl w:val="6"/>
        <w:numId w:val="1"/>
      </w:numPr>
      <w:spacing w:before="240" w:after="64" w:line="320" w:lineRule="auto"/>
      <w:outlineLvl w:val="6"/>
    </w:pPr>
    <w:rPr>
      <w:b/>
      <w:bCs/>
      <w:sz w:val="24"/>
      <w:szCs w:val="24"/>
    </w:rPr>
  </w:style>
  <w:style w:type="paragraph" w:styleId="9">
    <w:name w:val="heading 8"/>
    <w:basedOn w:val="1"/>
    <w:next w:val="1"/>
    <w:link w:val="82"/>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83"/>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58">
    <w:name w:val="Default Paragraph Font"/>
    <w:semiHidden/>
    <w:unhideWhenUsed/>
    <w:qFormat/>
    <w:uiPriority w:val="1"/>
  </w:style>
  <w:style w:type="table" w:default="1" w:styleId="54">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widowControl/>
      <w:tabs>
        <w:tab w:val="right" w:leader="dot" w:pos="9355"/>
      </w:tabs>
      <w:overflowPunct w:val="0"/>
      <w:autoSpaceDE w:val="0"/>
      <w:autoSpaceDN w:val="0"/>
      <w:adjustRightInd w:val="0"/>
      <w:spacing w:after="120"/>
      <w:ind w:left="1200"/>
      <w:jc w:val="left"/>
      <w:textAlignment w:val="baseline"/>
    </w:pPr>
    <w:rPr>
      <w:rFonts w:ascii="Arial" w:hAnsi="Arial" w:eastAsia="宋体" w:cs="Times New Roman"/>
      <w:kern w:val="0"/>
      <w:sz w:val="20"/>
      <w:szCs w:val="20"/>
      <w:lang w:eastAsia="en-US"/>
    </w:rPr>
  </w:style>
  <w:style w:type="paragraph" w:styleId="12">
    <w:name w:val="List Number 2"/>
    <w:basedOn w:val="1"/>
    <w:qFormat/>
    <w:uiPriority w:val="0"/>
    <w:pPr>
      <w:widowControl/>
      <w:overflowPunct w:val="0"/>
      <w:autoSpaceDE w:val="0"/>
      <w:autoSpaceDN w:val="0"/>
      <w:adjustRightInd w:val="0"/>
      <w:spacing w:after="120"/>
      <w:ind w:left="432" w:hanging="432"/>
      <w:jc w:val="left"/>
      <w:textAlignment w:val="baseline"/>
    </w:pPr>
    <w:rPr>
      <w:rFonts w:ascii="Arial" w:hAnsi="Arial" w:eastAsia="宋体" w:cs="Times New Roman"/>
      <w:kern w:val="0"/>
      <w:sz w:val="20"/>
      <w:szCs w:val="20"/>
      <w:lang w:eastAsia="en-US"/>
    </w:rPr>
  </w:style>
  <w:style w:type="paragraph" w:styleId="13">
    <w:name w:val="List Number"/>
    <w:basedOn w:val="1"/>
    <w:qFormat/>
    <w:uiPriority w:val="0"/>
    <w:pPr>
      <w:widowControl/>
      <w:numPr>
        <w:ilvl w:val="0"/>
        <w:numId w:val="2"/>
      </w:numPr>
      <w:tabs>
        <w:tab w:val="left" w:pos="360"/>
      </w:tabs>
      <w:overflowPunct w:val="0"/>
      <w:autoSpaceDE w:val="0"/>
      <w:autoSpaceDN w:val="0"/>
      <w:adjustRightInd w:val="0"/>
      <w:spacing w:after="120"/>
      <w:ind w:left="360"/>
      <w:jc w:val="left"/>
      <w:textAlignment w:val="baseline"/>
    </w:pPr>
    <w:rPr>
      <w:rFonts w:ascii="Arial" w:hAnsi="Arial" w:eastAsia="宋体" w:cs="Times New Roman"/>
      <w:kern w:val="0"/>
      <w:sz w:val="20"/>
      <w:szCs w:val="20"/>
      <w:lang w:eastAsia="en-US"/>
    </w:rPr>
  </w:style>
  <w:style w:type="paragraph" w:styleId="14">
    <w:name w:val="Normal Indent"/>
    <w:basedOn w:val="1"/>
    <w:link w:val="273"/>
    <w:unhideWhenUsed/>
    <w:qFormat/>
    <w:uiPriority w:val="0"/>
    <w:pPr>
      <w:ind w:firstLine="420"/>
    </w:pPr>
    <w:rPr>
      <w:rFonts w:ascii="Times New Roman" w:hAnsi="Times New Roman" w:eastAsia="宋体" w:cs="Times New Roman"/>
      <w:szCs w:val="20"/>
    </w:rPr>
  </w:style>
  <w:style w:type="paragraph" w:styleId="15">
    <w:name w:val="caption"/>
    <w:basedOn w:val="1"/>
    <w:next w:val="1"/>
    <w:link w:val="144"/>
    <w:qFormat/>
    <w:uiPriority w:val="0"/>
    <w:pPr>
      <w:widowControl/>
      <w:tabs>
        <w:tab w:val="center" w:pos="4500"/>
        <w:tab w:val="right" w:pos="9180"/>
      </w:tabs>
      <w:spacing w:before="120" w:after="60"/>
      <w:jc w:val="center"/>
    </w:pPr>
    <w:rPr>
      <w:rFonts w:ascii="Arial" w:hAnsi="Arial" w:eastAsia="宋体" w:cs="Times New Roman"/>
      <w:kern w:val="0"/>
      <w:sz w:val="18"/>
      <w:szCs w:val="18"/>
      <w:lang w:eastAsia="en-US"/>
    </w:rPr>
  </w:style>
  <w:style w:type="paragraph" w:styleId="16">
    <w:name w:val="List Bullet"/>
    <w:basedOn w:val="1"/>
    <w:qFormat/>
    <w:uiPriority w:val="0"/>
    <w:pPr>
      <w:widowControl/>
      <w:tabs>
        <w:tab w:val="left" w:pos="987"/>
      </w:tabs>
      <w:spacing w:after="240"/>
      <w:ind w:left="987" w:hanging="420"/>
      <w:jc w:val="left"/>
    </w:pPr>
    <w:rPr>
      <w:rFonts w:ascii="Arial" w:hAnsi="Arial" w:eastAsia="宋体" w:cs="Times New Roman"/>
      <w:kern w:val="0"/>
      <w:sz w:val="20"/>
      <w:szCs w:val="20"/>
      <w:lang w:eastAsia="en-US"/>
    </w:rPr>
  </w:style>
  <w:style w:type="paragraph" w:styleId="17">
    <w:name w:val="Document Map"/>
    <w:basedOn w:val="1"/>
    <w:link w:val="87"/>
    <w:unhideWhenUsed/>
    <w:qFormat/>
    <w:uiPriority w:val="0"/>
    <w:rPr>
      <w:rFonts w:ascii="宋体" w:eastAsia="宋体"/>
      <w:sz w:val="18"/>
      <w:szCs w:val="18"/>
    </w:rPr>
  </w:style>
  <w:style w:type="paragraph" w:styleId="18">
    <w:name w:val="toa heading"/>
    <w:basedOn w:val="1"/>
    <w:next w:val="1"/>
    <w:unhideWhenUsed/>
    <w:qFormat/>
    <w:uiPriority w:val="99"/>
    <w:pPr>
      <w:spacing w:before="120"/>
    </w:pPr>
    <w:rPr>
      <w:rFonts w:eastAsia="宋体" w:asciiTheme="majorHAnsi" w:hAnsiTheme="majorHAnsi" w:cstheme="majorBidi"/>
      <w:sz w:val="24"/>
      <w:szCs w:val="24"/>
    </w:rPr>
  </w:style>
  <w:style w:type="paragraph" w:styleId="19">
    <w:name w:val="annotation text"/>
    <w:basedOn w:val="1"/>
    <w:link w:val="283"/>
    <w:qFormat/>
    <w:uiPriority w:val="0"/>
    <w:pPr>
      <w:spacing w:line="240" w:lineRule="atLeast"/>
    </w:pPr>
    <w:rPr>
      <w:rFonts w:ascii="宋体" w:hAnsi="Times New Roman" w:eastAsia="宋体" w:cs="Times New Roman"/>
      <w:snapToGrid w:val="0"/>
      <w:kern w:val="0"/>
      <w:sz w:val="20"/>
      <w:szCs w:val="20"/>
    </w:rPr>
  </w:style>
  <w:style w:type="paragraph" w:styleId="20">
    <w:name w:val="Body Text 3"/>
    <w:basedOn w:val="1"/>
    <w:link w:val="162"/>
    <w:unhideWhenUsed/>
    <w:qFormat/>
    <w:uiPriority w:val="99"/>
    <w:pPr>
      <w:spacing w:after="120"/>
    </w:pPr>
    <w:rPr>
      <w:sz w:val="16"/>
      <w:szCs w:val="16"/>
    </w:rPr>
  </w:style>
  <w:style w:type="paragraph" w:styleId="21">
    <w:name w:val="List Bullet 3"/>
    <w:basedOn w:val="1"/>
    <w:qFormat/>
    <w:uiPriority w:val="0"/>
    <w:pPr>
      <w:widowControl/>
      <w:numPr>
        <w:ilvl w:val="0"/>
        <w:numId w:val="3"/>
      </w:numPr>
      <w:tabs>
        <w:tab w:val="left" w:pos="926"/>
      </w:tabs>
      <w:overflowPunct w:val="0"/>
      <w:autoSpaceDE w:val="0"/>
      <w:autoSpaceDN w:val="0"/>
      <w:adjustRightInd w:val="0"/>
      <w:spacing w:after="120"/>
      <w:ind w:left="926"/>
      <w:jc w:val="left"/>
      <w:textAlignment w:val="baseline"/>
    </w:pPr>
    <w:rPr>
      <w:rFonts w:ascii="Arial" w:hAnsi="Arial" w:eastAsia="宋体" w:cs="Times New Roman"/>
      <w:kern w:val="0"/>
      <w:sz w:val="20"/>
      <w:szCs w:val="20"/>
      <w:lang w:eastAsia="en-US"/>
    </w:rPr>
  </w:style>
  <w:style w:type="paragraph" w:styleId="22">
    <w:name w:val="Body Text"/>
    <w:basedOn w:val="1"/>
    <w:link w:val="68"/>
    <w:qFormat/>
    <w:uiPriority w:val="0"/>
    <w:pPr>
      <w:widowControl/>
      <w:overflowPunct w:val="0"/>
      <w:autoSpaceDE w:val="0"/>
      <w:autoSpaceDN w:val="0"/>
      <w:adjustRightInd w:val="0"/>
      <w:spacing w:after="215"/>
      <w:jc w:val="left"/>
      <w:textAlignment w:val="baseline"/>
    </w:pPr>
    <w:rPr>
      <w:rFonts w:ascii="Arial" w:hAnsi="Arial" w:eastAsia="宋体" w:cs="Times New Roman"/>
      <w:kern w:val="0"/>
      <w:sz w:val="20"/>
      <w:szCs w:val="20"/>
      <w:lang w:eastAsia="en-US"/>
    </w:rPr>
  </w:style>
  <w:style w:type="paragraph" w:styleId="23">
    <w:name w:val="Body Text Indent"/>
    <w:basedOn w:val="1"/>
    <w:next w:val="22"/>
    <w:link w:val="69"/>
    <w:qFormat/>
    <w:uiPriority w:val="0"/>
    <w:pPr>
      <w:widowControl/>
      <w:overflowPunct w:val="0"/>
      <w:autoSpaceDE w:val="0"/>
      <w:autoSpaceDN w:val="0"/>
      <w:adjustRightInd w:val="0"/>
      <w:spacing w:after="120"/>
      <w:ind w:left="283"/>
      <w:jc w:val="left"/>
      <w:textAlignment w:val="baseline"/>
    </w:pPr>
    <w:rPr>
      <w:rFonts w:ascii="Arial" w:hAnsi="Arial" w:eastAsia="宋体" w:cs="Times New Roman"/>
      <w:i/>
      <w:color w:val="0000FF"/>
      <w:kern w:val="0"/>
      <w:sz w:val="20"/>
      <w:szCs w:val="20"/>
      <w:lang w:eastAsia="en-US"/>
    </w:rPr>
  </w:style>
  <w:style w:type="paragraph" w:styleId="24">
    <w:name w:val="List Number 3"/>
    <w:basedOn w:val="1"/>
    <w:qFormat/>
    <w:uiPriority w:val="0"/>
    <w:pPr>
      <w:widowControl/>
      <w:overflowPunct w:val="0"/>
      <w:autoSpaceDE w:val="0"/>
      <w:autoSpaceDN w:val="0"/>
      <w:adjustRightInd w:val="0"/>
      <w:spacing w:after="120"/>
      <w:ind w:left="840" w:hanging="420"/>
      <w:jc w:val="left"/>
      <w:textAlignment w:val="baseline"/>
    </w:pPr>
    <w:rPr>
      <w:rFonts w:ascii="Arial" w:hAnsi="Arial" w:eastAsia="宋体" w:cs="Times New Roman"/>
      <w:kern w:val="0"/>
      <w:sz w:val="20"/>
      <w:szCs w:val="20"/>
      <w:lang w:eastAsia="en-US"/>
    </w:rPr>
  </w:style>
  <w:style w:type="paragraph" w:styleId="25">
    <w:name w:val="List 2"/>
    <w:basedOn w:val="1"/>
    <w:qFormat/>
    <w:uiPriority w:val="0"/>
    <w:pPr>
      <w:widowControl/>
      <w:numPr>
        <w:ilvl w:val="0"/>
        <w:numId w:val="4"/>
      </w:numPr>
      <w:spacing w:after="120"/>
      <w:jc w:val="left"/>
    </w:pPr>
    <w:rPr>
      <w:rFonts w:ascii="Times New Roman" w:hAnsi="Times New Roman" w:eastAsia="宋体" w:cs="Times New Roman"/>
      <w:kern w:val="0"/>
      <w:sz w:val="24"/>
      <w:szCs w:val="20"/>
      <w:lang w:eastAsia="en-US"/>
    </w:rPr>
  </w:style>
  <w:style w:type="paragraph" w:styleId="26">
    <w:name w:val="List Continue"/>
    <w:basedOn w:val="1"/>
    <w:qFormat/>
    <w:uiPriority w:val="0"/>
    <w:pPr>
      <w:widowControl/>
      <w:overflowPunct w:val="0"/>
      <w:autoSpaceDE w:val="0"/>
      <w:autoSpaceDN w:val="0"/>
      <w:adjustRightInd w:val="0"/>
      <w:spacing w:after="120"/>
      <w:ind w:left="360"/>
      <w:jc w:val="left"/>
      <w:textAlignment w:val="baseline"/>
    </w:pPr>
    <w:rPr>
      <w:rFonts w:ascii="Arial" w:hAnsi="Arial" w:eastAsia="宋体" w:cs="Times New Roman"/>
      <w:kern w:val="0"/>
      <w:sz w:val="20"/>
      <w:szCs w:val="20"/>
      <w:lang w:eastAsia="en-US"/>
    </w:rPr>
  </w:style>
  <w:style w:type="paragraph" w:styleId="27">
    <w:name w:val="List Bullet 2"/>
    <w:basedOn w:val="1"/>
    <w:qFormat/>
    <w:uiPriority w:val="0"/>
    <w:pPr>
      <w:widowControl/>
      <w:numPr>
        <w:ilvl w:val="0"/>
        <w:numId w:val="5"/>
      </w:numPr>
      <w:tabs>
        <w:tab w:val="left" w:pos="1500"/>
      </w:tabs>
      <w:spacing w:after="180"/>
      <w:ind w:left="1500" w:hanging="420"/>
      <w:jc w:val="left"/>
    </w:pPr>
    <w:rPr>
      <w:rFonts w:ascii="Arial" w:hAnsi="Arial" w:eastAsia="宋体" w:cs="Times New Roman"/>
      <w:kern w:val="0"/>
      <w:sz w:val="20"/>
      <w:szCs w:val="20"/>
      <w:lang w:eastAsia="en-US"/>
    </w:rPr>
  </w:style>
  <w:style w:type="paragraph" w:styleId="28">
    <w:name w:val="toc 5"/>
    <w:basedOn w:val="1"/>
    <w:next w:val="1"/>
    <w:qFormat/>
    <w:uiPriority w:val="39"/>
    <w:pPr>
      <w:widowControl/>
      <w:tabs>
        <w:tab w:val="right" w:leader="dot" w:pos="9355"/>
      </w:tabs>
      <w:overflowPunct w:val="0"/>
      <w:autoSpaceDE w:val="0"/>
      <w:autoSpaceDN w:val="0"/>
      <w:adjustRightInd w:val="0"/>
      <w:spacing w:after="120"/>
      <w:ind w:left="800"/>
      <w:jc w:val="left"/>
      <w:textAlignment w:val="baseline"/>
    </w:pPr>
    <w:rPr>
      <w:rFonts w:ascii="Arial" w:hAnsi="Arial" w:eastAsia="宋体" w:cs="Times New Roman"/>
      <w:kern w:val="0"/>
      <w:sz w:val="20"/>
      <w:szCs w:val="20"/>
      <w:lang w:eastAsia="en-US"/>
    </w:rPr>
  </w:style>
  <w:style w:type="paragraph" w:styleId="29">
    <w:name w:val="toc 3"/>
    <w:basedOn w:val="1"/>
    <w:next w:val="1"/>
    <w:unhideWhenUsed/>
    <w:qFormat/>
    <w:uiPriority w:val="39"/>
    <w:pPr>
      <w:ind w:left="840" w:leftChars="400"/>
    </w:pPr>
  </w:style>
  <w:style w:type="paragraph" w:styleId="30">
    <w:name w:val="Plain Text"/>
    <w:basedOn w:val="1"/>
    <w:link w:val="739"/>
    <w:qFormat/>
    <w:uiPriority w:val="0"/>
    <w:pPr>
      <w:spacing w:line="360" w:lineRule="auto"/>
    </w:pPr>
    <w:rPr>
      <w:rFonts w:ascii="宋体" w:hAnsi="Courier New" w:eastAsia="宋体" w:cs="Courier New"/>
      <w:szCs w:val="21"/>
    </w:rPr>
  </w:style>
  <w:style w:type="paragraph" w:styleId="31">
    <w:name w:val="toc 8"/>
    <w:basedOn w:val="1"/>
    <w:next w:val="1"/>
    <w:qFormat/>
    <w:uiPriority w:val="39"/>
    <w:pPr>
      <w:widowControl/>
      <w:tabs>
        <w:tab w:val="right" w:leader="dot" w:pos="9355"/>
      </w:tabs>
      <w:overflowPunct w:val="0"/>
      <w:autoSpaceDE w:val="0"/>
      <w:autoSpaceDN w:val="0"/>
      <w:adjustRightInd w:val="0"/>
      <w:spacing w:after="120"/>
      <w:ind w:left="1400"/>
      <w:jc w:val="left"/>
      <w:textAlignment w:val="baseline"/>
    </w:pPr>
    <w:rPr>
      <w:rFonts w:ascii="Arial" w:hAnsi="Arial" w:eastAsia="宋体" w:cs="Times New Roman"/>
      <w:kern w:val="0"/>
      <w:sz w:val="20"/>
      <w:szCs w:val="20"/>
      <w:lang w:eastAsia="en-US"/>
    </w:rPr>
  </w:style>
  <w:style w:type="paragraph" w:styleId="32">
    <w:name w:val="Date"/>
    <w:basedOn w:val="1"/>
    <w:next w:val="1"/>
    <w:link w:val="3126"/>
    <w:qFormat/>
    <w:uiPriority w:val="0"/>
    <w:pPr>
      <w:spacing w:line="360" w:lineRule="auto"/>
    </w:pPr>
    <w:rPr>
      <w:rFonts w:ascii="Times New Roman" w:hAnsi="Times New Roman" w:eastAsia="宋体" w:cs="Times New Roman"/>
      <w:szCs w:val="20"/>
    </w:rPr>
  </w:style>
  <w:style w:type="paragraph" w:styleId="33">
    <w:name w:val="Body Text Indent 2"/>
    <w:basedOn w:val="1"/>
    <w:link w:val="286"/>
    <w:qFormat/>
    <w:uiPriority w:val="0"/>
    <w:pPr>
      <w:spacing w:before="100" w:beforeAutospacing="1" w:after="120" w:afterAutospacing="1" w:line="480" w:lineRule="auto"/>
      <w:ind w:left="420" w:leftChars="200"/>
    </w:pPr>
    <w:rPr>
      <w:rFonts w:ascii="Times New Roman" w:hAnsi="Times New Roman" w:eastAsia="宋体" w:cs="Times New Roman"/>
      <w:szCs w:val="24"/>
    </w:rPr>
  </w:style>
  <w:style w:type="paragraph" w:styleId="34">
    <w:name w:val="Balloon Text"/>
    <w:basedOn w:val="1"/>
    <w:link w:val="76"/>
    <w:unhideWhenUsed/>
    <w:qFormat/>
    <w:uiPriority w:val="0"/>
    <w:rPr>
      <w:sz w:val="18"/>
      <w:szCs w:val="18"/>
    </w:rPr>
  </w:style>
  <w:style w:type="paragraph" w:styleId="35">
    <w:name w:val="footer"/>
    <w:basedOn w:val="1"/>
    <w:link w:val="67"/>
    <w:unhideWhenUsed/>
    <w:qFormat/>
    <w:uiPriority w:val="99"/>
    <w:pPr>
      <w:tabs>
        <w:tab w:val="center" w:pos="4153"/>
        <w:tab w:val="right" w:pos="8306"/>
      </w:tabs>
      <w:snapToGrid w:val="0"/>
      <w:jc w:val="left"/>
    </w:pPr>
    <w:rPr>
      <w:sz w:val="18"/>
      <w:szCs w:val="18"/>
    </w:rPr>
  </w:style>
  <w:style w:type="paragraph" w:styleId="36">
    <w:name w:val="header"/>
    <w:basedOn w:val="1"/>
    <w:link w:val="66"/>
    <w:unhideWhenUsed/>
    <w:qFormat/>
    <w:uiPriority w:val="0"/>
    <w:pPr>
      <w:pBdr>
        <w:bottom w:val="single" w:color="auto" w:sz="6" w:space="1"/>
      </w:pBdr>
      <w:tabs>
        <w:tab w:val="center" w:pos="4153"/>
        <w:tab w:val="right" w:pos="8306"/>
      </w:tabs>
      <w:snapToGrid w:val="0"/>
      <w:jc w:val="center"/>
    </w:pPr>
    <w:rPr>
      <w:sz w:val="18"/>
      <w:szCs w:val="18"/>
    </w:rPr>
  </w:style>
  <w:style w:type="paragraph" w:styleId="37">
    <w:name w:val="toc 1"/>
    <w:basedOn w:val="1"/>
    <w:next w:val="1"/>
    <w:unhideWhenUsed/>
    <w:qFormat/>
    <w:uiPriority w:val="39"/>
  </w:style>
  <w:style w:type="paragraph" w:styleId="38">
    <w:name w:val="toc 4"/>
    <w:basedOn w:val="1"/>
    <w:next w:val="1"/>
    <w:qFormat/>
    <w:uiPriority w:val="39"/>
    <w:pPr>
      <w:widowControl/>
      <w:tabs>
        <w:tab w:val="right" w:leader="dot" w:pos="9355"/>
      </w:tabs>
      <w:overflowPunct w:val="0"/>
      <w:autoSpaceDE w:val="0"/>
      <w:autoSpaceDN w:val="0"/>
      <w:adjustRightInd w:val="0"/>
      <w:spacing w:after="120"/>
      <w:ind w:left="600"/>
      <w:jc w:val="left"/>
      <w:textAlignment w:val="baseline"/>
    </w:pPr>
    <w:rPr>
      <w:rFonts w:ascii="Arial" w:hAnsi="Arial" w:eastAsia="宋体" w:cs="Times New Roman"/>
      <w:kern w:val="0"/>
      <w:sz w:val="20"/>
      <w:szCs w:val="20"/>
      <w:lang w:eastAsia="en-US"/>
    </w:rPr>
  </w:style>
  <w:style w:type="paragraph" w:styleId="39">
    <w:name w:val="Subtitle"/>
    <w:basedOn w:val="1"/>
    <w:link w:val="99"/>
    <w:qFormat/>
    <w:uiPriority w:val="0"/>
    <w:pPr>
      <w:widowControl/>
      <w:overflowPunct w:val="0"/>
      <w:autoSpaceDE w:val="0"/>
      <w:autoSpaceDN w:val="0"/>
      <w:adjustRightInd w:val="0"/>
      <w:spacing w:after="60"/>
      <w:jc w:val="right"/>
      <w:textAlignment w:val="baseline"/>
    </w:pPr>
    <w:rPr>
      <w:rFonts w:ascii="Arial" w:hAnsi="Arial" w:eastAsia="宋体" w:cs="Times New Roman"/>
      <w:i/>
      <w:kern w:val="0"/>
      <w:sz w:val="24"/>
      <w:szCs w:val="20"/>
      <w:lang w:eastAsia="en-US"/>
    </w:rPr>
  </w:style>
  <w:style w:type="paragraph" w:styleId="40">
    <w:name w:val="toc 6"/>
    <w:basedOn w:val="1"/>
    <w:next w:val="1"/>
    <w:qFormat/>
    <w:uiPriority w:val="39"/>
    <w:pPr>
      <w:widowControl/>
      <w:tabs>
        <w:tab w:val="right" w:leader="dot" w:pos="9355"/>
      </w:tabs>
      <w:overflowPunct w:val="0"/>
      <w:autoSpaceDE w:val="0"/>
      <w:autoSpaceDN w:val="0"/>
      <w:adjustRightInd w:val="0"/>
      <w:spacing w:after="120"/>
      <w:ind w:left="1000"/>
      <w:jc w:val="left"/>
      <w:textAlignment w:val="baseline"/>
    </w:pPr>
    <w:rPr>
      <w:rFonts w:ascii="Arial" w:hAnsi="Arial" w:eastAsia="宋体" w:cs="Times New Roman"/>
      <w:kern w:val="0"/>
      <w:sz w:val="20"/>
      <w:szCs w:val="20"/>
      <w:lang w:eastAsia="en-US"/>
    </w:rPr>
  </w:style>
  <w:style w:type="paragraph" w:styleId="41">
    <w:name w:val="Body Text Indent 3"/>
    <w:basedOn w:val="1"/>
    <w:link w:val="268"/>
    <w:qFormat/>
    <w:uiPriority w:val="0"/>
    <w:pPr>
      <w:spacing w:after="120" w:line="360" w:lineRule="auto"/>
      <w:ind w:left="420" w:leftChars="200" w:firstLine="420" w:firstLineChars="200"/>
    </w:pPr>
    <w:rPr>
      <w:rFonts w:ascii="宋体" w:hAnsi="宋体" w:eastAsia="宋体" w:cs="Times New Roman"/>
      <w:sz w:val="16"/>
      <w:szCs w:val="16"/>
    </w:rPr>
  </w:style>
  <w:style w:type="paragraph" w:styleId="42">
    <w:name w:val="toc 2"/>
    <w:basedOn w:val="1"/>
    <w:next w:val="1"/>
    <w:unhideWhenUsed/>
    <w:qFormat/>
    <w:uiPriority w:val="39"/>
    <w:pPr>
      <w:ind w:left="420" w:leftChars="200"/>
    </w:pPr>
  </w:style>
  <w:style w:type="paragraph" w:styleId="43">
    <w:name w:val="toc 9"/>
    <w:basedOn w:val="1"/>
    <w:next w:val="1"/>
    <w:qFormat/>
    <w:uiPriority w:val="39"/>
    <w:pPr>
      <w:widowControl/>
      <w:tabs>
        <w:tab w:val="right" w:leader="dot" w:pos="9355"/>
      </w:tabs>
      <w:overflowPunct w:val="0"/>
      <w:autoSpaceDE w:val="0"/>
      <w:autoSpaceDN w:val="0"/>
      <w:adjustRightInd w:val="0"/>
      <w:spacing w:after="120"/>
      <w:ind w:left="1600"/>
      <w:jc w:val="left"/>
      <w:textAlignment w:val="baseline"/>
    </w:pPr>
    <w:rPr>
      <w:rFonts w:ascii="Arial" w:hAnsi="Arial" w:eastAsia="宋体" w:cs="Times New Roman"/>
      <w:kern w:val="0"/>
      <w:sz w:val="20"/>
      <w:szCs w:val="20"/>
      <w:lang w:eastAsia="en-US"/>
    </w:rPr>
  </w:style>
  <w:style w:type="paragraph" w:styleId="44">
    <w:name w:val="Body Text 2"/>
    <w:basedOn w:val="1"/>
    <w:link w:val="4063"/>
    <w:semiHidden/>
    <w:unhideWhenUsed/>
    <w:qFormat/>
    <w:uiPriority w:val="99"/>
    <w:pPr>
      <w:spacing w:after="120" w:line="480" w:lineRule="auto"/>
    </w:pPr>
  </w:style>
  <w:style w:type="paragraph" w:styleId="45">
    <w:name w:val="List Continue 2"/>
    <w:basedOn w:val="1"/>
    <w:qFormat/>
    <w:uiPriority w:val="0"/>
    <w:pPr>
      <w:widowControl/>
      <w:overflowPunct w:val="0"/>
      <w:autoSpaceDE w:val="0"/>
      <w:autoSpaceDN w:val="0"/>
      <w:adjustRightInd w:val="0"/>
      <w:spacing w:after="120"/>
      <w:ind w:left="720"/>
      <w:jc w:val="left"/>
      <w:textAlignment w:val="baseline"/>
    </w:pPr>
    <w:rPr>
      <w:rFonts w:ascii="Arial" w:hAnsi="Arial" w:eastAsia="宋体" w:cs="Times New Roman"/>
      <w:kern w:val="0"/>
      <w:sz w:val="20"/>
      <w:szCs w:val="20"/>
      <w:lang w:eastAsia="en-US"/>
    </w:rPr>
  </w:style>
  <w:style w:type="paragraph" w:styleId="46">
    <w:name w:val="HTML Preformatted"/>
    <w:basedOn w:val="1"/>
    <w:link w:val="18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4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48">
    <w:name w:val="List Continue 3"/>
    <w:basedOn w:val="1"/>
    <w:qFormat/>
    <w:uiPriority w:val="0"/>
    <w:pPr>
      <w:widowControl/>
      <w:numPr>
        <w:ilvl w:val="0"/>
        <w:numId w:val="6"/>
      </w:numPr>
      <w:overflowPunct w:val="0"/>
      <w:autoSpaceDE w:val="0"/>
      <w:autoSpaceDN w:val="0"/>
      <w:adjustRightInd w:val="0"/>
      <w:spacing w:after="120"/>
      <w:ind w:firstLine="0"/>
      <w:jc w:val="left"/>
      <w:textAlignment w:val="baseline"/>
    </w:pPr>
    <w:rPr>
      <w:rFonts w:ascii="Arial" w:hAnsi="Arial" w:eastAsia="宋体" w:cs="Times New Roman"/>
      <w:kern w:val="0"/>
      <w:sz w:val="20"/>
      <w:szCs w:val="20"/>
      <w:lang w:eastAsia="en-US"/>
    </w:rPr>
  </w:style>
  <w:style w:type="paragraph" w:styleId="49">
    <w:name w:val="index 1"/>
    <w:basedOn w:val="1"/>
    <w:next w:val="1"/>
    <w:semiHidden/>
    <w:qFormat/>
    <w:uiPriority w:val="0"/>
    <w:pPr>
      <w:ind w:firstLine="420" w:firstLineChars="200"/>
    </w:pPr>
    <w:rPr>
      <w:rFonts w:ascii="Times New Roman" w:hAnsi="Times New Roman" w:eastAsia="宋体" w:cs="Times New Roman"/>
      <w:szCs w:val="21"/>
    </w:rPr>
  </w:style>
  <w:style w:type="paragraph" w:styleId="50">
    <w:name w:val="Title"/>
    <w:basedOn w:val="1"/>
    <w:link w:val="71"/>
    <w:qFormat/>
    <w:uiPriority w:val="0"/>
    <w:pPr>
      <w:widowControl/>
      <w:overflowPunct w:val="0"/>
      <w:autoSpaceDE w:val="0"/>
      <w:autoSpaceDN w:val="0"/>
      <w:adjustRightInd w:val="0"/>
      <w:spacing w:before="240" w:after="60"/>
      <w:jc w:val="right"/>
      <w:textAlignment w:val="baseline"/>
    </w:pPr>
    <w:rPr>
      <w:rFonts w:ascii="Arial" w:hAnsi="Arial" w:eastAsia="宋体" w:cs="Times New Roman"/>
      <w:b/>
      <w:kern w:val="28"/>
      <w:sz w:val="28"/>
      <w:szCs w:val="20"/>
      <w:lang w:eastAsia="en-US"/>
    </w:rPr>
  </w:style>
  <w:style w:type="paragraph" w:styleId="51">
    <w:name w:val="annotation subject"/>
    <w:basedOn w:val="19"/>
    <w:next w:val="19"/>
    <w:link w:val="3094"/>
    <w:qFormat/>
    <w:uiPriority w:val="0"/>
    <w:pPr>
      <w:spacing w:line="240" w:lineRule="auto"/>
    </w:pPr>
    <w:rPr>
      <w:rFonts w:ascii="Times New Roman"/>
      <w:b/>
      <w:bCs/>
      <w:snapToGrid/>
      <w:kern w:val="2"/>
      <w:sz w:val="21"/>
      <w:szCs w:val="24"/>
    </w:rPr>
  </w:style>
  <w:style w:type="paragraph" w:styleId="52">
    <w:name w:val="Body Text First Indent"/>
    <w:basedOn w:val="22"/>
    <w:link w:val="178"/>
    <w:qFormat/>
    <w:uiPriority w:val="0"/>
    <w:pPr>
      <w:widowControl w:val="0"/>
      <w:overflowPunct/>
      <w:autoSpaceDE/>
      <w:autoSpaceDN/>
      <w:adjustRightInd/>
      <w:spacing w:after="120"/>
      <w:ind w:firstLine="420" w:firstLineChars="100"/>
      <w:jc w:val="both"/>
      <w:textAlignment w:val="auto"/>
    </w:pPr>
    <w:rPr>
      <w:rFonts w:ascii="Times New Roman" w:hAnsi="Times New Roman"/>
      <w:kern w:val="2"/>
      <w:sz w:val="21"/>
      <w:szCs w:val="24"/>
      <w:lang w:eastAsia="zh-CN"/>
    </w:rPr>
  </w:style>
  <w:style w:type="paragraph" w:styleId="53">
    <w:name w:val="Body Text First Indent 2"/>
    <w:basedOn w:val="1"/>
    <w:link w:val="212"/>
    <w:qFormat/>
    <w:uiPriority w:val="0"/>
    <w:pPr>
      <w:spacing w:after="120" w:line="360" w:lineRule="auto"/>
      <w:ind w:firstLine="420" w:firstLineChars="200"/>
    </w:pPr>
    <w:rPr>
      <w:rFonts w:ascii="宋体" w:hAnsi="宋体" w:eastAsia="宋体" w:cs="Times New Roman"/>
      <w:szCs w:val="21"/>
    </w:rPr>
  </w:style>
  <w:style w:type="table" w:styleId="55">
    <w:name w:val="Table Grid"/>
    <w:basedOn w:val="5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6">
    <w:name w:val="Table Classic 1"/>
    <w:basedOn w:val="54"/>
    <w:qFormat/>
    <w:uiPriority w:val="0"/>
    <w:pPr>
      <w:widowControl w:val="0"/>
      <w:spacing w:before="100" w:beforeAutospacing="1" w:after="100" w:afterAutospacing="1"/>
      <w:ind w:firstLine="200" w:firstLineChars="200"/>
      <w:jc w:val="both"/>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57">
    <w:name w:val="Table Grid 8"/>
    <w:basedOn w:val="54"/>
    <w:qFormat/>
    <w:uiPriority w:val="0"/>
    <w:pPr>
      <w:spacing w:before="40" w:after="40"/>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character" w:styleId="59">
    <w:name w:val="Strong"/>
    <w:qFormat/>
    <w:uiPriority w:val="22"/>
    <w:rPr>
      <w:b/>
      <w:bCs/>
    </w:rPr>
  </w:style>
  <w:style w:type="character" w:styleId="60">
    <w:name w:val="page number"/>
    <w:basedOn w:val="58"/>
    <w:qFormat/>
    <w:uiPriority w:val="0"/>
  </w:style>
  <w:style w:type="character" w:styleId="61">
    <w:name w:val="FollowedHyperlink"/>
    <w:basedOn w:val="58"/>
    <w:unhideWhenUsed/>
    <w:qFormat/>
    <w:uiPriority w:val="0"/>
    <w:rPr>
      <w:color w:val="800080" w:themeColor="followedHyperlink"/>
      <w:u w:val="single"/>
      <w14:textFill>
        <w14:solidFill>
          <w14:schemeClr w14:val="folHlink"/>
        </w14:solidFill>
      </w14:textFill>
    </w:rPr>
  </w:style>
  <w:style w:type="character" w:styleId="62">
    <w:name w:val="Emphasis"/>
    <w:qFormat/>
    <w:uiPriority w:val="0"/>
  </w:style>
  <w:style w:type="character" w:styleId="63">
    <w:name w:val="Hyperlink"/>
    <w:basedOn w:val="58"/>
    <w:unhideWhenUsed/>
    <w:qFormat/>
    <w:uiPriority w:val="99"/>
    <w:rPr>
      <w:color w:val="0000FF" w:themeColor="hyperlink"/>
      <w:u w:val="single"/>
      <w14:textFill>
        <w14:solidFill>
          <w14:schemeClr w14:val="hlink"/>
        </w14:solidFill>
      </w14:textFill>
    </w:rPr>
  </w:style>
  <w:style w:type="character" w:styleId="64">
    <w:name w:val="HTML Code"/>
    <w:basedOn w:val="58"/>
    <w:unhideWhenUsed/>
    <w:qFormat/>
    <w:uiPriority w:val="99"/>
    <w:rPr>
      <w:rFonts w:ascii="Monospace" w:hAnsi="Monospace" w:eastAsia="Monospace" w:cs="Monospace"/>
      <w:color w:val="000066"/>
      <w:sz w:val="20"/>
    </w:rPr>
  </w:style>
  <w:style w:type="character" w:styleId="65">
    <w:name w:val="annotation reference"/>
    <w:qFormat/>
    <w:uiPriority w:val="0"/>
    <w:rPr>
      <w:sz w:val="21"/>
      <w:szCs w:val="21"/>
    </w:rPr>
  </w:style>
  <w:style w:type="character" w:customStyle="1" w:styleId="66">
    <w:name w:val="页眉 字符"/>
    <w:basedOn w:val="58"/>
    <w:link w:val="36"/>
    <w:qFormat/>
    <w:uiPriority w:val="0"/>
    <w:rPr>
      <w:sz w:val="18"/>
      <w:szCs w:val="18"/>
    </w:rPr>
  </w:style>
  <w:style w:type="character" w:customStyle="1" w:styleId="67">
    <w:name w:val="页脚 字符"/>
    <w:basedOn w:val="58"/>
    <w:link w:val="35"/>
    <w:qFormat/>
    <w:uiPriority w:val="99"/>
    <w:rPr>
      <w:sz w:val="18"/>
      <w:szCs w:val="18"/>
    </w:rPr>
  </w:style>
  <w:style w:type="character" w:customStyle="1" w:styleId="68">
    <w:name w:val="正文文本 字符"/>
    <w:basedOn w:val="58"/>
    <w:link w:val="22"/>
    <w:qFormat/>
    <w:uiPriority w:val="0"/>
    <w:rPr>
      <w:rFonts w:ascii="Arial" w:hAnsi="Arial" w:eastAsia="宋体" w:cs="Times New Roman"/>
      <w:kern w:val="0"/>
      <w:sz w:val="20"/>
      <w:szCs w:val="20"/>
      <w:lang w:eastAsia="en-US"/>
    </w:rPr>
  </w:style>
  <w:style w:type="character" w:customStyle="1" w:styleId="69">
    <w:name w:val="正文文本缩进 字符"/>
    <w:basedOn w:val="58"/>
    <w:link w:val="23"/>
    <w:qFormat/>
    <w:uiPriority w:val="0"/>
    <w:rPr>
      <w:rFonts w:ascii="Arial" w:hAnsi="Arial" w:eastAsia="宋体" w:cs="Times New Roman"/>
      <w:i/>
      <w:color w:val="0000FF"/>
      <w:kern w:val="0"/>
      <w:sz w:val="20"/>
      <w:szCs w:val="20"/>
      <w:lang w:eastAsia="en-US"/>
    </w:rPr>
  </w:style>
  <w:style w:type="paragraph" w:customStyle="1" w:styleId="70">
    <w:name w:val="Table Text"/>
    <w:basedOn w:val="22"/>
    <w:qFormat/>
    <w:uiPriority w:val="0"/>
    <w:pPr>
      <w:spacing w:after="0"/>
      <w:ind w:left="28" w:right="28"/>
    </w:pPr>
  </w:style>
  <w:style w:type="character" w:customStyle="1" w:styleId="71">
    <w:name w:val="标题 字符"/>
    <w:basedOn w:val="58"/>
    <w:link w:val="50"/>
    <w:qFormat/>
    <w:uiPriority w:val="0"/>
    <w:rPr>
      <w:rFonts w:ascii="Arial" w:hAnsi="Arial" w:eastAsia="宋体" w:cs="Times New Roman"/>
      <w:b/>
      <w:kern w:val="28"/>
      <w:sz w:val="28"/>
      <w:szCs w:val="20"/>
      <w:lang w:eastAsia="en-US"/>
    </w:rPr>
  </w:style>
  <w:style w:type="paragraph" w:customStyle="1" w:styleId="72">
    <w:name w:val="Heading A"/>
    <w:basedOn w:val="2"/>
    <w:qFormat/>
    <w:uiPriority w:val="0"/>
    <w:pPr>
      <w:pageBreakBefore/>
      <w:widowControl/>
      <w:pBdr>
        <w:top w:val="single" w:color="auto" w:sz="18" w:space="1"/>
      </w:pBdr>
      <w:overflowPunct w:val="0"/>
      <w:autoSpaceDE w:val="0"/>
      <w:autoSpaceDN w:val="0"/>
      <w:adjustRightInd w:val="0"/>
      <w:spacing w:before="142" w:after="113" w:line="240" w:lineRule="auto"/>
      <w:jc w:val="left"/>
      <w:textAlignment w:val="baseline"/>
      <w:outlineLvl w:val="9"/>
    </w:pPr>
    <w:rPr>
      <w:rFonts w:ascii="Arial" w:hAnsi="Arial" w:eastAsia="宋体" w:cs="Times New Roman"/>
      <w:bCs w:val="0"/>
      <w:kern w:val="28"/>
      <w:sz w:val="36"/>
      <w:szCs w:val="20"/>
      <w:lang w:eastAsia="en-US"/>
    </w:rPr>
  </w:style>
  <w:style w:type="paragraph" w:customStyle="1" w:styleId="73">
    <w:name w:val="Heading B"/>
    <w:basedOn w:val="3"/>
    <w:qFormat/>
    <w:uiPriority w:val="0"/>
    <w:pPr>
      <w:keepLines w:val="0"/>
      <w:widowControl/>
      <w:numPr>
        <w:ilvl w:val="0"/>
        <w:numId w:val="7"/>
      </w:numPr>
      <w:pBdr>
        <w:top w:val="single" w:color="auto" w:sz="6" w:space="1"/>
      </w:pBdr>
      <w:tabs>
        <w:tab w:val="left" w:pos="360"/>
      </w:tabs>
      <w:overflowPunct w:val="0"/>
      <w:autoSpaceDE w:val="0"/>
      <w:autoSpaceDN w:val="0"/>
      <w:adjustRightInd w:val="0"/>
      <w:spacing w:before="425" w:after="113" w:line="240" w:lineRule="auto"/>
      <w:ind w:left="0" w:firstLine="0"/>
      <w:jc w:val="left"/>
      <w:textAlignment w:val="baseline"/>
      <w:outlineLvl w:val="9"/>
    </w:pPr>
    <w:rPr>
      <w:rFonts w:ascii="Arial" w:hAnsi="Arial" w:eastAsia="宋体" w:cs="Times New Roman"/>
      <w:bCs w:val="0"/>
      <w:kern w:val="0"/>
      <w:sz w:val="28"/>
      <w:szCs w:val="20"/>
      <w:lang w:eastAsia="en-US"/>
    </w:rPr>
  </w:style>
  <w:style w:type="character" w:customStyle="1" w:styleId="74">
    <w:name w:val="标题 1 字符"/>
    <w:basedOn w:val="58"/>
    <w:link w:val="2"/>
    <w:qFormat/>
    <w:uiPriority w:val="0"/>
    <w:rPr>
      <w:rFonts w:asciiTheme="minorHAnsi" w:hAnsiTheme="minorHAnsi" w:eastAsiaTheme="minorEastAsia" w:cstheme="minorBidi"/>
      <w:b/>
      <w:bCs/>
      <w:kern w:val="44"/>
      <w:sz w:val="44"/>
      <w:szCs w:val="44"/>
    </w:rPr>
  </w:style>
  <w:style w:type="character" w:customStyle="1" w:styleId="75">
    <w:name w:val="标题 2 字符"/>
    <w:basedOn w:val="58"/>
    <w:link w:val="3"/>
    <w:qFormat/>
    <w:uiPriority w:val="9"/>
    <w:rPr>
      <w:rFonts w:asciiTheme="majorHAnsi" w:hAnsiTheme="majorHAnsi" w:eastAsiaTheme="majorEastAsia" w:cstheme="majorBidi"/>
      <w:b/>
      <w:bCs/>
      <w:kern w:val="2"/>
      <w:sz w:val="32"/>
      <w:szCs w:val="32"/>
    </w:rPr>
  </w:style>
  <w:style w:type="character" w:customStyle="1" w:styleId="76">
    <w:name w:val="批注框文本 字符"/>
    <w:basedOn w:val="58"/>
    <w:link w:val="34"/>
    <w:qFormat/>
    <w:uiPriority w:val="0"/>
    <w:rPr>
      <w:sz w:val="18"/>
      <w:szCs w:val="18"/>
    </w:rPr>
  </w:style>
  <w:style w:type="character" w:customStyle="1" w:styleId="77">
    <w:name w:val="标题 3 字符"/>
    <w:basedOn w:val="58"/>
    <w:link w:val="4"/>
    <w:qFormat/>
    <w:uiPriority w:val="9"/>
    <w:rPr>
      <w:rFonts w:asciiTheme="minorHAnsi" w:hAnsiTheme="minorHAnsi" w:eastAsiaTheme="minorEastAsia" w:cstheme="minorBidi"/>
      <w:b/>
      <w:bCs/>
      <w:kern w:val="2"/>
      <w:sz w:val="32"/>
      <w:szCs w:val="32"/>
    </w:rPr>
  </w:style>
  <w:style w:type="character" w:customStyle="1" w:styleId="78">
    <w:name w:val="标题 4 字符"/>
    <w:basedOn w:val="58"/>
    <w:link w:val="5"/>
    <w:qFormat/>
    <w:uiPriority w:val="0"/>
    <w:rPr>
      <w:rFonts w:asciiTheme="majorHAnsi" w:hAnsiTheme="majorHAnsi" w:eastAsiaTheme="majorEastAsia" w:cstheme="majorBidi"/>
      <w:b/>
      <w:bCs/>
      <w:kern w:val="2"/>
      <w:sz w:val="28"/>
      <w:szCs w:val="28"/>
    </w:rPr>
  </w:style>
  <w:style w:type="character" w:customStyle="1" w:styleId="79">
    <w:name w:val="标题 5 字符"/>
    <w:basedOn w:val="58"/>
    <w:link w:val="6"/>
    <w:qFormat/>
    <w:uiPriority w:val="0"/>
    <w:rPr>
      <w:rFonts w:asciiTheme="minorHAnsi" w:hAnsiTheme="minorHAnsi" w:eastAsiaTheme="minorEastAsia" w:cstheme="minorBidi"/>
      <w:b/>
      <w:bCs/>
      <w:kern w:val="2"/>
      <w:sz w:val="28"/>
      <w:szCs w:val="28"/>
    </w:rPr>
  </w:style>
  <w:style w:type="character" w:customStyle="1" w:styleId="80">
    <w:name w:val="标题 6 字符"/>
    <w:basedOn w:val="58"/>
    <w:link w:val="7"/>
    <w:qFormat/>
    <w:uiPriority w:val="0"/>
    <w:rPr>
      <w:rFonts w:asciiTheme="majorHAnsi" w:hAnsiTheme="majorHAnsi" w:eastAsiaTheme="majorEastAsia" w:cstheme="majorBidi"/>
      <w:b/>
      <w:bCs/>
      <w:kern w:val="2"/>
      <w:sz w:val="24"/>
      <w:szCs w:val="24"/>
    </w:rPr>
  </w:style>
  <w:style w:type="character" w:customStyle="1" w:styleId="81">
    <w:name w:val="标题 7 字符"/>
    <w:basedOn w:val="58"/>
    <w:link w:val="8"/>
    <w:qFormat/>
    <w:uiPriority w:val="0"/>
    <w:rPr>
      <w:rFonts w:asciiTheme="minorHAnsi" w:hAnsiTheme="minorHAnsi" w:eastAsiaTheme="minorEastAsia" w:cstheme="minorBidi"/>
      <w:b/>
      <w:bCs/>
      <w:kern w:val="2"/>
      <w:sz w:val="24"/>
      <w:szCs w:val="24"/>
    </w:rPr>
  </w:style>
  <w:style w:type="character" w:customStyle="1" w:styleId="82">
    <w:name w:val="标题 8 字符"/>
    <w:basedOn w:val="58"/>
    <w:link w:val="9"/>
    <w:qFormat/>
    <w:uiPriority w:val="0"/>
    <w:rPr>
      <w:rFonts w:asciiTheme="majorHAnsi" w:hAnsiTheme="majorHAnsi" w:eastAsiaTheme="majorEastAsia" w:cstheme="majorBidi"/>
      <w:kern w:val="2"/>
      <w:sz w:val="24"/>
      <w:szCs w:val="24"/>
    </w:rPr>
  </w:style>
  <w:style w:type="character" w:customStyle="1" w:styleId="83">
    <w:name w:val="标题 9 字符"/>
    <w:basedOn w:val="58"/>
    <w:link w:val="10"/>
    <w:qFormat/>
    <w:uiPriority w:val="0"/>
    <w:rPr>
      <w:rFonts w:asciiTheme="majorHAnsi" w:hAnsiTheme="majorHAnsi" w:eastAsiaTheme="majorEastAsia" w:cstheme="majorBidi"/>
      <w:kern w:val="2"/>
      <w:sz w:val="21"/>
      <w:szCs w:val="21"/>
    </w:rPr>
  </w:style>
  <w:style w:type="paragraph" w:customStyle="1" w:styleId="84">
    <w:name w:val="列出段落1"/>
    <w:basedOn w:val="1"/>
    <w:qFormat/>
    <w:uiPriority w:val="0"/>
    <w:pPr>
      <w:ind w:firstLine="420" w:firstLineChars="200"/>
    </w:pPr>
  </w:style>
  <w:style w:type="paragraph" w:customStyle="1" w:styleId="85">
    <w:name w:val="标题4-"/>
    <w:basedOn w:val="5"/>
    <w:qFormat/>
    <w:uiPriority w:val="0"/>
    <w:pPr>
      <w:numPr>
        <w:ilvl w:val="0"/>
        <w:numId w:val="0"/>
      </w:numPr>
    </w:pPr>
    <w:rPr>
      <w:rFonts w:ascii="Cambria" w:hAnsi="Cambria" w:eastAsia="黑体" w:cs="Times New Roman"/>
      <w:sz w:val="30"/>
    </w:rPr>
  </w:style>
  <w:style w:type="paragraph" w:customStyle="1" w:styleId="86">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87">
    <w:name w:val="文档结构图 字符"/>
    <w:basedOn w:val="58"/>
    <w:link w:val="17"/>
    <w:qFormat/>
    <w:uiPriority w:val="0"/>
    <w:rPr>
      <w:rFonts w:ascii="宋体" w:eastAsia="宋体"/>
      <w:sz w:val="18"/>
      <w:szCs w:val="18"/>
    </w:rPr>
  </w:style>
  <w:style w:type="paragraph" w:customStyle="1" w:styleId="88">
    <w:name w:val="正文样式"/>
    <w:basedOn w:val="1"/>
    <w:qFormat/>
    <w:uiPriority w:val="0"/>
    <w:rPr>
      <w:rFonts w:ascii="Times New Roman" w:hAnsi="Times New Roman" w:eastAsia="宋体" w:cs="Times New Roman"/>
      <w:color w:val="000000"/>
      <w:sz w:val="18"/>
      <w:szCs w:val="20"/>
    </w:rPr>
  </w:style>
  <w:style w:type="paragraph" w:customStyle="1" w:styleId="89">
    <w:name w:val="列出段落11"/>
    <w:basedOn w:val="1"/>
    <w:link w:val="90"/>
    <w:qFormat/>
    <w:uiPriority w:val="0"/>
    <w:pPr>
      <w:ind w:firstLine="420" w:firstLineChars="200"/>
    </w:pPr>
  </w:style>
  <w:style w:type="character" w:customStyle="1" w:styleId="90">
    <w:name w:val="列出段落 Char"/>
    <w:link w:val="89"/>
    <w:qFormat/>
    <w:locked/>
    <w:uiPriority w:val="34"/>
  </w:style>
  <w:style w:type="table" w:customStyle="1" w:styleId="91">
    <w:name w:val="我的格式"/>
    <w:basedOn w:val="54"/>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rPr>
        <w:rFonts w:eastAsia="宋体"/>
        <w:b/>
        <w:sz w:val="21"/>
      </w:rPr>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7F7F7F" w:themeFill="background1" w:themeFillShade="80"/>
        <w:vAlign w:val="center"/>
      </w:tcPr>
    </w:tblStylePr>
  </w:style>
  <w:style w:type="paragraph" w:customStyle="1" w:styleId="92">
    <w:name w:val="4级标题"/>
    <w:basedOn w:val="5"/>
    <w:next w:val="93"/>
    <w:link w:val="98"/>
    <w:qFormat/>
    <w:uiPriority w:val="0"/>
    <w:pPr>
      <w:numPr>
        <w:ilvl w:val="0"/>
        <w:numId w:val="0"/>
      </w:numPr>
    </w:pPr>
    <w:rPr>
      <w:rFonts w:ascii="微软雅黑" w:hAnsi="微软雅黑" w:eastAsia="微软雅黑"/>
    </w:rPr>
  </w:style>
  <w:style w:type="paragraph" w:customStyle="1" w:styleId="93">
    <w:name w:val="5级标题"/>
    <w:basedOn w:val="6"/>
    <w:next w:val="1"/>
    <w:qFormat/>
    <w:uiPriority w:val="0"/>
    <w:pPr>
      <w:numPr>
        <w:ilvl w:val="0"/>
        <w:numId w:val="0"/>
      </w:numPr>
    </w:pPr>
    <w:rPr>
      <w:rFonts w:ascii="微软雅黑" w:hAnsi="微软雅黑" w:eastAsia="微软雅黑" w:cstheme="majorBidi"/>
    </w:rPr>
  </w:style>
  <w:style w:type="paragraph" w:customStyle="1" w:styleId="94">
    <w:name w:val="3级标题"/>
    <w:basedOn w:val="4"/>
    <w:next w:val="92"/>
    <w:qFormat/>
    <w:uiPriority w:val="0"/>
    <w:pPr>
      <w:numPr>
        <w:numId w:val="8"/>
      </w:numPr>
      <w:spacing w:line="360" w:lineRule="auto"/>
    </w:pPr>
    <w:rPr>
      <w:rFonts w:ascii="微软雅黑" w:hAnsi="微软雅黑" w:eastAsia="宋体" w:cs="Times New Roman"/>
      <w:sz w:val="24"/>
    </w:rPr>
  </w:style>
  <w:style w:type="paragraph" w:customStyle="1" w:styleId="95">
    <w:name w:val="2级标题"/>
    <w:basedOn w:val="3"/>
    <w:next w:val="94"/>
    <w:qFormat/>
    <w:uiPriority w:val="0"/>
    <w:pPr>
      <w:numPr>
        <w:numId w:val="8"/>
      </w:numPr>
      <w:spacing w:line="360" w:lineRule="auto"/>
    </w:pPr>
    <w:rPr>
      <w:rFonts w:ascii="微软雅黑" w:hAnsi="微软雅黑" w:eastAsia="微软雅黑"/>
      <w:sz w:val="30"/>
      <w:szCs w:val="30"/>
    </w:rPr>
  </w:style>
  <w:style w:type="paragraph" w:customStyle="1" w:styleId="96">
    <w:name w:val="1级标题"/>
    <w:basedOn w:val="2"/>
    <w:next w:val="95"/>
    <w:qFormat/>
    <w:uiPriority w:val="0"/>
    <w:rPr>
      <w:rFonts w:ascii="宋体" w:hAnsi="宋体" w:eastAsia="宋体"/>
    </w:rPr>
  </w:style>
  <w:style w:type="paragraph" w:customStyle="1" w:styleId="97">
    <w:name w:val="6级标题"/>
    <w:basedOn w:val="93"/>
    <w:qFormat/>
    <w:uiPriority w:val="0"/>
    <w:pPr>
      <w:numPr>
        <w:ilvl w:val="5"/>
        <w:numId w:val="8"/>
      </w:numPr>
      <w:outlineLvl w:val="5"/>
    </w:pPr>
  </w:style>
  <w:style w:type="character" w:customStyle="1" w:styleId="98">
    <w:name w:val="4级标题 Char"/>
    <w:basedOn w:val="58"/>
    <w:link w:val="92"/>
    <w:qFormat/>
    <w:uiPriority w:val="0"/>
    <w:rPr>
      <w:rFonts w:ascii="微软雅黑" w:hAnsi="微软雅黑" w:eastAsia="微软雅黑" w:cstheme="majorBidi"/>
      <w:b/>
      <w:bCs/>
      <w:kern w:val="2"/>
      <w:sz w:val="28"/>
      <w:szCs w:val="28"/>
    </w:rPr>
  </w:style>
  <w:style w:type="character" w:customStyle="1" w:styleId="99">
    <w:name w:val="副标题 字符"/>
    <w:basedOn w:val="58"/>
    <w:link w:val="39"/>
    <w:qFormat/>
    <w:uiPriority w:val="0"/>
    <w:rPr>
      <w:rFonts w:ascii="Arial" w:hAnsi="Arial" w:eastAsia="宋体" w:cs="Times New Roman"/>
      <w:i/>
      <w:kern w:val="0"/>
      <w:sz w:val="24"/>
      <w:szCs w:val="20"/>
      <w:lang w:eastAsia="en-US"/>
    </w:rPr>
  </w:style>
  <w:style w:type="paragraph" w:customStyle="1" w:styleId="100">
    <w:name w:val="Italicized Text"/>
    <w:basedOn w:val="1"/>
    <w:qFormat/>
    <w:uiPriority w:val="0"/>
    <w:pPr>
      <w:keepLines/>
      <w:autoSpaceDE w:val="0"/>
      <w:autoSpaceDN w:val="0"/>
      <w:adjustRightInd w:val="0"/>
      <w:spacing w:after="110"/>
      <w:ind w:left="567"/>
      <w:jc w:val="left"/>
    </w:pPr>
    <w:rPr>
      <w:rFonts w:ascii="Arial" w:hAnsi="Arial" w:eastAsia="宋体" w:cs="Arial"/>
      <w:i/>
      <w:iCs/>
      <w:kern w:val="0"/>
      <w:sz w:val="22"/>
      <w:lang w:val="fr-FR" w:eastAsia="fr-FR"/>
    </w:rPr>
  </w:style>
  <w:style w:type="paragraph" w:customStyle="1" w:styleId="101">
    <w:name w:val="SubFooter"/>
    <w:basedOn w:val="35"/>
    <w:qFormat/>
    <w:uiPriority w:val="0"/>
    <w:pPr>
      <w:widowControl/>
      <w:tabs>
        <w:tab w:val="left" w:pos="1276"/>
        <w:tab w:val="right" w:pos="9356"/>
        <w:tab w:val="clear" w:pos="4153"/>
        <w:tab w:val="clear" w:pos="8306"/>
      </w:tabs>
      <w:overflowPunct w:val="0"/>
      <w:autoSpaceDE w:val="0"/>
      <w:autoSpaceDN w:val="0"/>
      <w:adjustRightInd w:val="0"/>
      <w:snapToGrid/>
      <w:textAlignment w:val="baseline"/>
    </w:pPr>
    <w:rPr>
      <w:rFonts w:ascii="Arial" w:hAnsi="Arial" w:eastAsia="宋体" w:cs="Times New Roman"/>
      <w:kern w:val="0"/>
      <w:sz w:val="12"/>
      <w:szCs w:val="20"/>
      <w:lang w:eastAsia="en-US"/>
    </w:rPr>
  </w:style>
  <w:style w:type="paragraph" w:customStyle="1" w:styleId="102">
    <w:name w:val="Heading C"/>
    <w:basedOn w:val="4"/>
    <w:qFormat/>
    <w:uiPriority w:val="0"/>
    <w:pPr>
      <w:keepLines w:val="0"/>
      <w:widowControl/>
      <w:overflowPunct w:val="0"/>
      <w:autoSpaceDE w:val="0"/>
      <w:autoSpaceDN w:val="0"/>
      <w:adjustRightInd w:val="0"/>
      <w:spacing w:before="425" w:after="113" w:line="240" w:lineRule="auto"/>
      <w:jc w:val="left"/>
      <w:textAlignment w:val="baseline"/>
      <w:outlineLvl w:val="9"/>
    </w:pPr>
    <w:rPr>
      <w:rFonts w:ascii="Arial" w:hAnsi="Arial" w:eastAsia="宋体" w:cs="Times New Roman"/>
      <w:bCs w:val="0"/>
      <w:i/>
      <w:kern w:val="0"/>
      <w:sz w:val="28"/>
      <w:szCs w:val="20"/>
      <w:lang w:eastAsia="en-US"/>
    </w:rPr>
  </w:style>
  <w:style w:type="paragraph" w:customStyle="1" w:styleId="103">
    <w:name w:val="Editor's comments"/>
    <w:basedOn w:val="1"/>
    <w:qFormat/>
    <w:uiPriority w:val="0"/>
    <w:pPr>
      <w:widowControl/>
      <w:overflowPunct w:val="0"/>
      <w:autoSpaceDE w:val="0"/>
      <w:autoSpaceDN w:val="0"/>
      <w:adjustRightInd w:val="0"/>
      <w:spacing w:after="120"/>
      <w:jc w:val="left"/>
      <w:textAlignment w:val="baseline"/>
    </w:pPr>
    <w:rPr>
      <w:rFonts w:ascii="Arial" w:hAnsi="Arial" w:eastAsia="宋体" w:cs="Times New Roman"/>
      <w:b/>
      <w:bCs/>
      <w:color w:val="FF0000"/>
      <w:kern w:val="0"/>
      <w:sz w:val="20"/>
      <w:szCs w:val="20"/>
      <w:lang w:eastAsia="en-US"/>
    </w:rPr>
  </w:style>
  <w:style w:type="paragraph" w:customStyle="1" w:styleId="104">
    <w:name w:val="Reader's comments"/>
    <w:basedOn w:val="1"/>
    <w:qFormat/>
    <w:uiPriority w:val="0"/>
    <w:pPr>
      <w:widowControl/>
      <w:numPr>
        <w:ilvl w:val="0"/>
        <w:numId w:val="9"/>
      </w:numPr>
      <w:overflowPunct w:val="0"/>
      <w:autoSpaceDE w:val="0"/>
      <w:autoSpaceDN w:val="0"/>
      <w:adjustRightInd w:val="0"/>
      <w:spacing w:after="120"/>
      <w:ind w:left="0" w:firstLine="0"/>
      <w:jc w:val="left"/>
      <w:textAlignment w:val="baseline"/>
    </w:pPr>
    <w:rPr>
      <w:rFonts w:ascii="Arial" w:hAnsi="Arial" w:eastAsia="宋体" w:cs="Times New Roman"/>
      <w:i/>
      <w:iCs/>
      <w:color w:val="CC00CC"/>
      <w:kern w:val="0"/>
      <w:sz w:val="20"/>
      <w:szCs w:val="20"/>
      <w:lang w:eastAsia="en-US"/>
    </w:rPr>
  </w:style>
  <w:style w:type="paragraph" w:customStyle="1" w:styleId="105">
    <w:name w:val="Italicized Bullet"/>
    <w:basedOn w:val="1"/>
    <w:qFormat/>
    <w:uiPriority w:val="0"/>
    <w:pPr>
      <w:keepLines/>
      <w:autoSpaceDE w:val="0"/>
      <w:autoSpaceDN w:val="0"/>
      <w:adjustRightInd w:val="0"/>
      <w:spacing w:after="110"/>
      <w:ind w:left="150" w:hanging="150"/>
      <w:jc w:val="left"/>
    </w:pPr>
    <w:rPr>
      <w:rFonts w:ascii="Arial" w:hAnsi="Arial" w:eastAsia="宋体" w:cs="Arial"/>
      <w:i/>
      <w:iCs/>
      <w:kern w:val="0"/>
      <w:sz w:val="22"/>
      <w:lang w:val="fr-FR" w:eastAsia="fr-FR"/>
    </w:rPr>
  </w:style>
  <w:style w:type="paragraph" w:customStyle="1" w:styleId="106">
    <w:name w:val="Italicized Text 1"/>
    <w:basedOn w:val="1"/>
    <w:qFormat/>
    <w:uiPriority w:val="0"/>
    <w:pPr>
      <w:keepLines/>
      <w:autoSpaceDE w:val="0"/>
      <w:autoSpaceDN w:val="0"/>
      <w:adjustRightInd w:val="0"/>
      <w:spacing w:after="110"/>
      <w:ind w:left="850"/>
      <w:jc w:val="left"/>
    </w:pPr>
    <w:rPr>
      <w:rFonts w:ascii="Arial" w:hAnsi="Arial" w:eastAsia="宋体" w:cs="Arial"/>
      <w:i/>
      <w:iCs/>
      <w:kern w:val="0"/>
      <w:sz w:val="22"/>
      <w:lang w:val="fr-FR" w:eastAsia="fr-FR"/>
    </w:rPr>
  </w:style>
  <w:style w:type="paragraph" w:customStyle="1" w:styleId="107">
    <w:name w:val="Bullet"/>
    <w:basedOn w:val="1"/>
    <w:qFormat/>
    <w:uiPriority w:val="0"/>
    <w:pPr>
      <w:keepLines/>
      <w:autoSpaceDE w:val="0"/>
      <w:autoSpaceDN w:val="0"/>
      <w:adjustRightInd w:val="0"/>
      <w:spacing w:after="110"/>
      <w:ind w:left="850" w:hanging="283"/>
      <w:jc w:val="left"/>
    </w:pPr>
    <w:rPr>
      <w:rFonts w:ascii="Arial" w:hAnsi="Arial" w:eastAsia="宋体" w:cs="Arial"/>
      <w:kern w:val="0"/>
      <w:sz w:val="22"/>
      <w:lang w:val="fr-FR" w:eastAsia="fr-FR"/>
    </w:rPr>
  </w:style>
  <w:style w:type="paragraph" w:customStyle="1" w:styleId="108">
    <w:name w:val="Italicized Table Text"/>
    <w:basedOn w:val="1"/>
    <w:qFormat/>
    <w:uiPriority w:val="0"/>
    <w:pPr>
      <w:autoSpaceDE w:val="0"/>
      <w:autoSpaceDN w:val="0"/>
      <w:adjustRightInd w:val="0"/>
      <w:jc w:val="left"/>
    </w:pPr>
    <w:rPr>
      <w:rFonts w:ascii="Arial" w:hAnsi="Arial" w:eastAsia="宋体" w:cs="Arial"/>
      <w:i/>
      <w:iCs/>
      <w:kern w:val="0"/>
      <w:sz w:val="20"/>
      <w:szCs w:val="20"/>
      <w:lang w:val="fr-FR" w:eastAsia="fr-FR"/>
    </w:rPr>
  </w:style>
  <w:style w:type="paragraph" w:customStyle="1" w:styleId="109">
    <w:name w:val="Table Heading"/>
    <w:basedOn w:val="1"/>
    <w:qFormat/>
    <w:uiPriority w:val="0"/>
    <w:pPr>
      <w:autoSpaceDE w:val="0"/>
      <w:autoSpaceDN w:val="0"/>
      <w:adjustRightInd w:val="0"/>
      <w:jc w:val="left"/>
    </w:pPr>
    <w:rPr>
      <w:rFonts w:ascii="Arial" w:hAnsi="Arial" w:eastAsia="宋体" w:cs="Arial"/>
      <w:b/>
      <w:bCs/>
      <w:kern w:val="0"/>
      <w:sz w:val="20"/>
      <w:szCs w:val="20"/>
      <w:lang w:val="fr-FR" w:eastAsia="fr-FR"/>
    </w:rPr>
  </w:style>
  <w:style w:type="paragraph" w:customStyle="1" w:styleId="110">
    <w:name w:val="Text"/>
    <w:basedOn w:val="1"/>
    <w:qFormat/>
    <w:uiPriority w:val="0"/>
    <w:pPr>
      <w:keepLines/>
      <w:autoSpaceDE w:val="0"/>
      <w:autoSpaceDN w:val="0"/>
      <w:adjustRightInd w:val="0"/>
      <w:spacing w:after="110"/>
      <w:ind w:left="567"/>
      <w:jc w:val="left"/>
    </w:pPr>
    <w:rPr>
      <w:rFonts w:ascii="Arial" w:hAnsi="Arial" w:eastAsia="宋体" w:cs="Arial"/>
      <w:kern w:val="0"/>
      <w:sz w:val="22"/>
      <w:lang w:val="fr-FR" w:eastAsia="fr-FR"/>
    </w:rPr>
  </w:style>
  <w:style w:type="paragraph" w:customStyle="1" w:styleId="111">
    <w:name w:val="Default Text"/>
    <w:basedOn w:val="1"/>
    <w:qFormat/>
    <w:uiPriority w:val="0"/>
    <w:pPr>
      <w:autoSpaceDE w:val="0"/>
      <w:autoSpaceDN w:val="0"/>
      <w:adjustRightInd w:val="0"/>
      <w:jc w:val="left"/>
    </w:pPr>
    <w:rPr>
      <w:rFonts w:ascii="Arial" w:hAnsi="Arial" w:eastAsia="宋体" w:cs="Arial"/>
      <w:kern w:val="0"/>
      <w:sz w:val="22"/>
      <w:lang w:val="fr-FR" w:eastAsia="fr-FR"/>
    </w:rPr>
  </w:style>
  <w:style w:type="paragraph" w:customStyle="1" w:styleId="112">
    <w:name w:val="WPD L1"/>
    <w:basedOn w:val="1"/>
    <w:next w:val="1"/>
    <w:qFormat/>
    <w:uiPriority w:val="0"/>
    <w:pPr>
      <w:widowControl/>
      <w:pBdr>
        <w:top w:val="single" w:color="auto" w:sz="4" w:space="1"/>
      </w:pBdr>
      <w:spacing w:before="240" w:after="120"/>
      <w:ind w:left="360" w:hanging="360"/>
      <w:jc w:val="left"/>
    </w:pPr>
    <w:rPr>
      <w:rFonts w:ascii="Arial" w:hAnsi="Arial" w:eastAsia="宋体" w:cs="Arial"/>
      <w:b/>
      <w:bCs/>
      <w:kern w:val="0"/>
      <w:sz w:val="28"/>
      <w:szCs w:val="28"/>
      <w:lang w:eastAsia="en-US"/>
    </w:rPr>
  </w:style>
  <w:style w:type="paragraph" w:customStyle="1" w:styleId="113">
    <w:name w:val="WPD L2"/>
    <w:basedOn w:val="112"/>
    <w:next w:val="1"/>
    <w:qFormat/>
    <w:uiPriority w:val="0"/>
    <w:pPr>
      <w:pBdr>
        <w:top w:val="none" w:color="auto" w:sz="0" w:space="0"/>
      </w:pBdr>
    </w:pPr>
    <w:rPr>
      <w:sz w:val="24"/>
      <w:szCs w:val="24"/>
    </w:rPr>
  </w:style>
  <w:style w:type="paragraph" w:customStyle="1" w:styleId="114">
    <w:name w:val="Bullets L1"/>
    <w:basedOn w:val="1"/>
    <w:qFormat/>
    <w:uiPriority w:val="0"/>
    <w:pPr>
      <w:widowControl/>
      <w:numPr>
        <w:ilvl w:val="0"/>
        <w:numId w:val="10"/>
      </w:numPr>
      <w:spacing w:before="60" w:after="60"/>
      <w:jc w:val="left"/>
    </w:pPr>
    <w:rPr>
      <w:rFonts w:ascii="Arial" w:hAnsi="Arial" w:eastAsia="宋体" w:cs="Arial"/>
      <w:kern w:val="0"/>
      <w:sz w:val="20"/>
      <w:szCs w:val="20"/>
      <w:lang w:eastAsia="en-US"/>
    </w:rPr>
  </w:style>
  <w:style w:type="paragraph" w:customStyle="1" w:styleId="115">
    <w:name w:val="Bullets L2"/>
    <w:qFormat/>
    <w:uiPriority w:val="0"/>
    <w:pPr>
      <w:ind w:left="720" w:hanging="420"/>
    </w:pPr>
    <w:rPr>
      <w:rFonts w:ascii="Arial" w:hAnsi="Arial" w:eastAsia="宋体" w:cs="Arial"/>
      <w:lang w:val="en-US" w:eastAsia="en-US" w:bidi="ar-SA"/>
    </w:rPr>
  </w:style>
  <w:style w:type="paragraph" w:customStyle="1" w:styleId="116">
    <w:name w:val="Sub-section"/>
    <w:basedOn w:val="1"/>
    <w:qFormat/>
    <w:uiPriority w:val="0"/>
    <w:pPr>
      <w:keepNext/>
      <w:widowControl/>
      <w:overflowPunct w:val="0"/>
      <w:autoSpaceDE w:val="0"/>
      <w:autoSpaceDN w:val="0"/>
      <w:adjustRightInd w:val="0"/>
      <w:spacing w:before="110" w:after="110"/>
      <w:jc w:val="left"/>
      <w:textAlignment w:val="baseline"/>
    </w:pPr>
    <w:rPr>
      <w:rFonts w:ascii="Arial" w:hAnsi="Arial" w:eastAsia="宋体" w:cs="Arial"/>
      <w:b/>
      <w:bCs/>
      <w:kern w:val="0"/>
      <w:sz w:val="22"/>
    </w:rPr>
  </w:style>
  <w:style w:type="paragraph" w:customStyle="1" w:styleId="117">
    <w:name w:val="Section"/>
    <w:basedOn w:val="1"/>
    <w:qFormat/>
    <w:uiPriority w:val="0"/>
    <w:pPr>
      <w:keepNext/>
      <w:widowControl/>
      <w:overflowPunct w:val="0"/>
      <w:autoSpaceDE w:val="0"/>
      <w:autoSpaceDN w:val="0"/>
      <w:adjustRightInd w:val="0"/>
      <w:spacing w:before="220" w:after="110"/>
      <w:jc w:val="left"/>
      <w:textAlignment w:val="baseline"/>
    </w:pPr>
    <w:rPr>
      <w:rFonts w:ascii="Arial" w:hAnsi="Arial" w:eastAsia="宋体" w:cs="Arial"/>
      <w:b/>
      <w:bCs/>
      <w:kern w:val="0"/>
      <w:sz w:val="22"/>
    </w:rPr>
  </w:style>
  <w:style w:type="paragraph" w:customStyle="1" w:styleId="118">
    <w:name w:val="Default Table Space"/>
    <w:basedOn w:val="1"/>
    <w:qFormat/>
    <w:uiPriority w:val="0"/>
    <w:pPr>
      <w:widowControl/>
      <w:overflowPunct w:val="0"/>
      <w:autoSpaceDE w:val="0"/>
      <w:autoSpaceDN w:val="0"/>
      <w:adjustRightInd w:val="0"/>
      <w:spacing w:before="110" w:after="110"/>
      <w:jc w:val="left"/>
      <w:textAlignment w:val="baseline"/>
    </w:pPr>
    <w:rPr>
      <w:rFonts w:ascii="Arial" w:hAnsi="Arial" w:eastAsia="宋体" w:cs="Arial"/>
      <w:i/>
      <w:iCs/>
      <w:kern w:val="0"/>
      <w:sz w:val="22"/>
    </w:rPr>
  </w:style>
  <w:style w:type="paragraph" w:customStyle="1" w:styleId="119">
    <w:name w:val="Heading"/>
    <w:basedOn w:val="1"/>
    <w:qFormat/>
    <w:uiPriority w:val="0"/>
    <w:pPr>
      <w:keepNext/>
      <w:pageBreakBefore/>
      <w:widowControl/>
      <w:pBdr>
        <w:top w:val="single" w:color="auto" w:sz="6" w:space="5"/>
        <w:left w:val="single" w:color="auto" w:sz="6" w:space="5"/>
        <w:bottom w:val="single" w:color="auto" w:sz="6" w:space="5"/>
        <w:right w:val="single" w:color="auto" w:sz="6" w:space="5"/>
      </w:pBdr>
      <w:overflowPunct w:val="0"/>
      <w:autoSpaceDE w:val="0"/>
      <w:autoSpaceDN w:val="0"/>
      <w:adjustRightInd w:val="0"/>
      <w:spacing w:after="280"/>
      <w:jc w:val="center"/>
      <w:textAlignment w:val="baseline"/>
    </w:pPr>
    <w:rPr>
      <w:rFonts w:ascii="Arial" w:hAnsi="Arial" w:eastAsia="宋体" w:cs="Arial"/>
      <w:b/>
      <w:bCs/>
      <w:kern w:val="0"/>
      <w:sz w:val="28"/>
      <w:szCs w:val="28"/>
    </w:rPr>
  </w:style>
  <w:style w:type="paragraph" w:customStyle="1" w:styleId="120">
    <w:name w:val="List-2 text"/>
    <w:qFormat/>
    <w:uiPriority w:val="0"/>
    <w:pPr>
      <w:numPr>
        <w:ilvl w:val="0"/>
        <w:numId w:val="11"/>
      </w:numPr>
      <w:spacing w:after="120"/>
      <w:ind w:left="1080" w:firstLine="0"/>
    </w:pPr>
    <w:rPr>
      <w:rFonts w:ascii="Arial" w:hAnsi="Arial" w:eastAsia="宋体" w:cs="Times New Roman"/>
      <w:lang w:val="en-US" w:eastAsia="en-US" w:bidi="ar-SA"/>
    </w:rPr>
  </w:style>
  <w:style w:type="paragraph" w:customStyle="1" w:styleId="121">
    <w:name w:val="Bullet 1"/>
    <w:basedOn w:val="16"/>
    <w:qFormat/>
    <w:uiPriority w:val="0"/>
    <w:pPr>
      <w:tabs>
        <w:tab w:val="left" w:pos="795"/>
        <w:tab w:val="clear" w:pos="987"/>
      </w:tabs>
      <w:spacing w:before="60" w:after="120"/>
      <w:ind w:left="795" w:hanging="360"/>
    </w:pPr>
    <w:rPr>
      <w:rFonts w:ascii="Helvetica" w:hAnsi="Helvetica"/>
    </w:rPr>
  </w:style>
  <w:style w:type="paragraph" w:customStyle="1" w:styleId="122">
    <w:name w:val="CN Level 1 Bullet"/>
    <w:basedOn w:val="1"/>
    <w:qFormat/>
    <w:uiPriority w:val="0"/>
    <w:pPr>
      <w:widowControl/>
      <w:numPr>
        <w:ilvl w:val="0"/>
        <w:numId w:val="12"/>
      </w:numPr>
      <w:spacing w:before="28" w:after="28"/>
    </w:pPr>
    <w:rPr>
      <w:rFonts w:ascii="Arial" w:hAnsi="Arial" w:eastAsia="宋体" w:cs="Times New Roman"/>
      <w:kern w:val="0"/>
      <w:sz w:val="20"/>
      <w:szCs w:val="24"/>
      <w:lang w:eastAsia="en-US"/>
    </w:rPr>
  </w:style>
  <w:style w:type="paragraph" w:customStyle="1" w:styleId="123">
    <w:name w:val="CN Level 2 Bullet"/>
    <w:basedOn w:val="1"/>
    <w:qFormat/>
    <w:uiPriority w:val="0"/>
    <w:pPr>
      <w:widowControl/>
      <w:numPr>
        <w:ilvl w:val="1"/>
        <w:numId w:val="12"/>
      </w:numPr>
      <w:spacing w:before="28" w:after="28"/>
    </w:pPr>
    <w:rPr>
      <w:rFonts w:ascii="Arial" w:hAnsi="Arial" w:eastAsia="宋体" w:cs="Times New Roman"/>
      <w:kern w:val="0"/>
      <w:sz w:val="20"/>
      <w:szCs w:val="24"/>
      <w:lang w:eastAsia="en-US"/>
    </w:rPr>
  </w:style>
  <w:style w:type="paragraph" w:customStyle="1" w:styleId="124">
    <w:name w:val="CN Level 3 Bullet"/>
    <w:basedOn w:val="1"/>
    <w:qFormat/>
    <w:uiPriority w:val="0"/>
    <w:pPr>
      <w:widowControl/>
      <w:numPr>
        <w:ilvl w:val="2"/>
        <w:numId w:val="12"/>
      </w:numPr>
      <w:spacing w:before="28" w:after="28"/>
    </w:pPr>
    <w:rPr>
      <w:rFonts w:ascii="Arial" w:hAnsi="Arial" w:eastAsia="宋体" w:cs="Times New Roman"/>
      <w:kern w:val="0"/>
      <w:sz w:val="20"/>
      <w:szCs w:val="24"/>
      <w:lang w:eastAsia="en-US"/>
    </w:rPr>
  </w:style>
  <w:style w:type="paragraph" w:customStyle="1" w:styleId="125">
    <w:name w:val="CN Level 4 Bullet"/>
    <w:basedOn w:val="1"/>
    <w:qFormat/>
    <w:uiPriority w:val="0"/>
    <w:pPr>
      <w:widowControl/>
      <w:numPr>
        <w:ilvl w:val="3"/>
        <w:numId w:val="12"/>
      </w:numPr>
      <w:spacing w:before="28" w:after="28"/>
    </w:pPr>
    <w:rPr>
      <w:rFonts w:ascii="Arial" w:hAnsi="Arial" w:eastAsia="宋体" w:cs="Times New Roman"/>
      <w:kern w:val="0"/>
      <w:sz w:val="20"/>
      <w:szCs w:val="24"/>
      <w:lang w:eastAsia="en-US"/>
    </w:rPr>
  </w:style>
  <w:style w:type="paragraph" w:customStyle="1" w:styleId="126">
    <w:name w:val="CN Level 5 Bullet"/>
    <w:basedOn w:val="1"/>
    <w:qFormat/>
    <w:uiPriority w:val="0"/>
    <w:pPr>
      <w:widowControl/>
      <w:numPr>
        <w:ilvl w:val="4"/>
        <w:numId w:val="12"/>
      </w:numPr>
      <w:spacing w:before="28" w:after="28"/>
    </w:pPr>
    <w:rPr>
      <w:rFonts w:ascii="Arial" w:hAnsi="Arial" w:eastAsia="宋体" w:cs="Times New Roman"/>
      <w:kern w:val="0"/>
      <w:sz w:val="20"/>
      <w:szCs w:val="24"/>
      <w:lang w:eastAsia="en-US"/>
    </w:rPr>
  </w:style>
  <w:style w:type="paragraph" w:customStyle="1" w:styleId="127">
    <w:name w:val="CN Level 6 Bullet"/>
    <w:basedOn w:val="1"/>
    <w:qFormat/>
    <w:uiPriority w:val="0"/>
    <w:pPr>
      <w:widowControl/>
      <w:numPr>
        <w:ilvl w:val="5"/>
        <w:numId w:val="12"/>
      </w:numPr>
      <w:spacing w:before="28" w:after="28"/>
    </w:pPr>
    <w:rPr>
      <w:rFonts w:ascii="Arial" w:hAnsi="Arial" w:eastAsia="宋体" w:cs="Times New Roman"/>
      <w:kern w:val="0"/>
      <w:sz w:val="20"/>
      <w:szCs w:val="24"/>
      <w:lang w:eastAsia="en-US"/>
    </w:rPr>
  </w:style>
  <w:style w:type="paragraph" w:customStyle="1" w:styleId="128">
    <w:name w:val="CN Internal Note Level 1 Bullet"/>
    <w:basedOn w:val="1"/>
    <w:qFormat/>
    <w:uiPriority w:val="0"/>
    <w:pPr>
      <w:widowControl/>
      <w:numPr>
        <w:ilvl w:val="6"/>
        <w:numId w:val="12"/>
      </w:numPr>
      <w:pBdr>
        <w:right w:val="doubleWave" w:color="FF0000" w:sz="6" w:space="4"/>
      </w:pBdr>
      <w:spacing w:before="28" w:after="28"/>
    </w:pPr>
    <w:rPr>
      <w:rFonts w:ascii="Arial" w:hAnsi="Arial" w:eastAsia="宋体" w:cs="Times New Roman"/>
      <w:b/>
      <w:color w:val="FF0000"/>
      <w:kern w:val="0"/>
      <w:sz w:val="18"/>
      <w:szCs w:val="24"/>
      <w:lang w:eastAsia="en-US"/>
    </w:rPr>
  </w:style>
  <w:style w:type="paragraph" w:customStyle="1" w:styleId="129">
    <w:name w:val="CN Internal Note Level 2 Bullet"/>
    <w:basedOn w:val="1"/>
    <w:qFormat/>
    <w:uiPriority w:val="0"/>
    <w:pPr>
      <w:widowControl/>
      <w:numPr>
        <w:ilvl w:val="7"/>
        <w:numId w:val="12"/>
      </w:numPr>
      <w:pBdr>
        <w:right w:val="doubleWave" w:color="FF0000" w:sz="6" w:space="4"/>
      </w:pBdr>
      <w:spacing w:before="28" w:after="28"/>
    </w:pPr>
    <w:rPr>
      <w:rFonts w:ascii="Arial" w:hAnsi="Arial" w:eastAsia="宋体" w:cs="Times New Roman"/>
      <w:b/>
      <w:color w:val="FF0000"/>
      <w:kern w:val="0"/>
      <w:sz w:val="18"/>
      <w:szCs w:val="24"/>
      <w:lang w:eastAsia="en-US"/>
    </w:rPr>
  </w:style>
  <w:style w:type="paragraph" w:customStyle="1" w:styleId="130">
    <w:name w:val="numlistcomp"/>
    <w:qFormat/>
    <w:uiPriority w:val="0"/>
    <w:pPr>
      <w:widowControl w:val="0"/>
      <w:tabs>
        <w:tab w:val="left" w:pos="720"/>
        <w:tab w:val="left" w:pos="1440"/>
        <w:tab w:val="left" w:pos="2160"/>
        <w:tab w:val="left" w:pos="2880"/>
        <w:tab w:val="left" w:pos="3600"/>
        <w:tab w:val="left" w:pos="4320"/>
        <w:tab w:val="left" w:pos="5040"/>
        <w:tab w:val="left" w:pos="5760"/>
        <w:tab w:val="left" w:pos="6480"/>
        <w:tab w:val="left" w:pos="7200"/>
      </w:tabs>
    </w:pPr>
    <w:rPr>
      <w:rFonts w:ascii="Arial" w:hAnsi="Arial" w:eastAsia="宋体" w:cs="Times New Roman"/>
      <w:color w:val="000000"/>
      <w:lang w:val="en-US" w:eastAsia="en-US" w:bidi="ar-SA"/>
    </w:rPr>
  </w:style>
  <w:style w:type="paragraph" w:customStyle="1" w:styleId="131">
    <w:name w:val="Bullet 1 Char Char Char Char Char Char Char Char Char Char Char Char"/>
    <w:basedOn w:val="1"/>
    <w:link w:val="132"/>
    <w:qFormat/>
    <w:uiPriority w:val="0"/>
    <w:pPr>
      <w:widowControl/>
      <w:spacing w:after="120"/>
      <w:jc w:val="left"/>
    </w:pPr>
    <w:rPr>
      <w:rFonts w:ascii="Arial" w:hAnsi="Arial" w:eastAsia="宋体" w:cs="Times New Roman"/>
      <w:kern w:val="0"/>
      <w:sz w:val="24"/>
      <w:szCs w:val="20"/>
      <w:lang w:eastAsia="en-US"/>
    </w:rPr>
  </w:style>
  <w:style w:type="character" w:customStyle="1" w:styleId="132">
    <w:name w:val="Bullet 1 Char Char Char Char Char Char Char Char Char Char Char Char Char"/>
    <w:link w:val="131"/>
    <w:qFormat/>
    <w:uiPriority w:val="0"/>
    <w:rPr>
      <w:rFonts w:ascii="Arial" w:hAnsi="Arial" w:eastAsia="宋体" w:cs="Times New Roman"/>
      <w:kern w:val="0"/>
      <w:sz w:val="24"/>
      <w:szCs w:val="20"/>
      <w:lang w:eastAsia="en-US"/>
    </w:rPr>
  </w:style>
  <w:style w:type="paragraph" w:customStyle="1" w:styleId="133">
    <w:name w:val="0CS Body Text"/>
    <w:qFormat/>
    <w:uiPriority w:val="0"/>
    <w:pPr>
      <w:spacing w:before="160" w:after="160" w:line="260" w:lineRule="exact"/>
    </w:pPr>
    <w:rPr>
      <w:rFonts w:ascii="Arial" w:hAnsi="Arial" w:eastAsia="宋体" w:cs="Times New Roman"/>
      <w:lang w:val="en-US" w:eastAsia="en-US" w:bidi="ar-SA"/>
    </w:rPr>
  </w:style>
  <w:style w:type="paragraph" w:customStyle="1" w:styleId="134">
    <w:name w:val="0CS Bullet 1 Blue Square (First)"/>
    <w:qFormat/>
    <w:uiPriority w:val="0"/>
    <w:pPr>
      <w:tabs>
        <w:tab w:val="left" w:pos="360"/>
      </w:tabs>
      <w:spacing w:before="80" w:after="80"/>
      <w:ind w:left="360" w:hanging="360"/>
    </w:pPr>
    <w:rPr>
      <w:rFonts w:ascii="Arial" w:hAnsi="Arial" w:eastAsia="宋体" w:cs="Times New Roman"/>
      <w:lang w:val="en-US" w:eastAsia="en-US" w:bidi="ar-SA"/>
    </w:rPr>
  </w:style>
  <w:style w:type="paragraph" w:customStyle="1" w:styleId="135">
    <w:name w:val="0CS Head 2"/>
    <w:basedOn w:val="1"/>
    <w:next w:val="1"/>
    <w:qFormat/>
    <w:uiPriority w:val="0"/>
    <w:pPr>
      <w:keepNext/>
      <w:keepLines/>
      <w:widowControl/>
      <w:tabs>
        <w:tab w:val="left" w:pos="547"/>
      </w:tabs>
      <w:spacing w:before="100" w:beforeAutospacing="1" w:after="160"/>
      <w:jc w:val="left"/>
    </w:pPr>
    <w:rPr>
      <w:rFonts w:ascii="Arial Bold" w:hAnsi="Arial Bold" w:eastAsia="宋体" w:cs="Times New Roman"/>
      <w:kern w:val="0"/>
      <w:sz w:val="24"/>
      <w:szCs w:val="28"/>
    </w:rPr>
  </w:style>
  <w:style w:type="paragraph" w:customStyle="1" w:styleId="136">
    <w:name w:val="Text Char Char1 Char"/>
    <w:link w:val="137"/>
    <w:qFormat/>
    <w:uiPriority w:val="0"/>
    <w:pPr>
      <w:spacing w:after="120"/>
    </w:pPr>
    <w:rPr>
      <w:rFonts w:ascii="Arial" w:hAnsi="Arial" w:eastAsia="宋体" w:cs="Times New Roman"/>
      <w:sz w:val="24"/>
      <w:lang w:val="en-US" w:eastAsia="en-US" w:bidi="ar-SA"/>
    </w:rPr>
  </w:style>
  <w:style w:type="character" w:customStyle="1" w:styleId="137">
    <w:name w:val="Text Char Char1 Char Char"/>
    <w:link w:val="136"/>
    <w:qFormat/>
    <w:uiPriority w:val="0"/>
    <w:rPr>
      <w:rFonts w:ascii="Arial" w:hAnsi="Arial" w:eastAsia="宋体" w:cs="Times New Roman"/>
      <w:kern w:val="0"/>
      <w:sz w:val="24"/>
      <w:szCs w:val="20"/>
      <w:lang w:eastAsia="en-US"/>
    </w:rPr>
  </w:style>
  <w:style w:type="paragraph" w:customStyle="1" w:styleId="138">
    <w:name w:val="List 1"/>
    <w:basedOn w:val="1"/>
    <w:qFormat/>
    <w:uiPriority w:val="0"/>
    <w:pPr>
      <w:widowControl/>
      <w:spacing w:after="120"/>
      <w:ind w:left="360" w:hanging="360"/>
      <w:jc w:val="left"/>
    </w:pPr>
    <w:rPr>
      <w:rFonts w:ascii="Times New Roman" w:hAnsi="Times New Roman" w:eastAsia="宋体" w:cs="Times New Roman"/>
      <w:kern w:val="0"/>
      <w:sz w:val="24"/>
      <w:szCs w:val="20"/>
      <w:lang w:eastAsia="en-US"/>
    </w:rPr>
  </w:style>
  <w:style w:type="paragraph" w:customStyle="1" w:styleId="139">
    <w:name w:val="H2-H3 Bullet"/>
    <w:basedOn w:val="1"/>
    <w:qFormat/>
    <w:uiPriority w:val="0"/>
    <w:pPr>
      <w:widowControl/>
      <w:numPr>
        <w:ilvl w:val="0"/>
        <w:numId w:val="13"/>
      </w:numPr>
      <w:tabs>
        <w:tab w:val="left" w:pos="1080"/>
        <w:tab w:val="left" w:pos="1440"/>
      </w:tabs>
      <w:spacing w:after="60"/>
      <w:ind w:left="1440" w:right="43"/>
      <w:jc w:val="left"/>
    </w:pPr>
    <w:rPr>
      <w:rFonts w:ascii="Arial" w:hAnsi="Arial" w:eastAsia="宋体" w:cs="Times New Roman"/>
      <w:kern w:val="0"/>
      <w:sz w:val="22"/>
      <w:szCs w:val="20"/>
      <w:lang w:eastAsia="en-US"/>
    </w:rPr>
  </w:style>
  <w:style w:type="paragraph" w:customStyle="1" w:styleId="140">
    <w:name w:val="H1 NumList"/>
    <w:qFormat/>
    <w:uiPriority w:val="0"/>
    <w:pPr>
      <w:numPr>
        <w:ilvl w:val="0"/>
        <w:numId w:val="14"/>
      </w:numPr>
      <w:tabs>
        <w:tab w:val="left" w:pos="360"/>
        <w:tab w:val="left" w:pos="1080"/>
        <w:tab w:val="clear" w:pos="1440"/>
      </w:tabs>
      <w:spacing w:after="60"/>
      <w:ind w:left="1080"/>
    </w:pPr>
    <w:rPr>
      <w:rFonts w:ascii="Arial" w:hAnsi="Arial" w:eastAsia="宋体" w:cs="Times New Roman"/>
      <w:sz w:val="22"/>
      <w:lang w:val="en-US" w:eastAsia="en-US" w:bidi="ar-SA"/>
    </w:rPr>
  </w:style>
  <w:style w:type="paragraph" w:customStyle="1" w:styleId="141">
    <w:name w:val="H4 Bullet"/>
    <w:basedOn w:val="1"/>
    <w:qFormat/>
    <w:uiPriority w:val="0"/>
    <w:pPr>
      <w:widowControl/>
      <w:numPr>
        <w:ilvl w:val="0"/>
        <w:numId w:val="15"/>
      </w:numPr>
      <w:tabs>
        <w:tab w:val="left" w:pos="1800"/>
      </w:tabs>
      <w:spacing w:after="60"/>
      <w:ind w:left="1800" w:right="43"/>
      <w:jc w:val="left"/>
    </w:pPr>
    <w:rPr>
      <w:rFonts w:ascii="Arial" w:hAnsi="Arial" w:eastAsia="宋体" w:cs="Times New Roman"/>
      <w:kern w:val="0"/>
      <w:sz w:val="22"/>
      <w:szCs w:val="20"/>
      <w:lang w:eastAsia="en-US"/>
    </w:rPr>
  </w:style>
  <w:style w:type="paragraph" w:customStyle="1" w:styleId="142">
    <w:name w:val="H1 Bullet"/>
    <w:basedOn w:val="1"/>
    <w:qFormat/>
    <w:uiPriority w:val="0"/>
    <w:pPr>
      <w:widowControl/>
      <w:numPr>
        <w:ilvl w:val="0"/>
        <w:numId w:val="16"/>
      </w:numPr>
      <w:tabs>
        <w:tab w:val="left" w:pos="720"/>
        <w:tab w:val="center" w:pos="4500"/>
        <w:tab w:val="right" w:pos="9180"/>
      </w:tabs>
      <w:spacing w:after="60"/>
      <w:ind w:left="720" w:right="43"/>
      <w:jc w:val="left"/>
    </w:pPr>
    <w:rPr>
      <w:rFonts w:ascii="Arial" w:hAnsi="Arial" w:eastAsia="宋体" w:cs="Times New Roman"/>
      <w:kern w:val="0"/>
      <w:sz w:val="22"/>
      <w:szCs w:val="20"/>
      <w:lang w:eastAsia="en-US"/>
    </w:rPr>
  </w:style>
  <w:style w:type="paragraph" w:customStyle="1" w:styleId="143">
    <w:name w:val="H2-H3 NumList"/>
    <w:qFormat/>
    <w:uiPriority w:val="0"/>
    <w:pPr>
      <w:tabs>
        <w:tab w:val="left" w:pos="1080"/>
      </w:tabs>
      <w:spacing w:after="60"/>
      <w:ind w:left="432" w:hanging="432"/>
    </w:pPr>
    <w:rPr>
      <w:rFonts w:ascii="Arial" w:hAnsi="Arial" w:eastAsia="宋体" w:cs="Times New Roman"/>
      <w:sz w:val="22"/>
      <w:lang w:val="en-US" w:eastAsia="en-US" w:bidi="ar-SA"/>
    </w:rPr>
  </w:style>
  <w:style w:type="character" w:customStyle="1" w:styleId="144">
    <w:name w:val="题注 字符"/>
    <w:link w:val="15"/>
    <w:qFormat/>
    <w:uiPriority w:val="0"/>
    <w:rPr>
      <w:rFonts w:ascii="Arial" w:hAnsi="Arial" w:eastAsia="宋体" w:cs="Times New Roman"/>
      <w:kern w:val="0"/>
      <w:sz w:val="18"/>
      <w:szCs w:val="18"/>
      <w:lang w:eastAsia="en-US"/>
    </w:rPr>
  </w:style>
  <w:style w:type="paragraph" w:customStyle="1" w:styleId="145">
    <w:name w:val="H4 NumList"/>
    <w:basedOn w:val="143"/>
    <w:qFormat/>
    <w:uiPriority w:val="0"/>
    <w:pPr>
      <w:tabs>
        <w:tab w:val="left" w:pos="1440"/>
      </w:tabs>
      <w:ind w:left="420" w:hanging="420"/>
    </w:pPr>
  </w:style>
  <w:style w:type="paragraph" w:customStyle="1" w:styleId="146">
    <w:name w:val="Figure"/>
    <w:basedOn w:val="1"/>
    <w:next w:val="15"/>
    <w:semiHidden/>
    <w:qFormat/>
    <w:uiPriority w:val="0"/>
    <w:pPr>
      <w:widowControl/>
      <w:spacing w:before="120" w:after="120"/>
      <w:ind w:right="43"/>
      <w:jc w:val="center"/>
    </w:pPr>
    <w:rPr>
      <w:rFonts w:ascii="Arial Bold" w:hAnsi="Arial Bold" w:eastAsia="宋体" w:cs="Times New Roman"/>
      <w:b/>
      <w:color w:val="000000"/>
      <w:kern w:val="0"/>
      <w:sz w:val="22"/>
      <w:szCs w:val="20"/>
      <w:lang w:eastAsia="en-US"/>
    </w:rPr>
  </w:style>
  <w:style w:type="paragraph" w:customStyle="1" w:styleId="147">
    <w:name w:val="H2 Text"/>
    <w:basedOn w:val="1"/>
    <w:qFormat/>
    <w:uiPriority w:val="0"/>
    <w:pPr>
      <w:widowControl/>
      <w:tabs>
        <w:tab w:val="center" w:pos="4500"/>
        <w:tab w:val="right" w:pos="9180"/>
      </w:tabs>
      <w:spacing w:before="120" w:after="60"/>
      <w:ind w:left="720" w:right="43"/>
      <w:jc w:val="left"/>
    </w:pPr>
    <w:rPr>
      <w:rFonts w:ascii="Arial" w:hAnsi="Arial" w:eastAsia="宋体" w:cs="Times New Roman"/>
      <w:kern w:val="0"/>
      <w:sz w:val="22"/>
      <w:szCs w:val="20"/>
      <w:lang w:eastAsia="en-US"/>
    </w:rPr>
  </w:style>
  <w:style w:type="paragraph" w:customStyle="1" w:styleId="148">
    <w:name w:val="H3-H4 Text Char"/>
    <w:basedOn w:val="1"/>
    <w:link w:val="149"/>
    <w:qFormat/>
    <w:uiPriority w:val="0"/>
    <w:pPr>
      <w:widowControl/>
      <w:tabs>
        <w:tab w:val="center" w:pos="-2790"/>
        <w:tab w:val="right" w:pos="9180"/>
      </w:tabs>
      <w:spacing w:before="120" w:after="60"/>
      <w:ind w:left="900" w:right="43"/>
      <w:jc w:val="left"/>
    </w:pPr>
    <w:rPr>
      <w:rFonts w:ascii="Arial" w:hAnsi="Arial" w:eastAsia="宋体" w:cs="Times New Roman"/>
      <w:kern w:val="0"/>
      <w:sz w:val="22"/>
      <w:szCs w:val="20"/>
      <w:lang w:eastAsia="en-US"/>
    </w:rPr>
  </w:style>
  <w:style w:type="character" w:customStyle="1" w:styleId="149">
    <w:name w:val="H3-H4 Text Char Char"/>
    <w:link w:val="148"/>
    <w:qFormat/>
    <w:uiPriority w:val="0"/>
    <w:rPr>
      <w:rFonts w:ascii="Arial" w:hAnsi="Arial" w:eastAsia="宋体" w:cs="Times New Roman"/>
      <w:kern w:val="0"/>
      <w:sz w:val="22"/>
      <w:szCs w:val="20"/>
      <w:lang w:eastAsia="en-US"/>
    </w:rPr>
  </w:style>
  <w:style w:type="paragraph" w:customStyle="1" w:styleId="150">
    <w:name w:val="H5 Bullet"/>
    <w:basedOn w:val="141"/>
    <w:qFormat/>
    <w:uiPriority w:val="0"/>
    <w:pPr>
      <w:tabs>
        <w:tab w:val="left" w:pos="2160"/>
        <w:tab w:val="clear" w:pos="1800"/>
      </w:tabs>
      <w:ind w:left="2160"/>
    </w:pPr>
  </w:style>
  <w:style w:type="paragraph" w:customStyle="1" w:styleId="151">
    <w:name w:val="H5 Text"/>
    <w:basedOn w:val="1"/>
    <w:qFormat/>
    <w:uiPriority w:val="0"/>
    <w:pPr>
      <w:widowControl/>
      <w:numPr>
        <w:ilvl w:val="0"/>
        <w:numId w:val="17"/>
      </w:numPr>
      <w:spacing w:before="120" w:after="60"/>
      <w:ind w:left="1440" w:right="43" w:firstLine="0"/>
      <w:jc w:val="left"/>
    </w:pPr>
    <w:rPr>
      <w:rFonts w:ascii="Arial" w:hAnsi="Arial" w:eastAsia="宋体" w:cs="Times New Roman"/>
      <w:kern w:val="0"/>
      <w:sz w:val="22"/>
      <w:szCs w:val="20"/>
      <w:lang w:eastAsia="en-US"/>
    </w:rPr>
  </w:style>
  <w:style w:type="paragraph" w:customStyle="1" w:styleId="152">
    <w:name w:val="H5 NumList"/>
    <w:basedOn w:val="145"/>
    <w:qFormat/>
    <w:uiPriority w:val="0"/>
    <w:pPr>
      <w:tabs>
        <w:tab w:val="left" w:pos="1800"/>
        <w:tab w:val="clear" w:pos="1440"/>
      </w:tabs>
      <w:ind w:left="432" w:hanging="432"/>
    </w:pPr>
  </w:style>
  <w:style w:type="paragraph" w:customStyle="1" w:styleId="153">
    <w:name w:val="Graphic"/>
    <w:basedOn w:val="1"/>
    <w:next w:val="15"/>
    <w:qFormat/>
    <w:uiPriority w:val="0"/>
    <w:pPr>
      <w:widowControl/>
      <w:numPr>
        <w:ilvl w:val="0"/>
        <w:numId w:val="18"/>
      </w:numPr>
      <w:spacing w:before="240" w:after="180"/>
      <w:ind w:left="0"/>
      <w:jc w:val="center"/>
    </w:pPr>
    <w:rPr>
      <w:rFonts w:ascii="Times New Roman" w:hAnsi="Times New Roman" w:eastAsia="宋体" w:cs="Times New Roman"/>
      <w:kern w:val="0"/>
      <w:sz w:val="20"/>
      <w:szCs w:val="16"/>
      <w:lang w:eastAsia="en-US"/>
    </w:rPr>
  </w:style>
  <w:style w:type="paragraph" w:customStyle="1" w:styleId="154">
    <w:name w:val="Note"/>
    <w:basedOn w:val="1"/>
    <w:next w:val="22"/>
    <w:qFormat/>
    <w:uiPriority w:val="0"/>
    <w:pPr>
      <w:widowControl/>
      <w:tabs>
        <w:tab w:val="left" w:pos="795"/>
        <w:tab w:val="left" w:pos="1800"/>
      </w:tabs>
      <w:spacing w:before="240" w:after="240"/>
      <w:ind w:left="795" w:right="1368" w:hanging="360"/>
      <w:jc w:val="left"/>
    </w:pPr>
    <w:rPr>
      <w:rFonts w:ascii="Times New Roman" w:hAnsi="Times New Roman" w:eastAsia="宋体" w:cs="Times New Roman"/>
      <w:kern w:val="0"/>
      <w:sz w:val="24"/>
      <w:szCs w:val="24"/>
      <w:lang w:eastAsia="en-US"/>
    </w:rPr>
  </w:style>
  <w:style w:type="paragraph" w:customStyle="1" w:styleId="155">
    <w:name w:val="Subtitulo"/>
    <w:basedOn w:val="1"/>
    <w:next w:val="1"/>
    <w:qFormat/>
    <w:uiPriority w:val="0"/>
    <w:pPr>
      <w:keepNext/>
      <w:keepLines/>
      <w:widowControl/>
      <w:overflowPunct w:val="0"/>
      <w:autoSpaceDE w:val="0"/>
      <w:autoSpaceDN w:val="0"/>
      <w:adjustRightInd w:val="0"/>
      <w:spacing w:before="40" w:line="240" w:lineRule="atLeast"/>
      <w:jc w:val="left"/>
      <w:textAlignment w:val="baseline"/>
    </w:pPr>
    <w:rPr>
      <w:rFonts w:ascii="Helvetica" w:hAnsi="Helvetica" w:eastAsia="PMingLiU" w:cs="Times New Roman"/>
      <w:b/>
      <w:kern w:val="0"/>
      <w:sz w:val="28"/>
      <w:szCs w:val="20"/>
      <w:lang w:eastAsia="zh-TW"/>
    </w:rPr>
  </w:style>
  <w:style w:type="paragraph" w:customStyle="1" w:styleId="156">
    <w:name w:val="Char Char Char Char Char Char Char Char Char Char Char Char Char Char Char Char Char Char"/>
    <w:basedOn w:val="1"/>
    <w:qFormat/>
    <w:uiPriority w:val="0"/>
    <w:rPr>
      <w:rFonts w:ascii="Tahoma" w:hAnsi="Tahoma" w:eastAsia="楷体_GB2312" w:cs="Times New Roman"/>
      <w:spacing w:val="10"/>
      <w:sz w:val="24"/>
      <w:szCs w:val="20"/>
    </w:rPr>
  </w:style>
  <w:style w:type="paragraph" w:customStyle="1" w:styleId="157">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158">
    <w:name w:val="样式 左侧:  2.22 厘米 段前: 18 磅 段后: 18 磅"/>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59">
    <w:name w:val="列出段落3"/>
    <w:basedOn w:val="1"/>
    <w:unhideWhenUsed/>
    <w:qFormat/>
    <w:uiPriority w:val="0"/>
    <w:pPr>
      <w:ind w:firstLine="420" w:firstLineChars="200"/>
    </w:pPr>
  </w:style>
  <w:style w:type="character" w:customStyle="1" w:styleId="160">
    <w:name w:val="Standard.ASAPNormal Char"/>
    <w:link w:val="161"/>
    <w:qFormat/>
    <w:locked/>
    <w:uiPriority w:val="0"/>
    <w:rPr>
      <w:rFonts w:ascii="Arial" w:hAnsi="Arial" w:cs="Arial"/>
    </w:rPr>
  </w:style>
  <w:style w:type="paragraph" w:customStyle="1" w:styleId="161">
    <w:name w:val="Standard.ASAPNormal"/>
    <w:link w:val="160"/>
    <w:qFormat/>
    <w:uiPriority w:val="0"/>
    <w:pPr>
      <w:tabs>
        <w:tab w:val="left" w:pos="652"/>
      </w:tabs>
      <w:overflowPunct w:val="0"/>
      <w:autoSpaceDE w:val="0"/>
      <w:autoSpaceDN w:val="0"/>
      <w:adjustRightInd w:val="0"/>
      <w:spacing w:before="60" w:after="60"/>
    </w:pPr>
    <w:rPr>
      <w:rFonts w:ascii="Arial" w:hAnsi="Arial" w:cs="Arial" w:eastAsiaTheme="minorEastAsia"/>
      <w:kern w:val="2"/>
      <w:sz w:val="21"/>
      <w:szCs w:val="22"/>
      <w:lang w:val="en-US" w:eastAsia="zh-CN" w:bidi="ar-SA"/>
    </w:rPr>
  </w:style>
  <w:style w:type="character" w:customStyle="1" w:styleId="162">
    <w:name w:val="正文文本 3 字符"/>
    <w:basedOn w:val="58"/>
    <w:link w:val="20"/>
    <w:semiHidden/>
    <w:qFormat/>
    <w:uiPriority w:val="99"/>
    <w:rPr>
      <w:sz w:val="16"/>
      <w:szCs w:val="16"/>
    </w:rPr>
  </w:style>
  <w:style w:type="paragraph" w:customStyle="1" w:styleId="163">
    <w:name w:val="Numbered list 2.1"/>
    <w:basedOn w:val="2"/>
    <w:next w:val="1"/>
    <w:qFormat/>
    <w:uiPriority w:val="0"/>
    <w:pPr>
      <w:keepLines w:val="0"/>
      <w:widowControl/>
      <w:tabs>
        <w:tab w:val="left" w:pos="720"/>
      </w:tabs>
      <w:spacing w:before="240" w:after="60" w:line="240" w:lineRule="auto"/>
      <w:jc w:val="left"/>
    </w:pPr>
    <w:rPr>
      <w:rFonts w:ascii="Futura Bk" w:hAnsi="Futura Bk" w:eastAsia="宋体" w:cs="Times New Roman"/>
      <w:bCs w:val="0"/>
      <w:kern w:val="28"/>
      <w:sz w:val="28"/>
      <w:szCs w:val="20"/>
      <w:lang w:val="en-GB" w:eastAsia="en-US"/>
    </w:rPr>
  </w:style>
  <w:style w:type="character" w:customStyle="1" w:styleId="164">
    <w:name w:val="ս΄ģ哃 Char"/>
    <w:link w:val="165"/>
    <w:qFormat/>
    <w:locked/>
    <w:uiPriority w:val="0"/>
    <w:rPr>
      <w:rFonts w:ascii="ˎ̥" w:hAnsi="ˎ̥" w:eastAsia="ˎ̥" w:cs="ˎ̥"/>
    </w:rPr>
  </w:style>
  <w:style w:type="paragraph" w:customStyle="1" w:styleId="165">
    <w:name w:val="ս΄ģ哃"/>
    <w:basedOn w:val="1"/>
    <w:link w:val="164"/>
    <w:qFormat/>
    <w:uiPriority w:val="0"/>
    <w:pPr>
      <w:spacing w:line="360" w:lineRule="auto"/>
      <w:ind w:firstLine="200" w:firstLineChars="200"/>
    </w:pPr>
    <w:rPr>
      <w:rFonts w:ascii="ˎ̥" w:hAnsi="ˎ̥" w:eastAsia="ˎ̥" w:cs="ˎ̥"/>
    </w:rPr>
  </w:style>
  <w:style w:type="paragraph" w:customStyle="1" w:styleId="166">
    <w:name w:val="表格文本"/>
    <w:basedOn w:val="1"/>
    <w:qFormat/>
    <w:uiPriority w:val="0"/>
    <w:pPr>
      <w:spacing w:beforeLines="50" w:afterLines="10" w:line="240" w:lineRule="atLeast"/>
      <w:jc w:val="left"/>
    </w:pPr>
    <w:rPr>
      <w:rFonts w:hint="eastAsia" w:ascii="宋体" w:hAnsi="宋体" w:eastAsia="宋体" w:cs="Times New Roman"/>
      <w:sz w:val="18"/>
      <w:szCs w:val="24"/>
    </w:rPr>
  </w:style>
  <w:style w:type="paragraph" w:customStyle="1" w:styleId="167">
    <w:name w:val="表头"/>
    <w:basedOn w:val="166"/>
    <w:qFormat/>
    <w:uiPriority w:val="0"/>
    <w:pPr>
      <w:spacing w:beforeLines="0" w:afterLines="0"/>
      <w:jc w:val="center"/>
    </w:pPr>
    <w:rPr>
      <w:b/>
      <w:sz w:val="21"/>
    </w:rPr>
  </w:style>
  <w:style w:type="character" w:customStyle="1" w:styleId="168">
    <w:name w:val="hl1"/>
    <w:basedOn w:val="58"/>
    <w:qFormat/>
    <w:uiPriority w:val="0"/>
    <w:rPr>
      <w:shd w:val="clear" w:color="auto" w:fill="FFFF00"/>
    </w:rPr>
  </w:style>
  <w:style w:type="paragraph" w:customStyle="1" w:styleId="169">
    <w:name w:val="正文中的小标题（新）"/>
    <w:basedOn w:val="1"/>
    <w:link w:val="192"/>
    <w:qFormat/>
    <w:uiPriority w:val="0"/>
    <w:pPr>
      <w:spacing w:beforeLines="50" w:afterLines="50" w:line="360" w:lineRule="auto"/>
    </w:pPr>
    <w:rPr>
      <w:rFonts w:hint="eastAsia" w:ascii="宋体" w:hAnsi="宋体" w:eastAsia="宋体" w:cs="Times New Roman"/>
      <w:b/>
      <w:szCs w:val="20"/>
    </w:rPr>
  </w:style>
  <w:style w:type="paragraph" w:customStyle="1" w:styleId="170">
    <w:name w:val="列出段落2"/>
    <w:basedOn w:val="1"/>
    <w:qFormat/>
    <w:uiPriority w:val="0"/>
    <w:pPr>
      <w:ind w:firstLine="420" w:firstLineChars="200"/>
    </w:pPr>
  </w:style>
  <w:style w:type="paragraph" w:customStyle="1" w:styleId="171">
    <w:name w:val="΄"/>
    <w:basedOn w:val="1"/>
    <w:qFormat/>
    <w:uiPriority w:val="99"/>
    <w:pPr>
      <w:spacing w:beforeLines="50" w:afterLines="10" w:line="240" w:lineRule="atLeast"/>
      <w:ind w:left="420"/>
      <w:jc w:val="left"/>
    </w:pPr>
    <w:rPr>
      <w:rFonts w:ascii="ˎ̥" w:hAnsi="ˎ̥" w:eastAsia="宋体" w:cs="Times New Roman"/>
      <w:sz w:val="18"/>
      <w:szCs w:val="24"/>
    </w:rPr>
  </w:style>
  <w:style w:type="paragraph" w:customStyle="1" w:styleId="172">
    <w:name w:val="퍷"/>
    <w:basedOn w:val="171"/>
    <w:qFormat/>
    <w:uiPriority w:val="99"/>
    <w:pPr>
      <w:spacing w:beforeLines="0" w:afterLines="0"/>
      <w:ind w:left="0"/>
      <w:jc w:val="center"/>
    </w:pPr>
    <w:rPr>
      <w:b/>
      <w:sz w:val="21"/>
    </w:rPr>
  </w:style>
  <w:style w:type="paragraph" w:customStyle="1" w:styleId="173">
    <w:name w:val="ս΄űꌢ"/>
    <w:basedOn w:val="1"/>
    <w:qFormat/>
    <w:uiPriority w:val="99"/>
    <w:pPr>
      <w:tabs>
        <w:tab w:val="left" w:pos="0"/>
      </w:tabs>
      <w:spacing w:beforeLines="50" w:afterLines="50" w:line="360" w:lineRule="auto"/>
      <w:ind w:left="704" w:hanging="284"/>
    </w:pPr>
    <w:rPr>
      <w:rFonts w:ascii="ˎ̥" w:hAnsi="ˎ̥" w:eastAsia="宋体" w:cs="Times New Roman"/>
      <w:szCs w:val="24"/>
    </w:rPr>
  </w:style>
  <w:style w:type="paragraph" w:customStyle="1" w:styleId="174">
    <w:name w:val="1.5"/>
    <w:basedOn w:val="1"/>
    <w:qFormat/>
    <w:uiPriority w:val="99"/>
    <w:pPr>
      <w:spacing w:before="100" w:beforeAutospacing="1" w:after="100" w:afterAutospacing="1" w:line="360" w:lineRule="auto"/>
      <w:ind w:firstLine="420" w:firstLineChars="200"/>
    </w:pPr>
    <w:rPr>
      <w:rFonts w:ascii="Times New Roman" w:hAnsi="Times New Roman" w:eastAsia="ˎ̥" w:cs="ˎ̥"/>
      <w:szCs w:val="20"/>
    </w:rPr>
  </w:style>
  <w:style w:type="paragraph" w:customStyle="1" w:styleId="175">
    <w:name w:val="242"/>
    <w:basedOn w:val="1"/>
    <w:qFormat/>
    <w:uiPriority w:val="0"/>
    <w:pPr>
      <w:widowControl/>
      <w:spacing w:before="100" w:beforeAutospacing="1" w:after="100" w:afterAutospacing="1" w:line="360" w:lineRule="auto"/>
      <w:jc w:val="left"/>
    </w:pPr>
    <w:rPr>
      <w:rFonts w:ascii="宋体" w:hAnsi="宋体" w:eastAsia="宋体" w:cs="宋体"/>
      <w:kern w:val="0"/>
      <w:sz w:val="20"/>
      <w:szCs w:val="24"/>
    </w:rPr>
  </w:style>
  <w:style w:type="paragraph" w:customStyle="1" w:styleId="176">
    <w:name w:val="a3"/>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77">
    <w:name w:val="a2"/>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78">
    <w:name w:val="正文文本首行缩进 字符"/>
    <w:basedOn w:val="68"/>
    <w:link w:val="52"/>
    <w:qFormat/>
    <w:uiPriority w:val="0"/>
    <w:rPr>
      <w:rFonts w:ascii="Times New Roman" w:hAnsi="Times New Roman" w:eastAsia="宋体" w:cs="Times New Roman"/>
      <w:kern w:val="2"/>
      <w:sz w:val="21"/>
      <w:szCs w:val="24"/>
      <w:lang w:eastAsia="en-US"/>
    </w:rPr>
  </w:style>
  <w:style w:type="paragraph" w:customStyle="1" w:styleId="179">
    <w:name w:val="小标题"/>
    <w:basedOn w:val="84"/>
    <w:qFormat/>
    <w:uiPriority w:val="0"/>
    <w:pPr>
      <w:numPr>
        <w:ilvl w:val="0"/>
        <w:numId w:val="19"/>
      </w:numPr>
      <w:spacing w:line="360" w:lineRule="auto"/>
      <w:ind w:firstLine="0" w:firstLineChars="0"/>
      <w:jc w:val="left"/>
    </w:pPr>
    <w:rPr>
      <w:rFonts w:ascii="Times New Roman" w:hAnsi="Times New Roman" w:eastAsia="仿宋_GB2312" w:cs="Times New Roman"/>
      <w:spacing w:val="20"/>
      <w:szCs w:val="21"/>
    </w:rPr>
  </w:style>
  <w:style w:type="paragraph" w:customStyle="1" w:styleId="180">
    <w:name w:val="F正文"/>
    <w:basedOn w:val="1"/>
    <w:link w:val="181"/>
    <w:qFormat/>
    <w:uiPriority w:val="0"/>
    <w:pPr>
      <w:spacing w:before="60" w:after="60" w:line="312" w:lineRule="auto"/>
      <w:ind w:left="142" w:firstLine="278"/>
      <w:jc w:val="left"/>
    </w:pPr>
    <w:rPr>
      <w:rFonts w:cs="Times New Roman" w:asciiTheme="minorEastAsia" w:hAnsiTheme="minorEastAsia"/>
      <w:bCs/>
      <w:szCs w:val="21"/>
    </w:rPr>
  </w:style>
  <w:style w:type="character" w:customStyle="1" w:styleId="181">
    <w:name w:val="F正文 Char"/>
    <w:link w:val="180"/>
    <w:qFormat/>
    <w:locked/>
    <w:uiPriority w:val="0"/>
    <w:rPr>
      <w:rFonts w:cs="Times New Roman" w:asciiTheme="minorEastAsia" w:hAnsiTheme="minorEastAsia"/>
      <w:bCs/>
      <w:kern w:val="2"/>
      <w:sz w:val="21"/>
      <w:szCs w:val="21"/>
    </w:rPr>
  </w:style>
  <w:style w:type="paragraph" w:customStyle="1" w:styleId="182">
    <w:name w:val="方案正文"/>
    <w:basedOn w:val="1"/>
    <w:link w:val="183"/>
    <w:qFormat/>
    <w:uiPriority w:val="0"/>
    <w:pPr>
      <w:spacing w:line="312" w:lineRule="auto"/>
      <w:ind w:firstLine="200" w:firstLineChars="200"/>
    </w:pPr>
    <w:rPr>
      <w:rFonts w:ascii="Times New Roman" w:hAnsi="Times New Roman" w:eastAsia="宋体" w:cs="Times New Roman"/>
      <w:szCs w:val="24"/>
    </w:rPr>
  </w:style>
  <w:style w:type="character" w:customStyle="1" w:styleId="183">
    <w:name w:val="方案正文 Char"/>
    <w:basedOn w:val="58"/>
    <w:link w:val="182"/>
    <w:qFormat/>
    <w:uiPriority w:val="0"/>
    <w:rPr>
      <w:rFonts w:ascii="Times New Roman" w:hAnsi="Times New Roman" w:eastAsia="宋体" w:cs="Times New Roman"/>
      <w:kern w:val="2"/>
      <w:sz w:val="21"/>
      <w:szCs w:val="24"/>
    </w:rPr>
  </w:style>
  <w:style w:type="paragraph" w:customStyle="1" w:styleId="184">
    <w:name w:val="表格单元格标题"/>
    <w:basedOn w:val="1"/>
    <w:qFormat/>
    <w:uiPriority w:val="0"/>
    <w:pPr>
      <w:jc w:val="center"/>
    </w:pPr>
    <w:rPr>
      <w:rFonts w:ascii="Times New Roman" w:hAnsi="Times New Roman" w:eastAsia="仿宋_GB2312" w:cs="Times New Roman"/>
      <w:b/>
      <w:spacing w:val="20"/>
      <w:szCs w:val="21"/>
    </w:rPr>
  </w:style>
  <w:style w:type="paragraph" w:customStyle="1" w:styleId="185">
    <w:name w:val="招商局正文"/>
    <w:basedOn w:val="1"/>
    <w:link w:val="186"/>
    <w:qFormat/>
    <w:uiPriority w:val="0"/>
    <w:pPr>
      <w:widowControl/>
      <w:adjustRightInd w:val="0"/>
      <w:spacing w:line="360" w:lineRule="auto"/>
      <w:ind w:firstLine="420"/>
      <w:jc w:val="left"/>
    </w:pPr>
    <w:rPr>
      <w:rFonts w:ascii="Times New Roman" w:hAnsi="Times New Roman" w:eastAsia="宋体" w:cs="Times New Roman"/>
      <w:kern w:val="0"/>
      <w:szCs w:val="21"/>
    </w:rPr>
  </w:style>
  <w:style w:type="character" w:customStyle="1" w:styleId="186">
    <w:name w:val="招商局正文 Char"/>
    <w:basedOn w:val="58"/>
    <w:link w:val="185"/>
    <w:qFormat/>
    <w:uiPriority w:val="0"/>
    <w:rPr>
      <w:rFonts w:ascii="Times New Roman" w:hAnsi="Times New Roman" w:eastAsia="宋体" w:cs="Times New Roman"/>
      <w:sz w:val="21"/>
      <w:szCs w:val="21"/>
    </w:rPr>
  </w:style>
  <w:style w:type="character" w:customStyle="1" w:styleId="187">
    <w:name w:val="HTML 预设格式 字符"/>
    <w:basedOn w:val="58"/>
    <w:link w:val="46"/>
    <w:qFormat/>
    <w:uiPriority w:val="99"/>
    <w:rPr>
      <w:rFonts w:ascii="宋体" w:hAnsi="宋体" w:eastAsia="宋体" w:cs="宋体"/>
      <w:sz w:val="24"/>
      <w:szCs w:val="24"/>
    </w:rPr>
  </w:style>
  <w:style w:type="paragraph" w:customStyle="1" w:styleId="188">
    <w:name w:val="F项目0"/>
    <w:basedOn w:val="1"/>
    <w:link w:val="189"/>
    <w:qFormat/>
    <w:uiPriority w:val="0"/>
    <w:pPr>
      <w:numPr>
        <w:ilvl w:val="0"/>
        <w:numId w:val="20"/>
      </w:numPr>
      <w:spacing w:line="360" w:lineRule="auto"/>
    </w:pPr>
    <w:rPr>
      <w:rFonts w:ascii="Arial" w:hAnsi="Arial" w:eastAsia="宋体" w:cs="Times New Roman"/>
      <w:szCs w:val="21"/>
    </w:rPr>
  </w:style>
  <w:style w:type="character" w:customStyle="1" w:styleId="189">
    <w:name w:val="F项目0 Char"/>
    <w:basedOn w:val="58"/>
    <w:link w:val="188"/>
    <w:qFormat/>
    <w:uiPriority w:val="0"/>
    <w:rPr>
      <w:rFonts w:ascii="Arial" w:hAnsi="Arial"/>
      <w:kern w:val="2"/>
      <w:sz w:val="21"/>
      <w:szCs w:val="21"/>
    </w:rPr>
  </w:style>
  <w:style w:type="paragraph" w:customStyle="1" w:styleId="190">
    <w:name w:val="TOC 标题2"/>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191">
    <w:name w:val="正文编号标题 Char4"/>
    <w:basedOn w:val="192"/>
    <w:qFormat/>
    <w:uiPriority w:val="0"/>
    <w:rPr>
      <w:rFonts w:ascii="宋体" w:hAnsi="宋体" w:eastAsia="宋体" w:cs="Times New Roman"/>
      <w:kern w:val="2"/>
      <w:sz w:val="21"/>
    </w:rPr>
  </w:style>
  <w:style w:type="character" w:customStyle="1" w:styleId="192">
    <w:name w:val="正文中的小标题（新） Char"/>
    <w:basedOn w:val="58"/>
    <w:link w:val="169"/>
    <w:qFormat/>
    <w:uiPriority w:val="0"/>
    <w:rPr>
      <w:rFonts w:ascii="宋体" w:hAnsi="宋体" w:eastAsia="宋体" w:cs="Times New Roman"/>
      <w:b/>
      <w:kern w:val="2"/>
      <w:sz w:val="21"/>
    </w:rPr>
  </w:style>
  <w:style w:type="character" w:customStyle="1" w:styleId="193">
    <w:name w:val="正文编号标题 Char"/>
    <w:basedOn w:val="192"/>
    <w:link w:val="194"/>
    <w:qFormat/>
    <w:uiPriority w:val="0"/>
    <w:rPr>
      <w:rFonts w:ascii="宋体" w:hAnsi="宋体" w:eastAsia="宋体" w:cs="Times New Roman"/>
      <w:kern w:val="2"/>
      <w:sz w:val="21"/>
    </w:rPr>
  </w:style>
  <w:style w:type="paragraph" w:customStyle="1" w:styleId="194">
    <w:name w:val="正文编号标题"/>
    <w:basedOn w:val="169"/>
    <w:link w:val="193"/>
    <w:qFormat/>
    <w:uiPriority w:val="0"/>
    <w:pPr>
      <w:numPr>
        <w:ilvl w:val="0"/>
        <w:numId w:val="21"/>
      </w:numPr>
      <w:spacing w:beforeLines="0" w:afterLines="0"/>
    </w:pPr>
    <w:rPr>
      <w:rFonts w:hint="default"/>
    </w:rPr>
  </w:style>
  <w:style w:type="character" w:customStyle="1" w:styleId="195">
    <w:name w:val="正文编号标题 Char41"/>
    <w:basedOn w:val="192"/>
    <w:qFormat/>
    <w:uiPriority w:val="0"/>
    <w:rPr>
      <w:rFonts w:ascii="宋体" w:hAnsi="宋体" w:eastAsia="宋体" w:cs="Times New Roman"/>
      <w:kern w:val="2"/>
      <w:sz w:val="21"/>
    </w:rPr>
  </w:style>
  <w:style w:type="character" w:customStyle="1" w:styleId="196">
    <w:name w:val="正文编号标题 Char5"/>
    <w:basedOn w:val="192"/>
    <w:qFormat/>
    <w:uiPriority w:val="0"/>
    <w:rPr>
      <w:rFonts w:ascii="宋体" w:hAnsi="宋体" w:eastAsia="宋体" w:cs="Times New Roman"/>
      <w:kern w:val="2"/>
      <w:sz w:val="21"/>
    </w:rPr>
  </w:style>
  <w:style w:type="character" w:customStyle="1" w:styleId="197">
    <w:name w:val="正文编号标题 Char11"/>
    <w:basedOn w:val="192"/>
    <w:qFormat/>
    <w:uiPriority w:val="0"/>
    <w:rPr>
      <w:rFonts w:ascii="宋体" w:hAnsi="宋体" w:eastAsia="宋体" w:cs="Times New Roman"/>
      <w:kern w:val="2"/>
      <w:sz w:val="21"/>
    </w:rPr>
  </w:style>
  <w:style w:type="character" w:customStyle="1" w:styleId="198">
    <w:name w:val="正文文本 Char1"/>
    <w:basedOn w:val="58"/>
    <w:semiHidden/>
    <w:qFormat/>
    <w:uiPriority w:val="0"/>
    <w:rPr>
      <w:kern w:val="2"/>
      <w:sz w:val="21"/>
      <w:szCs w:val="22"/>
    </w:rPr>
  </w:style>
  <w:style w:type="character" w:customStyle="1" w:styleId="199">
    <w:name w:val="正文文本缩进 Char1"/>
    <w:basedOn w:val="58"/>
    <w:semiHidden/>
    <w:qFormat/>
    <w:uiPriority w:val="0"/>
    <w:rPr>
      <w:kern w:val="2"/>
      <w:sz w:val="21"/>
      <w:szCs w:val="22"/>
    </w:rPr>
  </w:style>
  <w:style w:type="character" w:customStyle="1" w:styleId="200">
    <w:name w:val="expandcollapse"/>
    <w:basedOn w:val="58"/>
    <w:qFormat/>
    <w:uiPriority w:val="0"/>
  </w:style>
  <w:style w:type="character" w:customStyle="1" w:styleId="201">
    <w:name w:val="copycode"/>
    <w:basedOn w:val="58"/>
    <w:qFormat/>
    <w:uiPriority w:val="0"/>
    <w:rPr>
      <w:color w:val="0000FF"/>
      <w:sz w:val="19"/>
      <w:szCs w:val="19"/>
    </w:rPr>
  </w:style>
  <w:style w:type="paragraph" w:customStyle="1" w:styleId="202">
    <w:name w:val="标题13"/>
    <w:basedOn w:val="4"/>
    <w:qFormat/>
    <w:uiPriority w:val="0"/>
    <w:pPr>
      <w:spacing w:before="156" w:after="156" w:line="415" w:lineRule="auto"/>
    </w:pPr>
    <w:rPr>
      <w:rFonts w:ascii="宋体" w:hAnsi="宋体" w:eastAsia="宋体" w:cs="宋体"/>
      <w:szCs w:val="20"/>
    </w:rPr>
  </w:style>
  <w:style w:type="paragraph" w:customStyle="1" w:styleId="203">
    <w:name w:val="标题24"/>
    <w:basedOn w:val="5"/>
    <w:qFormat/>
    <w:uiPriority w:val="0"/>
    <w:pPr>
      <w:numPr>
        <w:ilvl w:val="0"/>
        <w:numId w:val="0"/>
      </w:numPr>
      <w:tabs>
        <w:tab w:val="left" w:pos="1010"/>
      </w:tabs>
      <w:spacing w:before="156" w:after="156" w:line="300" w:lineRule="auto"/>
    </w:pPr>
    <w:rPr>
      <w:rFonts w:ascii="Arial" w:hAnsi="Arial" w:eastAsia="黑体" w:cs="宋体"/>
      <w:szCs w:val="20"/>
    </w:rPr>
  </w:style>
  <w:style w:type="paragraph" w:customStyle="1" w:styleId="204">
    <w:name w:val="标题0"/>
    <w:basedOn w:val="3"/>
    <w:qFormat/>
    <w:uiPriority w:val="0"/>
    <w:pPr>
      <w:spacing w:before="156" w:after="156" w:line="300" w:lineRule="auto"/>
    </w:pPr>
    <w:rPr>
      <w:rFonts w:ascii="Arial" w:hAnsi="Arial" w:eastAsia="黑体" w:cs="宋体"/>
      <w:szCs w:val="20"/>
    </w:rPr>
  </w:style>
  <w:style w:type="paragraph" w:customStyle="1" w:styleId="205">
    <w:name w:val="正文（模板用）"/>
    <w:basedOn w:val="1"/>
    <w:link w:val="206"/>
    <w:qFormat/>
    <w:uiPriority w:val="0"/>
    <w:pPr>
      <w:spacing w:line="360" w:lineRule="auto"/>
      <w:ind w:firstLine="200" w:firstLineChars="200"/>
    </w:pPr>
    <w:rPr>
      <w:rFonts w:ascii="宋体" w:hAnsi="宋体" w:eastAsia="宋体" w:cs="宋体"/>
      <w:szCs w:val="20"/>
    </w:rPr>
  </w:style>
  <w:style w:type="character" w:customStyle="1" w:styleId="206">
    <w:name w:val="正文（模板用） Char"/>
    <w:basedOn w:val="58"/>
    <w:link w:val="205"/>
    <w:qFormat/>
    <w:uiPriority w:val="0"/>
    <w:rPr>
      <w:rFonts w:ascii="宋体" w:hAnsi="宋体" w:cs="宋体"/>
      <w:kern w:val="2"/>
      <w:sz w:val="21"/>
    </w:rPr>
  </w:style>
  <w:style w:type="paragraph" w:customStyle="1" w:styleId="207">
    <w:name w:val="标题10（目标）11"/>
    <w:basedOn w:val="1"/>
    <w:qFormat/>
    <w:uiPriority w:val="0"/>
    <w:pPr>
      <w:numPr>
        <w:ilvl w:val="1"/>
        <w:numId w:val="21"/>
      </w:numPr>
      <w:spacing w:beforeLines="50" w:afterLines="50" w:line="360" w:lineRule="auto"/>
    </w:pPr>
    <w:rPr>
      <w:rFonts w:ascii="宋体" w:hAnsi="宋体" w:eastAsia="宋体" w:cs="Times New Roman"/>
      <w:szCs w:val="24"/>
    </w:rPr>
  </w:style>
  <w:style w:type="paragraph" w:customStyle="1" w:styleId="208">
    <w:name w:val="标题35"/>
    <w:basedOn w:val="6"/>
    <w:link w:val="209"/>
    <w:qFormat/>
    <w:uiPriority w:val="0"/>
    <w:pPr>
      <w:numPr>
        <w:ilvl w:val="0"/>
        <w:numId w:val="0"/>
      </w:numPr>
      <w:spacing w:before="50" w:after="50" w:line="300" w:lineRule="auto"/>
      <w:ind w:left="200" w:leftChars="200"/>
    </w:pPr>
    <w:rPr>
      <w:rFonts w:ascii="宋体" w:hAnsi="宋体" w:eastAsia="宋体" w:cs="宋体"/>
      <w:szCs w:val="20"/>
    </w:rPr>
  </w:style>
  <w:style w:type="character" w:customStyle="1" w:styleId="209">
    <w:name w:val="标题35 Char"/>
    <w:link w:val="208"/>
    <w:qFormat/>
    <w:uiPriority w:val="0"/>
    <w:rPr>
      <w:rFonts w:ascii="宋体" w:hAnsi="宋体" w:cs="宋体"/>
      <w:b/>
      <w:bCs/>
      <w:kern w:val="2"/>
      <w:sz w:val="28"/>
    </w:rPr>
  </w:style>
  <w:style w:type="paragraph" w:customStyle="1" w:styleId="210">
    <w:name w:val="列出段落4"/>
    <w:basedOn w:val="1"/>
    <w:qFormat/>
    <w:uiPriority w:val="34"/>
    <w:pPr>
      <w:spacing w:line="360" w:lineRule="auto"/>
      <w:ind w:firstLine="420" w:firstLineChars="200"/>
    </w:pPr>
    <w:rPr>
      <w:rFonts w:ascii="Calibri" w:hAnsi="Calibri" w:eastAsia="宋体" w:cs="Times New Roman"/>
    </w:rPr>
  </w:style>
  <w:style w:type="paragraph" w:customStyle="1" w:styleId="211">
    <w:name w:val="样式 样式 样式 标题 2节标题 2 Char节 CharHeading 2 HiddenHeading 2 CCBSTitre..."/>
    <w:basedOn w:val="1"/>
    <w:semiHidden/>
    <w:qFormat/>
    <w:uiPriority w:val="0"/>
    <w:pPr>
      <w:keepNext/>
      <w:keepLines/>
      <w:tabs>
        <w:tab w:val="left" w:pos="420"/>
      </w:tabs>
      <w:spacing w:before="260" w:after="260" w:line="360" w:lineRule="auto"/>
      <w:ind w:left="420" w:hanging="420" w:firstLineChars="200"/>
      <w:outlineLvl w:val="1"/>
    </w:pPr>
    <w:rPr>
      <w:rFonts w:ascii="宋体" w:hAnsi="宋体" w:eastAsia="宋体" w:cs="宋体"/>
      <w:b/>
      <w:bCs/>
      <w:sz w:val="30"/>
      <w:szCs w:val="20"/>
    </w:rPr>
  </w:style>
  <w:style w:type="character" w:customStyle="1" w:styleId="212">
    <w:name w:val="正文文本首行缩进 2 字符"/>
    <w:basedOn w:val="69"/>
    <w:link w:val="53"/>
    <w:qFormat/>
    <w:uiPriority w:val="0"/>
    <w:rPr>
      <w:rFonts w:ascii="宋体" w:hAnsi="宋体" w:eastAsia="宋体" w:cs="Times New Roman"/>
      <w:i w:val="0"/>
      <w:color w:val="0000FF"/>
      <w:kern w:val="2"/>
      <w:sz w:val="21"/>
      <w:szCs w:val="21"/>
      <w:lang w:eastAsia="en-US"/>
    </w:rPr>
  </w:style>
  <w:style w:type="paragraph" w:customStyle="1" w:styleId="213">
    <w:name w:val="font5"/>
    <w:basedOn w:val="1"/>
    <w:semiHidden/>
    <w:qFormat/>
    <w:uiPriority w:val="0"/>
    <w:pPr>
      <w:widowControl/>
      <w:spacing w:before="100" w:beforeAutospacing="1" w:after="100" w:afterAutospacing="1" w:line="360" w:lineRule="auto"/>
      <w:ind w:firstLine="420" w:firstLineChars="200"/>
      <w:jc w:val="left"/>
    </w:pPr>
    <w:rPr>
      <w:rFonts w:hint="eastAsia" w:ascii="宋体" w:hAnsi="宋体" w:eastAsia="宋体" w:cs="Times New Roman"/>
      <w:kern w:val="0"/>
      <w:sz w:val="18"/>
      <w:szCs w:val="18"/>
    </w:rPr>
  </w:style>
  <w:style w:type="paragraph" w:customStyle="1" w:styleId="214">
    <w:name w:val="正文符号标题"/>
    <w:basedOn w:val="1"/>
    <w:qFormat/>
    <w:uiPriority w:val="0"/>
    <w:pPr>
      <w:numPr>
        <w:ilvl w:val="1"/>
        <w:numId w:val="22"/>
      </w:numPr>
      <w:spacing w:line="360" w:lineRule="auto"/>
    </w:pPr>
    <w:rPr>
      <w:rFonts w:ascii="宋体" w:hAnsi="宋体" w:eastAsia="宋体" w:cs="Times New Roman"/>
      <w:szCs w:val="21"/>
    </w:rPr>
  </w:style>
  <w:style w:type="paragraph" w:customStyle="1" w:styleId="215">
    <w:name w:val="正文（新）"/>
    <w:basedOn w:val="1"/>
    <w:link w:val="216"/>
    <w:qFormat/>
    <w:uiPriority w:val="0"/>
    <w:pPr>
      <w:spacing w:line="360" w:lineRule="auto"/>
      <w:ind w:firstLine="422" w:firstLineChars="200"/>
    </w:pPr>
    <w:rPr>
      <w:rFonts w:ascii="宋体" w:hAnsi="宋体" w:eastAsia="宋体" w:cs="宋体"/>
      <w:szCs w:val="20"/>
    </w:rPr>
  </w:style>
  <w:style w:type="character" w:customStyle="1" w:styleId="216">
    <w:name w:val="正文（新） Char Char"/>
    <w:link w:val="215"/>
    <w:qFormat/>
    <w:uiPriority w:val="0"/>
    <w:rPr>
      <w:rFonts w:ascii="宋体" w:hAnsi="宋体" w:cs="宋体"/>
      <w:kern w:val="2"/>
      <w:sz w:val="21"/>
    </w:rPr>
  </w:style>
  <w:style w:type="paragraph" w:customStyle="1" w:styleId="217">
    <w:name w:val="样式 正文中的小标题 + 左侧:  2 字符"/>
    <w:basedOn w:val="1"/>
    <w:qFormat/>
    <w:uiPriority w:val="0"/>
    <w:pPr>
      <w:tabs>
        <w:tab w:val="left" w:pos="420"/>
      </w:tabs>
      <w:spacing w:line="360" w:lineRule="auto"/>
      <w:ind w:left="817" w:hanging="397" w:firstLineChars="200"/>
    </w:pPr>
    <w:rPr>
      <w:rFonts w:ascii="宋体" w:hAnsi="宋体" w:eastAsia="宋体" w:cs="Times New Roman"/>
      <w:szCs w:val="21"/>
    </w:rPr>
  </w:style>
  <w:style w:type="paragraph" w:customStyle="1" w:styleId="218">
    <w:name w:val="标题46"/>
    <w:basedOn w:val="7"/>
    <w:link w:val="219"/>
    <w:qFormat/>
    <w:uiPriority w:val="0"/>
    <w:pPr>
      <w:numPr>
        <w:ilvl w:val="0"/>
        <w:numId w:val="0"/>
      </w:numPr>
      <w:tabs>
        <w:tab w:val="left" w:pos="925"/>
      </w:tabs>
      <w:spacing w:before="156" w:after="156"/>
      <w:ind w:left="420" w:firstLine="602" w:firstLineChars="200"/>
    </w:pPr>
    <w:rPr>
      <w:rFonts w:ascii="Arial" w:hAnsi="Arial" w:eastAsia="黑体" w:cs="宋体"/>
      <w:szCs w:val="20"/>
    </w:rPr>
  </w:style>
  <w:style w:type="character" w:customStyle="1" w:styleId="219">
    <w:name w:val="标题46 Char"/>
    <w:link w:val="218"/>
    <w:qFormat/>
    <w:uiPriority w:val="0"/>
    <w:rPr>
      <w:rFonts w:ascii="Arial" w:hAnsi="Arial" w:eastAsia="黑体" w:cs="宋体"/>
      <w:b/>
      <w:bCs/>
      <w:kern w:val="2"/>
      <w:sz w:val="24"/>
    </w:rPr>
  </w:style>
  <w:style w:type="paragraph" w:customStyle="1" w:styleId="220">
    <w:name w:val="标题10（目标）"/>
    <w:basedOn w:val="1"/>
    <w:qFormat/>
    <w:uiPriority w:val="0"/>
    <w:pPr>
      <w:tabs>
        <w:tab w:val="left" w:pos="180"/>
      </w:tabs>
      <w:spacing w:line="360" w:lineRule="auto"/>
      <w:ind w:left="180" w:firstLine="420" w:firstLineChars="200"/>
    </w:pPr>
    <w:rPr>
      <w:rFonts w:ascii="宋体" w:hAnsi="宋体" w:eastAsia="宋体" w:cs="Times New Roman"/>
      <w:szCs w:val="21"/>
    </w:rPr>
  </w:style>
  <w:style w:type="paragraph" w:customStyle="1" w:styleId="221">
    <w:name w:val="Notes Heading"/>
    <w:basedOn w:val="1"/>
    <w:qFormat/>
    <w:uiPriority w:val="0"/>
    <w:pPr>
      <w:keepNext/>
      <w:widowControl/>
      <w:topLinePunct/>
      <w:adjustRightInd w:val="0"/>
      <w:snapToGrid w:val="0"/>
      <w:spacing w:before="40" w:line="360" w:lineRule="auto"/>
      <w:ind w:left="1134" w:firstLine="420" w:firstLineChars="200"/>
      <w:jc w:val="left"/>
    </w:pPr>
    <w:rPr>
      <w:rFonts w:ascii="Book Antiqua" w:hAnsi="Book Antiqua" w:eastAsia="黑体" w:cs="Arial"/>
      <w:bCs/>
      <w:position w:val="-6"/>
      <w:sz w:val="18"/>
      <w:szCs w:val="18"/>
    </w:rPr>
  </w:style>
  <w:style w:type="paragraph" w:customStyle="1" w:styleId="222">
    <w:name w:val="Notes Text"/>
    <w:basedOn w:val="1"/>
    <w:qFormat/>
    <w:uiPriority w:val="0"/>
    <w:pPr>
      <w:keepLines/>
      <w:widowControl/>
      <w:topLinePunct/>
      <w:adjustRightInd w:val="0"/>
      <w:snapToGrid w:val="0"/>
      <w:spacing w:line="200" w:lineRule="atLeast"/>
      <w:ind w:left="1508" w:firstLine="420" w:firstLineChars="200"/>
      <w:jc w:val="left"/>
    </w:pPr>
    <w:rPr>
      <w:rFonts w:ascii="Times New Roman" w:hAnsi="Times New Roman" w:eastAsia="楷体_GB2312" w:cs="Arial"/>
      <w:iCs/>
      <w:sz w:val="18"/>
      <w:szCs w:val="18"/>
    </w:rPr>
  </w:style>
  <w:style w:type="paragraph" w:customStyle="1" w:styleId="223">
    <w:name w:val="样式 正文首行缩进 2 + 首行缩进:  2 字符1"/>
    <w:basedOn w:val="53"/>
    <w:qFormat/>
    <w:uiPriority w:val="0"/>
    <w:pPr>
      <w:spacing w:before="100" w:beforeAutospacing="1" w:after="100" w:afterAutospacing="1"/>
      <w:ind w:firstLine="200"/>
    </w:pPr>
    <w:rPr>
      <w:rFonts w:ascii="Times New Roman" w:hAnsi="Times New Roman" w:cs="宋体"/>
      <w:szCs w:val="20"/>
    </w:rPr>
  </w:style>
  <w:style w:type="paragraph" w:customStyle="1" w:styleId="224">
    <w:name w:val="样式 左"/>
    <w:basedOn w:val="1"/>
    <w:qFormat/>
    <w:uiPriority w:val="0"/>
    <w:pPr>
      <w:spacing w:after="50" w:line="300" w:lineRule="auto"/>
      <w:ind w:firstLine="200" w:firstLineChars="200"/>
      <w:jc w:val="left"/>
    </w:pPr>
    <w:rPr>
      <w:rFonts w:ascii="Times New Roman" w:hAnsi="Times New Roman" w:eastAsia="宋体" w:cs="宋体"/>
      <w:szCs w:val="20"/>
    </w:rPr>
  </w:style>
  <w:style w:type="paragraph" w:customStyle="1" w:styleId="225">
    <w:name w:val="图1"/>
    <w:basedOn w:val="1"/>
    <w:next w:val="1"/>
    <w:qFormat/>
    <w:uiPriority w:val="0"/>
    <w:pPr>
      <w:ind w:left="1260" w:firstLine="420" w:firstLineChars="200"/>
    </w:pPr>
    <w:rPr>
      <w:rFonts w:ascii="宋体" w:hAnsi="Times New Roman" w:eastAsia="宋体" w:cs="Times New Roman"/>
      <w:b/>
      <w:szCs w:val="20"/>
    </w:rPr>
  </w:style>
  <w:style w:type="paragraph" w:customStyle="1" w:styleId="226">
    <w:name w:val="样式 左 段前: 5 磅 段后: 5 磅"/>
    <w:basedOn w:val="1"/>
    <w:qFormat/>
    <w:uiPriority w:val="0"/>
    <w:pPr>
      <w:spacing w:after="50" w:line="300" w:lineRule="auto"/>
      <w:ind w:firstLine="200" w:firstLineChars="200"/>
      <w:jc w:val="left"/>
    </w:pPr>
    <w:rPr>
      <w:rFonts w:ascii="Times New Roman" w:hAnsi="Times New Roman" w:eastAsia="宋体" w:cs="Times New Roman"/>
      <w:szCs w:val="20"/>
    </w:rPr>
  </w:style>
  <w:style w:type="paragraph" w:customStyle="1" w:styleId="227">
    <w:name w:val="注意事项 + (中文) 宋体"/>
    <w:basedOn w:val="1"/>
    <w:qFormat/>
    <w:uiPriority w:val="0"/>
    <w:pPr>
      <w:tabs>
        <w:tab w:val="left" w:pos="360"/>
        <w:tab w:val="left" w:pos="840"/>
      </w:tabs>
      <w:spacing w:before="100" w:beforeAutospacing="1" w:after="100" w:afterAutospacing="1"/>
      <w:ind w:left="1134" w:hanging="420" w:firstLineChars="200"/>
    </w:pPr>
    <w:rPr>
      <w:rFonts w:ascii="Times New Roman" w:hAnsi="Times New Roman" w:eastAsia="楷体_GB2312" w:cs="Times New Roman"/>
      <w:color w:val="000000"/>
      <w:szCs w:val="21"/>
    </w:rPr>
  </w:style>
  <w:style w:type="paragraph" w:customStyle="1" w:styleId="228">
    <w:name w:val="CAUTION Heading"/>
    <w:basedOn w:val="1"/>
    <w:qFormat/>
    <w:uiPriority w:val="0"/>
    <w:pPr>
      <w:keepNext/>
      <w:widowControl/>
      <w:pBdr>
        <w:top w:val="single" w:color="auto" w:sz="12" w:space="4"/>
      </w:pBdr>
      <w:topLinePunct/>
      <w:adjustRightInd w:val="0"/>
      <w:snapToGrid w:val="0"/>
      <w:spacing w:before="80" w:line="360" w:lineRule="auto"/>
      <w:ind w:left="1134" w:firstLine="420" w:firstLineChars="200"/>
      <w:jc w:val="left"/>
    </w:pPr>
    <w:rPr>
      <w:rFonts w:ascii="Book Antiqua" w:hAnsi="Book Antiqua" w:eastAsia="黑体" w:cs="Arial"/>
      <w:bCs/>
      <w:szCs w:val="21"/>
    </w:rPr>
  </w:style>
  <w:style w:type="paragraph" w:customStyle="1" w:styleId="229">
    <w:name w:val="CAUTION Text"/>
    <w:basedOn w:val="1"/>
    <w:qFormat/>
    <w:uiPriority w:val="0"/>
    <w:pPr>
      <w:keepLines/>
      <w:widowControl/>
      <w:pBdr>
        <w:bottom w:val="single" w:color="auto" w:sz="12" w:space="4"/>
      </w:pBdr>
      <w:topLinePunct/>
      <w:adjustRightInd w:val="0"/>
      <w:snapToGrid w:val="0"/>
      <w:spacing w:before="80" w:line="360" w:lineRule="auto"/>
      <w:ind w:left="1134" w:firstLine="420" w:firstLineChars="200"/>
      <w:jc w:val="left"/>
    </w:pPr>
    <w:rPr>
      <w:rFonts w:ascii="Times New Roman" w:hAnsi="Times New Roman" w:eastAsia="楷体_GB2312" w:cs="Arial"/>
      <w:iCs/>
      <w:szCs w:val="21"/>
    </w:rPr>
  </w:style>
  <w:style w:type="character" w:customStyle="1" w:styleId="230">
    <w:name w:val="tw4winError"/>
    <w:qFormat/>
    <w:uiPriority w:val="0"/>
    <w:rPr>
      <w:rFonts w:ascii="Courier New" w:hAnsi="Courier New"/>
      <w:color w:val="00FF00"/>
      <w:sz w:val="40"/>
    </w:rPr>
  </w:style>
  <w:style w:type="paragraph" w:customStyle="1" w:styleId="231">
    <w:name w:val="样式 左侧:  2.22 厘米 段前: 18 磅 段后: 18 磅23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32">
    <w:name w:val="样式 索引 1 + 左侧:  6 字符"/>
    <w:basedOn w:val="49"/>
    <w:qFormat/>
    <w:uiPriority w:val="0"/>
    <w:pPr>
      <w:spacing w:before="100" w:beforeAutospacing="1" w:after="100" w:afterAutospacing="1" w:line="360" w:lineRule="auto"/>
    </w:pPr>
    <w:rPr>
      <w:rFonts w:cs="宋体"/>
      <w:szCs w:val="20"/>
    </w:rPr>
  </w:style>
  <w:style w:type="paragraph" w:customStyle="1" w:styleId="233">
    <w:name w:val="样式 居中"/>
    <w:basedOn w:val="1"/>
    <w:qFormat/>
    <w:uiPriority w:val="0"/>
    <w:pPr>
      <w:ind w:firstLine="420" w:firstLineChars="200"/>
      <w:jc w:val="left"/>
    </w:pPr>
    <w:rPr>
      <w:rFonts w:ascii="Times New Roman" w:hAnsi="Times New Roman" w:eastAsia="宋体" w:cs="宋体"/>
      <w:szCs w:val="20"/>
    </w:rPr>
  </w:style>
  <w:style w:type="paragraph" w:customStyle="1" w:styleId="234">
    <w:name w:val="样式 (符号) 宋体 小四 居中"/>
    <w:basedOn w:val="1"/>
    <w:qFormat/>
    <w:uiPriority w:val="0"/>
    <w:pPr>
      <w:ind w:firstLine="420" w:firstLineChars="200"/>
      <w:jc w:val="left"/>
    </w:pPr>
    <w:rPr>
      <w:rFonts w:ascii="Times New Roman" w:hAnsi="宋体" w:eastAsia="宋体" w:cs="宋体"/>
      <w:sz w:val="24"/>
      <w:szCs w:val="20"/>
    </w:rPr>
  </w:style>
  <w:style w:type="paragraph" w:customStyle="1" w:styleId="235">
    <w:name w:val="样式 首行缩进:  2 字符"/>
    <w:basedOn w:val="1"/>
    <w:qFormat/>
    <w:uiPriority w:val="0"/>
    <w:pPr>
      <w:spacing w:before="100" w:beforeAutospacing="1" w:after="100" w:afterAutospacing="1"/>
      <w:ind w:firstLine="420" w:firstLineChars="200"/>
    </w:pPr>
    <w:rPr>
      <w:rFonts w:ascii="Times New Roman" w:hAnsi="Times New Roman" w:eastAsia="宋体" w:cs="Times New Roman"/>
      <w:szCs w:val="20"/>
    </w:rPr>
  </w:style>
  <w:style w:type="paragraph" w:customStyle="1" w:styleId="236">
    <w:name w:val="样式 首行缩进:  2 字符1"/>
    <w:basedOn w:val="1"/>
    <w:qFormat/>
    <w:uiPriority w:val="0"/>
    <w:pPr>
      <w:spacing w:before="100" w:beforeAutospacing="1" w:after="100" w:afterAutospacing="1"/>
      <w:ind w:left="567" w:leftChars="600" w:firstLine="420" w:firstLineChars="200"/>
    </w:pPr>
    <w:rPr>
      <w:rFonts w:ascii="Times New Roman" w:hAnsi="Times New Roman" w:eastAsia="宋体" w:cs="宋体"/>
      <w:szCs w:val="20"/>
    </w:rPr>
  </w:style>
  <w:style w:type="paragraph" w:customStyle="1" w:styleId="237">
    <w:name w:val="样式 左侧:  2.22 厘米 段前: 18 磅 段后: 18 磅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38">
    <w:name w:val="样式 居中1"/>
    <w:basedOn w:val="1"/>
    <w:qFormat/>
    <w:uiPriority w:val="0"/>
    <w:pPr>
      <w:ind w:firstLine="420" w:firstLineChars="200"/>
      <w:jc w:val="left"/>
    </w:pPr>
    <w:rPr>
      <w:rFonts w:ascii="Times New Roman" w:hAnsi="Times New Roman" w:eastAsia="宋体" w:cs="宋体"/>
      <w:szCs w:val="20"/>
    </w:rPr>
  </w:style>
  <w:style w:type="paragraph" w:customStyle="1" w:styleId="239">
    <w:name w:val="样式 (符号) 宋体 小四 居中1"/>
    <w:basedOn w:val="1"/>
    <w:qFormat/>
    <w:uiPriority w:val="0"/>
    <w:pPr>
      <w:ind w:firstLine="420" w:firstLineChars="200"/>
      <w:jc w:val="left"/>
    </w:pPr>
    <w:rPr>
      <w:rFonts w:ascii="Times New Roman" w:hAnsi="宋体" w:eastAsia="宋体" w:cs="宋体"/>
      <w:sz w:val="24"/>
      <w:szCs w:val="20"/>
    </w:rPr>
  </w:style>
  <w:style w:type="paragraph" w:customStyle="1" w:styleId="240">
    <w:name w:val="样式 左侧:  2.22 厘米 段前: 18 磅 段后: 18 磅2"/>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41">
    <w:name w:val="样式 居中2"/>
    <w:basedOn w:val="1"/>
    <w:qFormat/>
    <w:uiPriority w:val="0"/>
    <w:pPr>
      <w:ind w:firstLine="420" w:firstLineChars="200"/>
      <w:jc w:val="left"/>
    </w:pPr>
    <w:rPr>
      <w:rFonts w:ascii="Times New Roman" w:hAnsi="Times New Roman" w:eastAsia="宋体" w:cs="宋体"/>
      <w:szCs w:val="20"/>
    </w:rPr>
  </w:style>
  <w:style w:type="paragraph" w:customStyle="1" w:styleId="242">
    <w:name w:val="样式 (符号) 宋体 小四 居中2"/>
    <w:basedOn w:val="1"/>
    <w:qFormat/>
    <w:uiPriority w:val="0"/>
    <w:pPr>
      <w:ind w:firstLine="420" w:firstLineChars="200"/>
      <w:jc w:val="left"/>
    </w:pPr>
    <w:rPr>
      <w:rFonts w:ascii="Times New Roman" w:hAnsi="宋体" w:eastAsia="宋体" w:cs="宋体"/>
      <w:sz w:val="24"/>
      <w:szCs w:val="20"/>
    </w:rPr>
  </w:style>
  <w:style w:type="paragraph" w:customStyle="1" w:styleId="243">
    <w:name w:val="样式 左侧:  2.22 厘米 段前: 18 磅 段后: 18 磅3"/>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44">
    <w:name w:val="样式 居中3"/>
    <w:basedOn w:val="1"/>
    <w:qFormat/>
    <w:uiPriority w:val="0"/>
    <w:pPr>
      <w:ind w:firstLine="420" w:firstLineChars="200"/>
      <w:jc w:val="left"/>
    </w:pPr>
    <w:rPr>
      <w:rFonts w:ascii="Times New Roman" w:hAnsi="Times New Roman" w:eastAsia="宋体" w:cs="宋体"/>
      <w:szCs w:val="20"/>
    </w:rPr>
  </w:style>
  <w:style w:type="paragraph" w:customStyle="1" w:styleId="245">
    <w:name w:val="样式 (符号) 宋体 小四 居中3"/>
    <w:basedOn w:val="1"/>
    <w:qFormat/>
    <w:uiPriority w:val="0"/>
    <w:pPr>
      <w:ind w:firstLine="420" w:firstLineChars="200"/>
      <w:jc w:val="left"/>
    </w:pPr>
    <w:rPr>
      <w:rFonts w:ascii="Times New Roman" w:hAnsi="宋体" w:eastAsia="宋体" w:cs="宋体"/>
      <w:sz w:val="24"/>
      <w:szCs w:val="20"/>
    </w:rPr>
  </w:style>
  <w:style w:type="paragraph" w:customStyle="1" w:styleId="246">
    <w:name w:val="样式 左侧:  2.22 厘米 段前: 18 磅 段后: 18 磅4"/>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47">
    <w:name w:val="样式 居中4"/>
    <w:basedOn w:val="1"/>
    <w:qFormat/>
    <w:uiPriority w:val="0"/>
    <w:pPr>
      <w:ind w:firstLine="420" w:firstLineChars="200"/>
      <w:jc w:val="left"/>
    </w:pPr>
    <w:rPr>
      <w:rFonts w:ascii="Times New Roman" w:hAnsi="Times New Roman" w:eastAsia="宋体" w:cs="宋体"/>
      <w:szCs w:val="20"/>
    </w:rPr>
  </w:style>
  <w:style w:type="paragraph" w:customStyle="1" w:styleId="248">
    <w:name w:val="样式 左侧:  2.22 厘米 段前: 18 磅 段后: 18 磅5"/>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49">
    <w:name w:val="样式 居中5"/>
    <w:basedOn w:val="1"/>
    <w:qFormat/>
    <w:uiPriority w:val="0"/>
    <w:pPr>
      <w:ind w:firstLine="420" w:firstLineChars="200"/>
      <w:jc w:val="left"/>
    </w:pPr>
    <w:rPr>
      <w:rFonts w:ascii="Times New Roman" w:hAnsi="Times New Roman" w:eastAsia="宋体" w:cs="宋体"/>
      <w:szCs w:val="20"/>
    </w:rPr>
  </w:style>
  <w:style w:type="paragraph" w:customStyle="1" w:styleId="250">
    <w:name w:val="样式 (符号) 宋体 小四 居中4"/>
    <w:basedOn w:val="1"/>
    <w:qFormat/>
    <w:uiPriority w:val="0"/>
    <w:pPr>
      <w:ind w:firstLine="420" w:firstLineChars="200"/>
      <w:jc w:val="left"/>
    </w:pPr>
    <w:rPr>
      <w:rFonts w:ascii="Times New Roman" w:hAnsi="宋体" w:eastAsia="宋体" w:cs="宋体"/>
      <w:sz w:val="24"/>
      <w:szCs w:val="20"/>
    </w:rPr>
  </w:style>
  <w:style w:type="paragraph" w:customStyle="1" w:styleId="251">
    <w:name w:val="样式 首行缩进:  2 字符11"/>
    <w:basedOn w:val="1"/>
    <w:qFormat/>
    <w:uiPriority w:val="0"/>
    <w:pPr>
      <w:spacing w:before="100" w:beforeAutospacing="1" w:after="100" w:afterAutospacing="1"/>
      <w:ind w:left="567" w:leftChars="600" w:firstLine="420" w:firstLineChars="200"/>
    </w:pPr>
    <w:rPr>
      <w:rFonts w:ascii="Times New Roman" w:hAnsi="Times New Roman" w:eastAsia="宋体" w:cs="宋体"/>
      <w:szCs w:val="20"/>
    </w:rPr>
  </w:style>
  <w:style w:type="paragraph" w:customStyle="1" w:styleId="252">
    <w:name w:val="样式 左侧:  2.22 厘米 段前: 18 磅 段后: 18 磅6"/>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53">
    <w:name w:val="样式 居中6"/>
    <w:basedOn w:val="1"/>
    <w:qFormat/>
    <w:uiPriority w:val="0"/>
    <w:pPr>
      <w:ind w:firstLine="420" w:firstLineChars="200"/>
      <w:jc w:val="left"/>
    </w:pPr>
    <w:rPr>
      <w:rFonts w:ascii="Times New Roman" w:hAnsi="Times New Roman" w:eastAsia="宋体" w:cs="宋体"/>
      <w:szCs w:val="20"/>
    </w:rPr>
  </w:style>
  <w:style w:type="paragraph" w:customStyle="1" w:styleId="254">
    <w:name w:val="样式 (符号) 宋体 小四 居中5"/>
    <w:basedOn w:val="1"/>
    <w:qFormat/>
    <w:uiPriority w:val="0"/>
    <w:pPr>
      <w:ind w:firstLine="420" w:firstLineChars="200"/>
      <w:jc w:val="left"/>
    </w:pPr>
    <w:rPr>
      <w:rFonts w:ascii="Times New Roman" w:hAnsi="宋体" w:eastAsia="宋体" w:cs="宋体"/>
      <w:sz w:val="24"/>
      <w:szCs w:val="20"/>
    </w:rPr>
  </w:style>
  <w:style w:type="paragraph" w:customStyle="1" w:styleId="255">
    <w:name w:val="样式 首行缩进:  2 字符2"/>
    <w:basedOn w:val="1"/>
    <w:qFormat/>
    <w:uiPriority w:val="0"/>
    <w:pPr>
      <w:spacing w:before="100" w:beforeAutospacing="1" w:after="100" w:afterAutospacing="1"/>
      <w:ind w:firstLine="420" w:firstLineChars="200"/>
    </w:pPr>
    <w:rPr>
      <w:rFonts w:ascii="Times New Roman" w:hAnsi="Times New Roman" w:eastAsia="宋体" w:cs="Times New Roman"/>
      <w:szCs w:val="20"/>
    </w:rPr>
  </w:style>
  <w:style w:type="paragraph" w:customStyle="1" w:styleId="256">
    <w:name w:val="样式 居中7"/>
    <w:basedOn w:val="1"/>
    <w:qFormat/>
    <w:uiPriority w:val="0"/>
    <w:pPr>
      <w:ind w:firstLine="420" w:firstLineChars="200"/>
      <w:jc w:val="left"/>
    </w:pPr>
    <w:rPr>
      <w:rFonts w:ascii="Times New Roman" w:hAnsi="Times New Roman" w:eastAsia="宋体" w:cs="宋体"/>
      <w:szCs w:val="20"/>
    </w:rPr>
  </w:style>
  <w:style w:type="paragraph" w:customStyle="1" w:styleId="257">
    <w:name w:val="样式 左侧:  2.22 厘米 段前: 18 磅 段后: 18 磅12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58">
    <w:name w:val="样式 居中121"/>
    <w:basedOn w:val="1"/>
    <w:qFormat/>
    <w:uiPriority w:val="0"/>
    <w:pPr>
      <w:ind w:firstLine="420" w:firstLineChars="200"/>
      <w:jc w:val="left"/>
    </w:pPr>
    <w:rPr>
      <w:rFonts w:ascii="Times New Roman" w:hAnsi="Times New Roman" w:eastAsia="宋体" w:cs="宋体"/>
      <w:szCs w:val="20"/>
    </w:rPr>
  </w:style>
  <w:style w:type="paragraph" w:customStyle="1" w:styleId="259">
    <w:name w:val="样式 首行缩进:  2 字符12"/>
    <w:basedOn w:val="1"/>
    <w:qFormat/>
    <w:uiPriority w:val="0"/>
    <w:pPr>
      <w:spacing w:before="100" w:beforeAutospacing="1" w:after="100" w:afterAutospacing="1"/>
      <w:ind w:left="567" w:leftChars="600" w:firstLine="420" w:firstLineChars="200"/>
    </w:pPr>
    <w:rPr>
      <w:rFonts w:ascii="Times New Roman" w:hAnsi="Times New Roman" w:eastAsia="宋体" w:cs="宋体"/>
      <w:szCs w:val="20"/>
    </w:rPr>
  </w:style>
  <w:style w:type="paragraph" w:customStyle="1" w:styleId="260">
    <w:name w:val="样式 左侧:  2.22 厘米 段前: 18 磅 段后: 18 磅7"/>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61">
    <w:name w:val="样式 居中8"/>
    <w:basedOn w:val="1"/>
    <w:qFormat/>
    <w:uiPriority w:val="0"/>
    <w:pPr>
      <w:ind w:firstLine="420" w:firstLineChars="200"/>
      <w:jc w:val="left"/>
    </w:pPr>
    <w:rPr>
      <w:rFonts w:ascii="Times New Roman" w:hAnsi="Times New Roman" w:eastAsia="宋体" w:cs="宋体"/>
      <w:szCs w:val="20"/>
    </w:rPr>
  </w:style>
  <w:style w:type="paragraph" w:customStyle="1" w:styleId="262">
    <w:name w:val="样式 (符号) 宋体 小四 居中6"/>
    <w:basedOn w:val="1"/>
    <w:qFormat/>
    <w:uiPriority w:val="0"/>
    <w:pPr>
      <w:ind w:firstLine="420" w:firstLineChars="200"/>
      <w:jc w:val="left"/>
    </w:pPr>
    <w:rPr>
      <w:rFonts w:ascii="Times New Roman" w:hAnsi="宋体" w:eastAsia="宋体" w:cs="宋体"/>
      <w:sz w:val="24"/>
      <w:szCs w:val="20"/>
    </w:rPr>
  </w:style>
  <w:style w:type="paragraph" w:customStyle="1" w:styleId="263">
    <w:name w:val="正文（模板用）1"/>
    <w:basedOn w:val="1"/>
    <w:qFormat/>
    <w:uiPriority w:val="0"/>
    <w:pPr>
      <w:spacing w:line="360" w:lineRule="auto"/>
      <w:ind w:firstLine="200" w:firstLineChars="200"/>
    </w:pPr>
    <w:rPr>
      <w:rFonts w:ascii="宋体" w:hAnsi="宋体" w:eastAsia="宋体" w:cs="宋体"/>
      <w:szCs w:val="20"/>
    </w:rPr>
  </w:style>
  <w:style w:type="paragraph" w:customStyle="1" w:styleId="264">
    <w:name w:val="表格文本1"/>
    <w:basedOn w:val="1"/>
    <w:qFormat/>
    <w:uiPriority w:val="0"/>
    <w:pPr>
      <w:spacing w:afterLines="10" w:line="240" w:lineRule="atLeast"/>
      <w:ind w:firstLine="420" w:firstLineChars="200"/>
      <w:jc w:val="left"/>
    </w:pPr>
    <w:rPr>
      <w:rFonts w:ascii="宋体" w:hAnsi="宋体" w:eastAsia="宋体" w:cs="Times New Roman"/>
      <w:sz w:val="18"/>
      <w:szCs w:val="21"/>
    </w:rPr>
  </w:style>
  <w:style w:type="paragraph" w:customStyle="1" w:styleId="265">
    <w:name w:val="样式 左侧:  2.22 厘米 段前: 18 磅 段后: 18 磅8"/>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66">
    <w:name w:val="样式 左侧:  2.22 厘米 段前: 18 磅 段后: 18 磅9"/>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67">
    <w:name w:val="样式 左侧:  2.22 厘米 段前: 18 磅 段后: 18 磅9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268">
    <w:name w:val="正文文本缩进 3 字符"/>
    <w:basedOn w:val="58"/>
    <w:link w:val="41"/>
    <w:qFormat/>
    <w:uiPriority w:val="0"/>
    <w:rPr>
      <w:rFonts w:ascii="宋体" w:hAnsi="宋体"/>
      <w:kern w:val="2"/>
      <w:sz w:val="16"/>
      <w:szCs w:val="16"/>
    </w:rPr>
  </w:style>
  <w:style w:type="paragraph" w:customStyle="1" w:styleId="269">
    <w:name w:val="2221818"/>
    <w:basedOn w:val="1"/>
    <w:qFormat/>
    <w:uiPriority w:val="0"/>
    <w:pPr>
      <w:spacing w:before="100" w:beforeAutospacing="1" w:after="100" w:afterAutospacing="1" w:line="360" w:lineRule="auto"/>
      <w:ind w:firstLine="200" w:firstLineChars="200"/>
    </w:pPr>
    <w:rPr>
      <w:rFonts w:ascii="Times New Roman" w:hAnsi="Times New Roman" w:eastAsia="ˎ̥" w:cs="ˎ̥"/>
      <w:szCs w:val="20"/>
    </w:rPr>
  </w:style>
  <w:style w:type="paragraph" w:customStyle="1" w:styleId="270">
    <w:name w:val="样式 左 首行缩进:  2 字符 段前: 自动 段后: 自动 行距: 多倍行距 1.25 字行"/>
    <w:basedOn w:val="1"/>
    <w:link w:val="271"/>
    <w:qFormat/>
    <w:uiPriority w:val="0"/>
    <w:pPr>
      <w:spacing w:afterLines="50" w:line="300" w:lineRule="auto"/>
      <w:ind w:firstLine="200" w:firstLineChars="200"/>
      <w:jc w:val="left"/>
    </w:pPr>
    <w:rPr>
      <w:rFonts w:ascii="Times New Roman" w:hAnsi="Times New Roman" w:eastAsia="宋体" w:cs="宋体"/>
      <w:szCs w:val="20"/>
    </w:rPr>
  </w:style>
  <w:style w:type="character" w:customStyle="1" w:styleId="271">
    <w:name w:val="样式 左 首行缩进:  2 字符 段前: 自动 段后: 自动 行距: 多倍行距 1.25 字行 Char"/>
    <w:link w:val="270"/>
    <w:qFormat/>
    <w:uiPriority w:val="0"/>
    <w:rPr>
      <w:rFonts w:cs="宋体"/>
      <w:kern w:val="2"/>
      <w:sz w:val="21"/>
    </w:rPr>
  </w:style>
  <w:style w:type="paragraph" w:customStyle="1" w:styleId="272">
    <w:name w:val="正文 + 行距: 1.5 倍行距"/>
    <w:basedOn w:val="1"/>
    <w:qFormat/>
    <w:uiPriority w:val="0"/>
    <w:pPr>
      <w:ind w:firstLine="420" w:firstLineChars="200"/>
    </w:pPr>
    <w:rPr>
      <w:rFonts w:ascii="Times New Roman" w:hAnsi="Times New Roman" w:eastAsia="宋体" w:cs="Times New Roman"/>
      <w:szCs w:val="21"/>
    </w:rPr>
  </w:style>
  <w:style w:type="character" w:customStyle="1" w:styleId="273">
    <w:name w:val="正文缩进 字符"/>
    <w:link w:val="14"/>
    <w:qFormat/>
    <w:uiPriority w:val="0"/>
    <w:rPr>
      <w:kern w:val="2"/>
      <w:sz w:val="21"/>
    </w:rPr>
  </w:style>
  <w:style w:type="paragraph" w:customStyle="1" w:styleId="274">
    <w:name w:val="22218189"/>
    <w:basedOn w:val="1"/>
    <w:qFormat/>
    <w:uiPriority w:val="0"/>
    <w:pPr>
      <w:spacing w:before="100" w:beforeAutospacing="1" w:after="100" w:afterAutospacing="1" w:line="360" w:lineRule="auto"/>
      <w:ind w:firstLine="200" w:firstLineChars="200"/>
    </w:pPr>
    <w:rPr>
      <w:rFonts w:ascii="Times New Roman" w:hAnsi="Times New Roman" w:eastAsia="ˎ̥" w:cs="ˎ̥"/>
      <w:szCs w:val="20"/>
    </w:rPr>
  </w:style>
  <w:style w:type="paragraph" w:customStyle="1" w:styleId="275">
    <w:name w:val="22218186"/>
    <w:basedOn w:val="1"/>
    <w:qFormat/>
    <w:uiPriority w:val="0"/>
    <w:pPr>
      <w:spacing w:before="100" w:beforeAutospacing="1" w:after="100" w:afterAutospacing="1" w:line="360" w:lineRule="auto"/>
      <w:ind w:firstLine="200" w:firstLineChars="200"/>
    </w:pPr>
    <w:rPr>
      <w:rFonts w:ascii="Times New Roman" w:hAnsi="Times New Roman" w:eastAsia="ˎ̥" w:cs="ˎ̥"/>
      <w:szCs w:val="20"/>
    </w:rPr>
  </w:style>
  <w:style w:type="paragraph" w:customStyle="1" w:styleId="276">
    <w:name w:val="22218187"/>
    <w:basedOn w:val="1"/>
    <w:qFormat/>
    <w:uiPriority w:val="0"/>
    <w:pPr>
      <w:spacing w:before="100" w:beforeAutospacing="1" w:after="100" w:afterAutospacing="1" w:line="360" w:lineRule="auto"/>
      <w:ind w:firstLine="200" w:firstLineChars="200"/>
    </w:pPr>
    <w:rPr>
      <w:rFonts w:ascii="Times New Roman" w:hAnsi="Times New Roman" w:eastAsia="ˎ̥" w:cs="ˎ̥"/>
      <w:szCs w:val="20"/>
    </w:rPr>
  </w:style>
  <w:style w:type="paragraph" w:customStyle="1" w:styleId="277">
    <w:name w:val="sapxdpparagraph"/>
    <w:basedOn w:val="1"/>
    <w:qFormat/>
    <w:uiPriority w:val="0"/>
    <w:pPr>
      <w:widowControl/>
      <w:spacing w:before="100" w:beforeAutospacing="1" w:after="100" w:afterAutospacing="1"/>
      <w:jc w:val="left"/>
    </w:pPr>
    <w:rPr>
      <w:rFonts w:ascii="宋体" w:hAnsi="宋体" w:eastAsia="宋体" w:cs="宋体"/>
      <w:kern w:val="0"/>
      <w:sz w:val="24"/>
      <w:szCs w:val="21"/>
    </w:rPr>
  </w:style>
  <w:style w:type="paragraph" w:customStyle="1" w:styleId="278">
    <w:name w:val="样式 宋体 小五 左侧:  0.74 厘米 行距: 1.5 倍行距1"/>
    <w:basedOn w:val="1"/>
    <w:qFormat/>
    <w:uiPriority w:val="0"/>
    <w:pPr>
      <w:spacing w:before="100" w:beforeAutospacing="1" w:after="100" w:afterAutospacing="1" w:line="360" w:lineRule="auto"/>
    </w:pPr>
    <w:rPr>
      <w:rFonts w:ascii="宋体" w:hAnsi="宋体" w:eastAsia="宋体" w:cs="宋体"/>
      <w:sz w:val="18"/>
      <w:szCs w:val="20"/>
    </w:rPr>
  </w:style>
  <w:style w:type="paragraph" w:customStyle="1" w:styleId="279">
    <w:name w:val="样式 宋体 小五 倾斜 左侧:  0.74 厘米 行距: 1.5 倍行距1"/>
    <w:basedOn w:val="1"/>
    <w:qFormat/>
    <w:uiPriority w:val="0"/>
    <w:pPr>
      <w:spacing w:before="100" w:beforeAutospacing="1" w:after="100" w:afterAutospacing="1" w:line="360" w:lineRule="auto"/>
    </w:pPr>
    <w:rPr>
      <w:rFonts w:ascii="宋体" w:hAnsi="宋体" w:eastAsia="宋体" w:cs="宋体"/>
      <w:i/>
      <w:iCs/>
      <w:sz w:val="18"/>
      <w:szCs w:val="20"/>
    </w:rPr>
  </w:style>
  <w:style w:type="paragraph" w:customStyle="1" w:styleId="280">
    <w:name w:val="样式 宋体 小五 倾斜 左侧:  0.74 厘米 行距: 1.5 倍行距2"/>
    <w:basedOn w:val="1"/>
    <w:qFormat/>
    <w:uiPriority w:val="0"/>
    <w:pPr>
      <w:spacing w:before="100" w:beforeAutospacing="1" w:after="100" w:afterAutospacing="1" w:line="360" w:lineRule="auto"/>
    </w:pPr>
    <w:rPr>
      <w:rFonts w:ascii="宋体" w:hAnsi="宋体" w:eastAsia="宋体" w:cs="宋体"/>
      <w:i/>
      <w:iCs/>
      <w:sz w:val="18"/>
      <w:szCs w:val="20"/>
    </w:rPr>
  </w:style>
  <w:style w:type="paragraph" w:customStyle="1" w:styleId="281">
    <w:name w:val="样式 宋体 小五 左侧:  0.74 厘米 行距: 1.5 倍行距2"/>
    <w:basedOn w:val="1"/>
    <w:qFormat/>
    <w:uiPriority w:val="0"/>
    <w:pPr>
      <w:spacing w:before="100" w:beforeAutospacing="1" w:after="100" w:afterAutospacing="1" w:line="360" w:lineRule="auto"/>
    </w:pPr>
    <w:rPr>
      <w:rFonts w:ascii="宋体" w:hAnsi="宋体" w:eastAsia="宋体" w:cs="宋体"/>
      <w:sz w:val="18"/>
      <w:szCs w:val="20"/>
    </w:rPr>
  </w:style>
  <w:style w:type="paragraph" w:customStyle="1" w:styleId="282">
    <w:name w:val="样式 首行缩进:  2 字符22"/>
    <w:basedOn w:val="1"/>
    <w:qFormat/>
    <w:uiPriority w:val="0"/>
    <w:pPr>
      <w:spacing w:before="100" w:beforeAutospacing="1" w:after="100" w:afterAutospacing="1" w:line="360" w:lineRule="auto"/>
      <w:ind w:firstLine="420" w:firstLineChars="200"/>
    </w:pPr>
    <w:rPr>
      <w:rFonts w:ascii="Times New Roman" w:hAnsi="Times New Roman" w:eastAsia="宋体" w:cs="宋体"/>
      <w:szCs w:val="20"/>
    </w:rPr>
  </w:style>
  <w:style w:type="character" w:customStyle="1" w:styleId="283">
    <w:name w:val="批注文字 字符"/>
    <w:basedOn w:val="58"/>
    <w:link w:val="19"/>
    <w:qFormat/>
    <w:uiPriority w:val="0"/>
    <w:rPr>
      <w:rFonts w:ascii="宋体"/>
      <w:snapToGrid w:val="0"/>
    </w:rPr>
  </w:style>
  <w:style w:type="paragraph" w:customStyle="1" w:styleId="284">
    <w:name w:val="样式 首行缩进:  2 字符15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85">
    <w:name w:val="样式 首行缩进:  2 字符1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286">
    <w:name w:val="正文文本缩进 2 字符"/>
    <w:basedOn w:val="58"/>
    <w:link w:val="33"/>
    <w:qFormat/>
    <w:uiPriority w:val="0"/>
    <w:rPr>
      <w:kern w:val="2"/>
      <w:sz w:val="21"/>
      <w:szCs w:val="24"/>
    </w:rPr>
  </w:style>
  <w:style w:type="character" w:customStyle="1" w:styleId="287">
    <w:name w:val="Char Char2"/>
    <w:qFormat/>
    <w:uiPriority w:val="0"/>
    <w:rPr>
      <w:rFonts w:eastAsia="宋体"/>
      <w:kern w:val="2"/>
      <w:sz w:val="18"/>
      <w:szCs w:val="18"/>
      <w:lang w:val="en-US" w:eastAsia="zh-CN" w:bidi="ar-SA"/>
    </w:rPr>
  </w:style>
  <w:style w:type="character" w:customStyle="1" w:styleId="288">
    <w:name w:val="Char Char11"/>
    <w:qFormat/>
    <w:uiPriority w:val="0"/>
    <w:rPr>
      <w:rFonts w:eastAsia="宋体"/>
      <w:kern w:val="2"/>
      <w:sz w:val="18"/>
      <w:szCs w:val="18"/>
      <w:lang w:val="en-US" w:eastAsia="zh-CN" w:bidi="ar-SA"/>
    </w:rPr>
  </w:style>
  <w:style w:type="character" w:customStyle="1" w:styleId="289">
    <w:name w:val="Char Char21"/>
    <w:qFormat/>
    <w:uiPriority w:val="0"/>
    <w:rPr>
      <w:rFonts w:ascii="宋体"/>
      <w:kern w:val="2"/>
      <w:sz w:val="18"/>
      <w:szCs w:val="18"/>
    </w:rPr>
  </w:style>
  <w:style w:type="character" w:customStyle="1" w:styleId="290">
    <w:name w:val="Char Char111"/>
    <w:qFormat/>
    <w:uiPriority w:val="0"/>
    <w:rPr>
      <w:kern w:val="2"/>
      <w:sz w:val="18"/>
      <w:szCs w:val="18"/>
    </w:rPr>
  </w:style>
  <w:style w:type="character" w:customStyle="1" w:styleId="291">
    <w:name w:val="Char Char31"/>
    <w:qFormat/>
    <w:uiPriority w:val="0"/>
    <w:rPr>
      <w:kern w:val="2"/>
      <w:sz w:val="18"/>
      <w:szCs w:val="18"/>
    </w:rPr>
  </w:style>
  <w:style w:type="character" w:customStyle="1" w:styleId="292">
    <w:name w:val="Char Char22"/>
    <w:qFormat/>
    <w:uiPriority w:val="0"/>
    <w:rPr>
      <w:rFonts w:ascii="宋体"/>
      <w:kern w:val="2"/>
      <w:sz w:val="18"/>
      <w:szCs w:val="18"/>
    </w:rPr>
  </w:style>
  <w:style w:type="character" w:customStyle="1" w:styleId="293">
    <w:name w:val="Char Char12"/>
    <w:qFormat/>
    <w:uiPriority w:val="0"/>
    <w:rPr>
      <w:kern w:val="2"/>
      <w:sz w:val="18"/>
      <w:szCs w:val="18"/>
    </w:rPr>
  </w:style>
  <w:style w:type="character" w:customStyle="1" w:styleId="294">
    <w:name w:val="Char Char4"/>
    <w:qFormat/>
    <w:uiPriority w:val="0"/>
    <w:rPr>
      <w:kern w:val="2"/>
      <w:sz w:val="18"/>
      <w:szCs w:val="18"/>
    </w:rPr>
  </w:style>
  <w:style w:type="paragraph" w:customStyle="1" w:styleId="295">
    <w:name w:val="样式 小五 段前: 5 磅 段后: 5 磅 行距: 1.5 倍行距1"/>
    <w:basedOn w:val="1"/>
    <w:qFormat/>
    <w:uiPriority w:val="0"/>
    <w:pPr>
      <w:spacing w:before="100" w:after="100" w:line="360" w:lineRule="auto"/>
    </w:pPr>
    <w:rPr>
      <w:rFonts w:ascii="Times New Roman" w:hAnsi="Times New Roman" w:eastAsia="宋体" w:cs="宋体"/>
      <w:sz w:val="18"/>
      <w:szCs w:val="20"/>
    </w:rPr>
  </w:style>
  <w:style w:type="paragraph" w:customStyle="1" w:styleId="296">
    <w:name w:val="正文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97">
    <w:name w:val="正文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98">
    <w:name w:val="正文文字1"/>
    <w:basedOn w:val="22"/>
    <w:qFormat/>
    <w:uiPriority w:val="0"/>
    <w:pPr>
      <w:widowControl w:val="0"/>
      <w:numPr>
        <w:ilvl w:val="0"/>
        <w:numId w:val="23"/>
      </w:numPr>
      <w:overflowPunct/>
      <w:spacing w:after="120" w:line="288" w:lineRule="auto"/>
      <w:ind w:left="1260" w:right="-15" w:rightChars="-7" w:firstLine="0"/>
      <w:jc w:val="both"/>
      <w:textAlignment w:val="auto"/>
    </w:pPr>
    <w:rPr>
      <w:rFonts w:ascii="宋体" w:hAnsi="宋体" w:cs="宋体"/>
      <w:color w:val="000000"/>
      <w:sz w:val="21"/>
      <w:szCs w:val="21"/>
      <w:lang w:eastAsia="zh-CN"/>
    </w:rPr>
  </w:style>
  <w:style w:type="character" w:customStyle="1" w:styleId="299">
    <w:name w:val="Char Char13"/>
    <w:qFormat/>
    <w:uiPriority w:val="0"/>
    <w:rPr>
      <w:rFonts w:eastAsia="宋体"/>
      <w:kern w:val="2"/>
      <w:sz w:val="18"/>
      <w:szCs w:val="18"/>
      <w:lang w:val="en-US" w:eastAsia="zh-CN" w:bidi="ar-SA"/>
    </w:rPr>
  </w:style>
  <w:style w:type="paragraph" w:customStyle="1" w:styleId="300">
    <w:name w:val="样式 小五 段前: 5 磅 段后: 5 磅 行距: 1.5 倍行距"/>
    <w:basedOn w:val="1"/>
    <w:qFormat/>
    <w:uiPriority w:val="0"/>
    <w:pPr>
      <w:spacing w:before="100" w:after="100" w:line="360" w:lineRule="auto"/>
    </w:pPr>
    <w:rPr>
      <w:rFonts w:ascii="Times New Roman" w:hAnsi="Times New Roman" w:eastAsia="宋体" w:cs="宋体"/>
      <w:sz w:val="18"/>
      <w:szCs w:val="20"/>
    </w:rPr>
  </w:style>
  <w:style w:type="paragraph" w:customStyle="1" w:styleId="301">
    <w:name w:val="样式 小五 倾斜 左侧:  2.22 厘米 行距: 1.5 倍行距"/>
    <w:basedOn w:val="1"/>
    <w:qFormat/>
    <w:uiPriority w:val="0"/>
    <w:pPr>
      <w:spacing w:line="360" w:lineRule="auto"/>
    </w:pPr>
    <w:rPr>
      <w:rFonts w:ascii="Times New Roman" w:hAnsi="Times New Roman" w:eastAsia="宋体" w:cs="宋体"/>
      <w:i/>
      <w:iCs/>
      <w:sz w:val="18"/>
      <w:szCs w:val="20"/>
    </w:rPr>
  </w:style>
  <w:style w:type="paragraph" w:customStyle="1" w:styleId="302">
    <w:name w:val="样式 小五 左侧:  2.22 厘米 行距: 1.5 倍行距"/>
    <w:basedOn w:val="1"/>
    <w:qFormat/>
    <w:uiPriority w:val="0"/>
    <w:pPr>
      <w:spacing w:line="360" w:lineRule="auto"/>
    </w:pPr>
    <w:rPr>
      <w:rFonts w:ascii="Times New Roman" w:hAnsi="Times New Roman" w:eastAsia="宋体" w:cs="宋体"/>
      <w:sz w:val="18"/>
      <w:szCs w:val="20"/>
    </w:rPr>
  </w:style>
  <w:style w:type="paragraph" w:customStyle="1" w:styleId="303">
    <w:name w:val="样式 小五 加粗 倾斜 左侧:  2.22 厘米 行距: 1.5 倍行距"/>
    <w:basedOn w:val="1"/>
    <w:qFormat/>
    <w:uiPriority w:val="0"/>
    <w:pPr>
      <w:spacing w:line="360" w:lineRule="auto"/>
    </w:pPr>
    <w:rPr>
      <w:rFonts w:ascii="Times New Roman" w:hAnsi="Times New Roman" w:eastAsia="宋体" w:cs="宋体"/>
      <w:b/>
      <w:bCs/>
      <w:i/>
      <w:iCs/>
      <w:sz w:val="18"/>
      <w:szCs w:val="20"/>
    </w:rPr>
  </w:style>
  <w:style w:type="paragraph" w:customStyle="1" w:styleId="304">
    <w:name w:val="样式 小五 加粗 倾斜 左侧:  1.48 厘米 行距: 1.5 倍行距"/>
    <w:basedOn w:val="1"/>
    <w:qFormat/>
    <w:uiPriority w:val="0"/>
    <w:pPr>
      <w:spacing w:line="360" w:lineRule="auto"/>
    </w:pPr>
    <w:rPr>
      <w:rFonts w:ascii="Times New Roman" w:hAnsi="Times New Roman" w:eastAsia="宋体" w:cs="宋体"/>
      <w:b/>
      <w:bCs/>
      <w:i/>
      <w:iCs/>
      <w:sz w:val="18"/>
      <w:szCs w:val="20"/>
    </w:rPr>
  </w:style>
  <w:style w:type="paragraph" w:customStyle="1" w:styleId="305">
    <w:name w:val="样式 小五 加粗 倾斜 首行缩进:  0.64 厘米 行距: 1.5 倍行距"/>
    <w:basedOn w:val="1"/>
    <w:qFormat/>
    <w:uiPriority w:val="0"/>
    <w:pPr>
      <w:spacing w:line="360" w:lineRule="auto"/>
    </w:pPr>
    <w:rPr>
      <w:rFonts w:ascii="Times New Roman" w:hAnsi="Times New Roman" w:eastAsia="宋体" w:cs="宋体"/>
      <w:b/>
      <w:bCs/>
      <w:i/>
      <w:iCs/>
      <w:sz w:val="18"/>
      <w:szCs w:val="20"/>
    </w:rPr>
  </w:style>
  <w:style w:type="paragraph" w:customStyle="1" w:styleId="306">
    <w:name w:val="样式 小五 首行缩进:  0.63 厘米 行距: 1.5 倍行距"/>
    <w:basedOn w:val="1"/>
    <w:qFormat/>
    <w:uiPriority w:val="0"/>
    <w:pPr>
      <w:spacing w:line="360" w:lineRule="auto"/>
    </w:pPr>
    <w:rPr>
      <w:rFonts w:ascii="Times New Roman" w:hAnsi="Times New Roman" w:eastAsia="宋体" w:cs="宋体"/>
      <w:sz w:val="18"/>
      <w:szCs w:val="20"/>
    </w:rPr>
  </w:style>
  <w:style w:type="paragraph" w:customStyle="1" w:styleId="307">
    <w:name w:val="样式 宋体 小五 加粗 倾斜 左侧:  1.48 厘米 行距: 1.5 倍行距"/>
    <w:basedOn w:val="1"/>
    <w:qFormat/>
    <w:uiPriority w:val="0"/>
    <w:pPr>
      <w:spacing w:line="360" w:lineRule="auto"/>
    </w:pPr>
    <w:rPr>
      <w:rFonts w:ascii="宋体" w:hAnsi="宋体" w:eastAsia="宋体" w:cs="宋体"/>
      <w:b/>
      <w:bCs/>
      <w:i/>
      <w:iCs/>
      <w:sz w:val="18"/>
      <w:szCs w:val="20"/>
    </w:rPr>
  </w:style>
  <w:style w:type="paragraph" w:customStyle="1" w:styleId="308">
    <w:name w:val="样式 宋体 小五 左侧:  1.48 厘米 行距: 1.5 倍行距"/>
    <w:basedOn w:val="1"/>
    <w:qFormat/>
    <w:uiPriority w:val="0"/>
    <w:pPr>
      <w:spacing w:line="360" w:lineRule="auto"/>
    </w:pPr>
    <w:rPr>
      <w:rFonts w:ascii="宋体" w:hAnsi="宋体" w:eastAsia="宋体" w:cs="宋体"/>
      <w:sz w:val="18"/>
      <w:szCs w:val="20"/>
    </w:rPr>
  </w:style>
  <w:style w:type="paragraph" w:customStyle="1" w:styleId="309">
    <w:name w:val="样式 小五 加粗 倾斜 黑色 行距: 1.5 倍行距"/>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10">
    <w:name w:val="样式 小五 行距: 1.5 倍行距"/>
    <w:basedOn w:val="1"/>
    <w:qFormat/>
    <w:uiPriority w:val="0"/>
    <w:pPr>
      <w:spacing w:line="360" w:lineRule="auto"/>
    </w:pPr>
    <w:rPr>
      <w:rFonts w:ascii="Times New Roman" w:hAnsi="Times New Roman" w:eastAsia="宋体" w:cs="宋体"/>
      <w:sz w:val="18"/>
      <w:szCs w:val="20"/>
    </w:rPr>
  </w:style>
  <w:style w:type="paragraph" w:customStyle="1" w:styleId="311">
    <w:name w:val="样式 宋体 小五 加粗 倾斜 黑色 左侧:  2.22 厘米 行距: 1.5 倍行距"/>
    <w:basedOn w:val="1"/>
    <w:qFormat/>
    <w:uiPriority w:val="0"/>
    <w:pPr>
      <w:spacing w:line="360" w:lineRule="auto"/>
    </w:pPr>
    <w:rPr>
      <w:rFonts w:ascii="宋体" w:hAnsi="宋体" w:eastAsia="宋体" w:cs="宋体"/>
      <w:b/>
      <w:bCs/>
      <w:i/>
      <w:iCs/>
      <w:color w:val="000000"/>
      <w:sz w:val="18"/>
      <w:szCs w:val="20"/>
    </w:rPr>
  </w:style>
  <w:style w:type="paragraph" w:customStyle="1" w:styleId="312">
    <w:name w:val="样式 宋体 小五 左侧:  2.22 厘米 行距: 1.5 倍行距"/>
    <w:basedOn w:val="1"/>
    <w:qFormat/>
    <w:uiPriority w:val="0"/>
    <w:pPr>
      <w:spacing w:line="360" w:lineRule="auto"/>
    </w:pPr>
    <w:rPr>
      <w:rFonts w:ascii="宋体" w:hAnsi="宋体" w:eastAsia="宋体" w:cs="宋体"/>
      <w:sz w:val="18"/>
      <w:szCs w:val="20"/>
    </w:rPr>
  </w:style>
  <w:style w:type="paragraph" w:customStyle="1" w:styleId="313">
    <w:name w:val="样式 宋体 小五 黑色 左侧:  2.22 厘米 行距: 1.5 倍行距"/>
    <w:basedOn w:val="1"/>
    <w:qFormat/>
    <w:uiPriority w:val="0"/>
    <w:pPr>
      <w:spacing w:line="360" w:lineRule="auto"/>
    </w:pPr>
    <w:rPr>
      <w:rFonts w:ascii="宋体" w:hAnsi="宋体" w:eastAsia="宋体" w:cs="宋体"/>
      <w:color w:val="000000"/>
      <w:sz w:val="18"/>
      <w:szCs w:val="20"/>
    </w:rPr>
  </w:style>
  <w:style w:type="paragraph" w:customStyle="1" w:styleId="314">
    <w:name w:val="样式 ˎ̥ 小五 加粗 倾斜 左侧:  2.22 厘米 行距: 1.5 倍行距"/>
    <w:basedOn w:val="1"/>
    <w:qFormat/>
    <w:uiPriority w:val="0"/>
    <w:pPr>
      <w:spacing w:line="360" w:lineRule="auto"/>
    </w:pPr>
    <w:rPr>
      <w:rFonts w:ascii="ˎ̥" w:hAnsi="ˎ̥" w:eastAsia="宋体" w:cs="宋体"/>
      <w:b/>
      <w:bCs/>
      <w:i/>
      <w:iCs/>
      <w:sz w:val="18"/>
      <w:szCs w:val="20"/>
    </w:rPr>
  </w:style>
  <w:style w:type="paragraph" w:customStyle="1" w:styleId="315">
    <w:name w:val="样式 ˎ̥ 小五 左侧:  2.22 厘米 行距: 1.5 倍行距"/>
    <w:basedOn w:val="1"/>
    <w:qFormat/>
    <w:uiPriority w:val="0"/>
    <w:pPr>
      <w:spacing w:line="360" w:lineRule="auto"/>
    </w:pPr>
    <w:rPr>
      <w:rFonts w:ascii="ˎ̥" w:hAnsi="ˎ̥" w:eastAsia="宋体" w:cs="宋体"/>
      <w:sz w:val="18"/>
      <w:szCs w:val="20"/>
    </w:rPr>
  </w:style>
  <w:style w:type="paragraph" w:customStyle="1" w:styleId="316">
    <w:name w:val="样式 小五 加粗 倾斜 黑色 左侧:  2.22 厘米 行距: 1.5 倍行距"/>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17">
    <w:name w:val="样式 小五 黑色 左侧:  2.22 厘米 行距: 1.5 倍行距"/>
    <w:basedOn w:val="1"/>
    <w:qFormat/>
    <w:uiPriority w:val="0"/>
    <w:pPr>
      <w:spacing w:line="360" w:lineRule="auto"/>
    </w:pPr>
    <w:rPr>
      <w:rFonts w:ascii="Times New Roman" w:hAnsi="Times New Roman" w:eastAsia="宋体" w:cs="宋体"/>
      <w:color w:val="000000"/>
      <w:sz w:val="18"/>
      <w:szCs w:val="20"/>
    </w:rPr>
  </w:style>
  <w:style w:type="paragraph" w:customStyle="1" w:styleId="318">
    <w:name w:val="样式 小五 加粗 倾斜 黑色 左侧:  1.48 厘米 行距: 1.5 倍行距"/>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19">
    <w:name w:val="样式 小五 左侧:  1.48 厘米 段后: 7.8 磅 行距: 1.5 倍行距"/>
    <w:basedOn w:val="1"/>
    <w:qFormat/>
    <w:uiPriority w:val="0"/>
    <w:pPr>
      <w:spacing w:after="156" w:line="360" w:lineRule="auto"/>
    </w:pPr>
    <w:rPr>
      <w:rFonts w:ascii="Times New Roman" w:hAnsi="Times New Roman" w:eastAsia="宋体" w:cs="宋体"/>
      <w:sz w:val="18"/>
      <w:szCs w:val="20"/>
    </w:rPr>
  </w:style>
  <w:style w:type="paragraph" w:customStyle="1" w:styleId="320">
    <w:name w:val="样式 小五 倾斜 左侧:  1.48 厘米 行距: 1.5 倍行距"/>
    <w:basedOn w:val="1"/>
    <w:qFormat/>
    <w:uiPriority w:val="0"/>
    <w:pPr>
      <w:spacing w:line="360" w:lineRule="auto"/>
    </w:pPr>
    <w:rPr>
      <w:rFonts w:ascii="Times New Roman" w:hAnsi="Times New Roman" w:eastAsia="宋体" w:cs="宋体"/>
      <w:i/>
      <w:iCs/>
      <w:sz w:val="18"/>
      <w:szCs w:val="20"/>
    </w:rPr>
  </w:style>
  <w:style w:type="paragraph" w:customStyle="1" w:styleId="321">
    <w:name w:val="样式 小五 左侧:  1.48 厘米 行距: 1.5 倍行距"/>
    <w:basedOn w:val="1"/>
    <w:qFormat/>
    <w:uiPriority w:val="0"/>
    <w:pPr>
      <w:spacing w:line="360" w:lineRule="auto"/>
    </w:pPr>
    <w:rPr>
      <w:rFonts w:ascii="Times New Roman" w:hAnsi="Times New Roman" w:eastAsia="宋体" w:cs="宋体"/>
      <w:sz w:val="18"/>
      <w:szCs w:val="20"/>
    </w:rPr>
  </w:style>
  <w:style w:type="paragraph" w:customStyle="1" w:styleId="322">
    <w:name w:val="样式 小五 左侧:  1.48 厘米 行距: 1.5 倍行距1"/>
    <w:basedOn w:val="1"/>
    <w:qFormat/>
    <w:uiPriority w:val="0"/>
    <w:pPr>
      <w:spacing w:line="360" w:lineRule="auto"/>
    </w:pPr>
    <w:rPr>
      <w:rFonts w:ascii="Times New Roman" w:hAnsi="Times New Roman" w:eastAsia="宋体" w:cs="宋体"/>
      <w:sz w:val="18"/>
      <w:szCs w:val="20"/>
    </w:rPr>
  </w:style>
  <w:style w:type="paragraph" w:customStyle="1" w:styleId="323">
    <w:name w:val="样式 小五 倾斜 左侧:  1.48 厘米 行距: 1.5 倍行距1"/>
    <w:basedOn w:val="1"/>
    <w:qFormat/>
    <w:uiPriority w:val="0"/>
    <w:pPr>
      <w:spacing w:line="360" w:lineRule="auto"/>
    </w:pPr>
    <w:rPr>
      <w:rFonts w:ascii="Times New Roman" w:hAnsi="Times New Roman" w:eastAsia="宋体" w:cs="宋体"/>
      <w:i/>
      <w:iCs/>
      <w:sz w:val="18"/>
      <w:szCs w:val="20"/>
    </w:rPr>
  </w:style>
  <w:style w:type="paragraph" w:customStyle="1" w:styleId="324">
    <w:name w:val="样式 小五 倾斜 左侧:  1.48 厘米 行距: 1.5 倍行距2"/>
    <w:basedOn w:val="1"/>
    <w:qFormat/>
    <w:uiPriority w:val="0"/>
    <w:pPr>
      <w:spacing w:line="360" w:lineRule="auto"/>
    </w:pPr>
    <w:rPr>
      <w:rFonts w:ascii="Times New Roman" w:hAnsi="Times New Roman" w:eastAsia="宋体" w:cs="宋体"/>
      <w:i/>
      <w:iCs/>
      <w:sz w:val="18"/>
      <w:szCs w:val="20"/>
    </w:rPr>
  </w:style>
  <w:style w:type="paragraph" w:customStyle="1" w:styleId="325">
    <w:name w:val="样式 小五 加粗 倾斜 黑色 居中 左侧:  2.22 厘米 行距: 1.5 倍行距"/>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26">
    <w:name w:val="样式 小五 左侧:  2.22 厘米 行距: 1.5 倍行距1"/>
    <w:basedOn w:val="1"/>
    <w:qFormat/>
    <w:uiPriority w:val="0"/>
    <w:pPr>
      <w:spacing w:line="360" w:lineRule="auto"/>
    </w:pPr>
    <w:rPr>
      <w:rFonts w:ascii="Times New Roman" w:hAnsi="Times New Roman" w:eastAsia="宋体" w:cs="宋体"/>
      <w:sz w:val="18"/>
      <w:szCs w:val="20"/>
    </w:rPr>
  </w:style>
  <w:style w:type="paragraph" w:customStyle="1" w:styleId="327">
    <w:name w:val="样式 小五 左侧:  2.22 厘米 段后: 7.8 磅 行距: 1.5 倍行距"/>
    <w:basedOn w:val="1"/>
    <w:qFormat/>
    <w:uiPriority w:val="0"/>
    <w:pPr>
      <w:spacing w:after="156" w:line="360" w:lineRule="auto"/>
    </w:pPr>
    <w:rPr>
      <w:rFonts w:ascii="Times New Roman" w:hAnsi="Times New Roman" w:eastAsia="宋体" w:cs="宋体"/>
      <w:sz w:val="18"/>
      <w:szCs w:val="20"/>
    </w:rPr>
  </w:style>
  <w:style w:type="paragraph" w:customStyle="1" w:styleId="328">
    <w:name w:val="样式 正文2 + Tahoma 灰色-80% 左侧:  0 厘米 段前: 自动 段后: 自动 行距: 1.5 倍行距"/>
    <w:basedOn w:val="297"/>
    <w:qFormat/>
    <w:uiPriority w:val="0"/>
    <w:pPr>
      <w:adjustRightInd w:val="0"/>
      <w:snapToGrid w:val="0"/>
      <w:ind w:left="0" w:firstLine="200" w:firstLineChars="200"/>
    </w:pPr>
    <w:rPr>
      <w:rFonts w:ascii="Tahoma" w:hAnsi="Tahoma"/>
      <w:color w:val="333333"/>
    </w:rPr>
  </w:style>
  <w:style w:type="paragraph" w:customStyle="1" w:styleId="329">
    <w:name w:val="样式 正文2 + 段前: 自动 段后: 自动 行距: 1.5 倍行距"/>
    <w:basedOn w:val="297"/>
    <w:qFormat/>
    <w:uiPriority w:val="0"/>
    <w:pPr>
      <w:adjustRightInd w:val="0"/>
      <w:snapToGrid w:val="0"/>
      <w:ind w:left="0" w:firstLine="200" w:firstLineChars="200"/>
    </w:pPr>
  </w:style>
  <w:style w:type="paragraph" w:customStyle="1" w:styleId="330">
    <w:name w:val="样式 小五 加粗 倾斜 黑色 居中 左侧:  2.22 厘米 行距: 1.5 倍行距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31">
    <w:name w:val="样式 小五 左侧:  2.22 厘米 行距: 1.5 倍行距2"/>
    <w:basedOn w:val="1"/>
    <w:qFormat/>
    <w:uiPriority w:val="0"/>
    <w:pPr>
      <w:spacing w:line="360" w:lineRule="auto"/>
    </w:pPr>
    <w:rPr>
      <w:rFonts w:ascii="Times New Roman" w:hAnsi="Times New Roman" w:eastAsia="宋体" w:cs="宋体"/>
      <w:sz w:val="18"/>
      <w:szCs w:val="20"/>
    </w:rPr>
  </w:style>
  <w:style w:type="paragraph" w:customStyle="1" w:styleId="332">
    <w:name w:val="样式 正文2 + 小五 倾斜 段前: 自动 段后: 自动 行距: 1.5 倍行距"/>
    <w:basedOn w:val="297"/>
    <w:qFormat/>
    <w:uiPriority w:val="0"/>
    <w:pPr>
      <w:ind w:left="0"/>
    </w:pPr>
    <w:rPr>
      <w:i/>
      <w:iCs/>
      <w:sz w:val="18"/>
    </w:rPr>
  </w:style>
  <w:style w:type="paragraph" w:customStyle="1" w:styleId="333">
    <w:name w:val="样式 正文2 + 小五 倾斜 段前: 自动 段后: 自动 行距: 1.5 倍行距1"/>
    <w:basedOn w:val="297"/>
    <w:qFormat/>
    <w:uiPriority w:val="0"/>
    <w:pPr>
      <w:ind w:left="0"/>
    </w:pPr>
    <w:rPr>
      <w:i/>
      <w:iCs/>
      <w:sz w:val="18"/>
    </w:rPr>
  </w:style>
  <w:style w:type="paragraph" w:customStyle="1" w:styleId="334">
    <w:name w:val="样式 正文2 + 左侧:  0 厘米 段前: 自动 段后: 自动"/>
    <w:basedOn w:val="297"/>
    <w:qFormat/>
    <w:uiPriority w:val="0"/>
    <w:pPr>
      <w:ind w:left="0" w:firstLine="200" w:firstLineChars="200"/>
    </w:pPr>
  </w:style>
  <w:style w:type="paragraph" w:customStyle="1" w:styleId="335">
    <w:name w:val="样式 小五 加粗 倾斜 黑色 居中 左侧:  1.3 厘米 行距: 1.5 倍行距"/>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36">
    <w:name w:val="样式 小五 左侧:  1.3 厘米 行距: 1.5 倍行距"/>
    <w:basedOn w:val="1"/>
    <w:qFormat/>
    <w:uiPriority w:val="0"/>
    <w:pPr>
      <w:spacing w:line="360" w:lineRule="auto"/>
    </w:pPr>
    <w:rPr>
      <w:rFonts w:ascii="Times New Roman" w:hAnsi="Times New Roman" w:eastAsia="宋体" w:cs="宋体"/>
      <w:sz w:val="18"/>
      <w:szCs w:val="20"/>
    </w:rPr>
  </w:style>
  <w:style w:type="paragraph" w:customStyle="1" w:styleId="337">
    <w:name w:val="样式 小五 左侧:  1.3 厘米 行距: 1.5 倍行距1"/>
    <w:basedOn w:val="1"/>
    <w:qFormat/>
    <w:uiPriority w:val="0"/>
    <w:pPr>
      <w:spacing w:line="360" w:lineRule="auto"/>
    </w:pPr>
    <w:rPr>
      <w:rFonts w:ascii="Times New Roman" w:hAnsi="Times New Roman" w:eastAsia="宋体" w:cs="宋体"/>
      <w:sz w:val="18"/>
      <w:szCs w:val="20"/>
    </w:rPr>
  </w:style>
  <w:style w:type="paragraph" w:customStyle="1" w:styleId="338">
    <w:name w:val="样式 小五 左侧:  1.3 厘米 行距: 1.5 倍行距2"/>
    <w:basedOn w:val="1"/>
    <w:qFormat/>
    <w:uiPriority w:val="0"/>
    <w:pPr>
      <w:spacing w:line="360" w:lineRule="auto"/>
    </w:pPr>
    <w:rPr>
      <w:rFonts w:ascii="Times New Roman" w:hAnsi="Times New Roman" w:eastAsia="宋体" w:cs="宋体"/>
      <w:sz w:val="18"/>
      <w:szCs w:val="20"/>
    </w:rPr>
  </w:style>
  <w:style w:type="paragraph" w:customStyle="1" w:styleId="339">
    <w:name w:val="样式 小五 加粗 倾斜 黑色 居中 左侧:  1.3 厘米 行距: 1.5 倍行距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0">
    <w:name w:val="样式 小五 左侧:  1.3 厘米 行距: 1.5 倍行距3"/>
    <w:basedOn w:val="1"/>
    <w:qFormat/>
    <w:uiPriority w:val="0"/>
    <w:pPr>
      <w:spacing w:line="360" w:lineRule="auto"/>
    </w:pPr>
    <w:rPr>
      <w:rFonts w:ascii="Times New Roman" w:hAnsi="Times New Roman" w:eastAsia="宋体" w:cs="宋体"/>
      <w:sz w:val="18"/>
      <w:szCs w:val="20"/>
    </w:rPr>
  </w:style>
  <w:style w:type="character" w:customStyle="1" w:styleId="341">
    <w:name w:val="Char Char5"/>
    <w:qFormat/>
    <w:uiPriority w:val="0"/>
    <w:rPr>
      <w:rFonts w:eastAsia="宋体"/>
      <w:kern w:val="2"/>
      <w:sz w:val="18"/>
      <w:szCs w:val="18"/>
      <w:lang w:val="en-US" w:eastAsia="zh-CN" w:bidi="ar-SA"/>
    </w:rPr>
  </w:style>
  <w:style w:type="paragraph" w:customStyle="1" w:styleId="342">
    <w:name w:val="样式 小五 段前: 5 磅 段后: 5 磅 行距: 1.5 倍行距2"/>
    <w:basedOn w:val="1"/>
    <w:qFormat/>
    <w:uiPriority w:val="0"/>
    <w:pPr>
      <w:spacing w:before="100" w:after="100" w:line="360" w:lineRule="auto"/>
    </w:pPr>
    <w:rPr>
      <w:rFonts w:ascii="Times New Roman" w:hAnsi="Times New Roman" w:eastAsia="宋体" w:cs="宋体"/>
      <w:sz w:val="18"/>
      <w:szCs w:val="20"/>
    </w:rPr>
  </w:style>
  <w:style w:type="paragraph" w:customStyle="1" w:styleId="343">
    <w:name w:val="样式 小五 左侧:  1.48 厘米 行距: 1.5 倍行距11"/>
    <w:basedOn w:val="1"/>
    <w:qFormat/>
    <w:uiPriority w:val="0"/>
    <w:pPr>
      <w:spacing w:line="360" w:lineRule="auto"/>
    </w:pPr>
    <w:rPr>
      <w:rFonts w:ascii="Times New Roman" w:hAnsi="Times New Roman" w:eastAsia="宋体" w:cs="宋体"/>
      <w:sz w:val="18"/>
      <w:szCs w:val="20"/>
    </w:rPr>
  </w:style>
  <w:style w:type="paragraph" w:customStyle="1" w:styleId="344">
    <w:name w:val="正文文字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45">
    <w:name w:val="样式 首行缩进:  2 字符2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46">
    <w:name w:val="样式 小五 左侧:  2.22 厘米 行距: 1.5 倍行距3"/>
    <w:basedOn w:val="1"/>
    <w:qFormat/>
    <w:uiPriority w:val="0"/>
    <w:pPr>
      <w:spacing w:line="360" w:lineRule="auto"/>
    </w:pPr>
    <w:rPr>
      <w:rFonts w:ascii="Times New Roman" w:hAnsi="Times New Roman" w:eastAsia="宋体" w:cs="宋体"/>
      <w:sz w:val="18"/>
      <w:szCs w:val="20"/>
    </w:rPr>
  </w:style>
  <w:style w:type="paragraph" w:customStyle="1" w:styleId="347">
    <w:name w:val="样式 小五 加粗 倾斜 左侧:  2.22 厘米 行距: 1.5 倍行距1"/>
    <w:basedOn w:val="1"/>
    <w:qFormat/>
    <w:uiPriority w:val="0"/>
    <w:pPr>
      <w:spacing w:line="360" w:lineRule="auto"/>
    </w:pPr>
    <w:rPr>
      <w:rFonts w:ascii="Times New Roman" w:hAnsi="Times New Roman" w:eastAsia="宋体" w:cs="宋体"/>
      <w:b/>
      <w:bCs/>
      <w:i/>
      <w:iCs/>
      <w:sz w:val="18"/>
      <w:szCs w:val="20"/>
    </w:rPr>
  </w:style>
  <w:style w:type="paragraph" w:customStyle="1" w:styleId="348">
    <w:name w:val="样式 小五 段前: 5 磅 段后: 5 磅 行距: 1.5 倍行距3"/>
    <w:basedOn w:val="1"/>
    <w:qFormat/>
    <w:uiPriority w:val="0"/>
    <w:pPr>
      <w:spacing w:before="100" w:after="100" w:line="360" w:lineRule="auto"/>
    </w:pPr>
    <w:rPr>
      <w:rFonts w:ascii="Times New Roman" w:hAnsi="Times New Roman" w:eastAsia="宋体" w:cs="宋体"/>
      <w:sz w:val="18"/>
      <w:szCs w:val="20"/>
    </w:rPr>
  </w:style>
  <w:style w:type="paragraph" w:customStyle="1" w:styleId="349">
    <w:name w:val="样式 小五 加粗 倾斜 左侧:  1.48 厘米 行距: 1.5 倍行距1"/>
    <w:basedOn w:val="1"/>
    <w:qFormat/>
    <w:uiPriority w:val="0"/>
    <w:pPr>
      <w:spacing w:line="360" w:lineRule="auto"/>
    </w:pPr>
    <w:rPr>
      <w:rFonts w:ascii="Times New Roman" w:hAnsi="Times New Roman" w:eastAsia="宋体" w:cs="宋体"/>
      <w:b/>
      <w:bCs/>
      <w:i/>
      <w:iCs/>
      <w:sz w:val="18"/>
      <w:szCs w:val="20"/>
    </w:rPr>
  </w:style>
  <w:style w:type="paragraph" w:customStyle="1" w:styleId="350">
    <w:name w:val="样式 小五 加粗 倾斜 首行缩进:  0.64 厘米 行距: 1.5 倍行距1"/>
    <w:basedOn w:val="1"/>
    <w:qFormat/>
    <w:uiPriority w:val="0"/>
    <w:pPr>
      <w:spacing w:line="360" w:lineRule="auto"/>
    </w:pPr>
    <w:rPr>
      <w:rFonts w:ascii="Times New Roman" w:hAnsi="Times New Roman" w:eastAsia="宋体" w:cs="宋体"/>
      <w:b/>
      <w:bCs/>
      <w:i/>
      <w:iCs/>
      <w:sz w:val="18"/>
      <w:szCs w:val="20"/>
    </w:rPr>
  </w:style>
  <w:style w:type="paragraph" w:customStyle="1" w:styleId="351">
    <w:name w:val="样式 小五 首行缩进:  0.63 厘米 行距: 1.5 倍行距1"/>
    <w:basedOn w:val="1"/>
    <w:qFormat/>
    <w:uiPriority w:val="0"/>
    <w:pPr>
      <w:spacing w:line="360" w:lineRule="auto"/>
    </w:pPr>
    <w:rPr>
      <w:rFonts w:ascii="Times New Roman" w:hAnsi="Times New Roman" w:eastAsia="宋体" w:cs="宋体"/>
      <w:sz w:val="18"/>
      <w:szCs w:val="20"/>
    </w:rPr>
  </w:style>
  <w:style w:type="paragraph" w:customStyle="1" w:styleId="352">
    <w:name w:val="样式 宋体 小五 加粗 倾斜 左侧:  1.48 厘米 行距: 1.5 倍行距1"/>
    <w:basedOn w:val="1"/>
    <w:qFormat/>
    <w:uiPriority w:val="0"/>
    <w:pPr>
      <w:spacing w:line="360" w:lineRule="auto"/>
    </w:pPr>
    <w:rPr>
      <w:rFonts w:ascii="宋体" w:hAnsi="宋体" w:eastAsia="宋体" w:cs="宋体"/>
      <w:b/>
      <w:bCs/>
      <w:i/>
      <w:iCs/>
      <w:sz w:val="18"/>
      <w:szCs w:val="20"/>
    </w:rPr>
  </w:style>
  <w:style w:type="paragraph" w:customStyle="1" w:styleId="353">
    <w:name w:val="样式 宋体 小五 左侧:  1.48 厘米 行距: 1.5 倍行距1"/>
    <w:basedOn w:val="1"/>
    <w:qFormat/>
    <w:uiPriority w:val="0"/>
    <w:pPr>
      <w:spacing w:line="360" w:lineRule="auto"/>
    </w:pPr>
    <w:rPr>
      <w:rFonts w:ascii="宋体" w:hAnsi="宋体" w:eastAsia="宋体" w:cs="宋体"/>
      <w:sz w:val="18"/>
      <w:szCs w:val="20"/>
    </w:rPr>
  </w:style>
  <w:style w:type="paragraph" w:customStyle="1" w:styleId="354">
    <w:name w:val="样式 小五 加粗 倾斜 黑色 行距: 1.5 倍行距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55">
    <w:name w:val="样式 小五 行距: 1.5 倍行距1"/>
    <w:basedOn w:val="1"/>
    <w:qFormat/>
    <w:uiPriority w:val="0"/>
    <w:pPr>
      <w:spacing w:line="360" w:lineRule="auto"/>
    </w:pPr>
    <w:rPr>
      <w:rFonts w:ascii="Times New Roman" w:hAnsi="Times New Roman" w:eastAsia="宋体" w:cs="宋体"/>
      <w:sz w:val="18"/>
      <w:szCs w:val="20"/>
    </w:rPr>
  </w:style>
  <w:style w:type="paragraph" w:customStyle="1" w:styleId="356">
    <w:name w:val="样式 宋体 小五 加粗 倾斜 黑色 左侧:  2.22 厘米 行距: 1.5 倍行距1"/>
    <w:basedOn w:val="1"/>
    <w:qFormat/>
    <w:uiPriority w:val="0"/>
    <w:pPr>
      <w:spacing w:line="360" w:lineRule="auto"/>
    </w:pPr>
    <w:rPr>
      <w:rFonts w:ascii="宋体" w:hAnsi="宋体" w:eastAsia="宋体" w:cs="宋体"/>
      <w:b/>
      <w:bCs/>
      <w:i/>
      <w:iCs/>
      <w:color w:val="000000"/>
      <w:sz w:val="18"/>
      <w:szCs w:val="20"/>
    </w:rPr>
  </w:style>
  <w:style w:type="paragraph" w:customStyle="1" w:styleId="357">
    <w:name w:val="样式 宋体 小五 左侧:  2.22 厘米 行距: 1.5 倍行距1"/>
    <w:basedOn w:val="1"/>
    <w:qFormat/>
    <w:uiPriority w:val="0"/>
    <w:pPr>
      <w:spacing w:line="360" w:lineRule="auto"/>
    </w:pPr>
    <w:rPr>
      <w:rFonts w:ascii="宋体" w:hAnsi="宋体" w:eastAsia="宋体" w:cs="宋体"/>
      <w:sz w:val="18"/>
      <w:szCs w:val="20"/>
    </w:rPr>
  </w:style>
  <w:style w:type="paragraph" w:customStyle="1" w:styleId="358">
    <w:name w:val="样式 宋体 小五 黑色 左侧:  2.22 厘米 行距: 1.5 倍行距1"/>
    <w:basedOn w:val="1"/>
    <w:qFormat/>
    <w:uiPriority w:val="0"/>
    <w:pPr>
      <w:spacing w:line="360" w:lineRule="auto"/>
    </w:pPr>
    <w:rPr>
      <w:rFonts w:ascii="宋体" w:hAnsi="宋体" w:eastAsia="宋体" w:cs="宋体"/>
      <w:color w:val="000000"/>
      <w:sz w:val="18"/>
      <w:szCs w:val="20"/>
    </w:rPr>
  </w:style>
  <w:style w:type="paragraph" w:customStyle="1" w:styleId="359">
    <w:name w:val="样式 ˎ̥ 小五 加粗 倾斜 左侧:  2.22 厘米 行距: 1.5 倍行距1"/>
    <w:basedOn w:val="1"/>
    <w:qFormat/>
    <w:uiPriority w:val="0"/>
    <w:pPr>
      <w:spacing w:line="360" w:lineRule="auto"/>
    </w:pPr>
    <w:rPr>
      <w:rFonts w:ascii="ˎ̥" w:hAnsi="ˎ̥" w:eastAsia="宋体" w:cs="宋体"/>
      <w:b/>
      <w:bCs/>
      <w:i/>
      <w:iCs/>
      <w:sz w:val="18"/>
      <w:szCs w:val="20"/>
    </w:rPr>
  </w:style>
  <w:style w:type="paragraph" w:customStyle="1" w:styleId="360">
    <w:name w:val="样式 ˎ̥ 小五 左侧:  2.22 厘米 行距: 1.5 倍行距1"/>
    <w:basedOn w:val="1"/>
    <w:qFormat/>
    <w:uiPriority w:val="0"/>
    <w:pPr>
      <w:spacing w:line="360" w:lineRule="auto"/>
    </w:pPr>
    <w:rPr>
      <w:rFonts w:ascii="ˎ̥" w:hAnsi="ˎ̥" w:eastAsia="宋体" w:cs="宋体"/>
      <w:sz w:val="18"/>
      <w:szCs w:val="20"/>
    </w:rPr>
  </w:style>
  <w:style w:type="paragraph" w:customStyle="1" w:styleId="361">
    <w:name w:val="样式 小五 加粗 倾斜 黑色 左侧:  2.22 厘米 行距: 1.5 倍行距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62">
    <w:name w:val="样式 小五 黑色 左侧:  2.22 厘米 行距: 1.5 倍行距1"/>
    <w:basedOn w:val="1"/>
    <w:qFormat/>
    <w:uiPriority w:val="0"/>
    <w:pPr>
      <w:spacing w:line="360" w:lineRule="auto"/>
    </w:pPr>
    <w:rPr>
      <w:rFonts w:ascii="Times New Roman" w:hAnsi="Times New Roman" w:eastAsia="宋体" w:cs="宋体"/>
      <w:color w:val="000000"/>
      <w:sz w:val="18"/>
      <w:szCs w:val="20"/>
    </w:rPr>
  </w:style>
  <w:style w:type="paragraph" w:customStyle="1" w:styleId="363">
    <w:name w:val="样式 小五 加粗 倾斜 黑色 左侧:  1.48 厘米 行距: 1.5 倍行距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64">
    <w:name w:val="正文1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65">
    <w:name w:val="正文2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66">
    <w:name w:val="正文文字1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67">
    <w:name w:val="样式 小五 倾斜 左侧:  2.22 厘米 行距: 1.5 倍行距1"/>
    <w:basedOn w:val="1"/>
    <w:qFormat/>
    <w:uiPriority w:val="0"/>
    <w:pPr>
      <w:spacing w:line="360" w:lineRule="auto"/>
    </w:pPr>
    <w:rPr>
      <w:rFonts w:ascii="Times New Roman" w:hAnsi="Times New Roman" w:eastAsia="宋体" w:cs="宋体"/>
      <w:i/>
      <w:iCs/>
      <w:sz w:val="18"/>
      <w:szCs w:val="20"/>
    </w:rPr>
  </w:style>
  <w:style w:type="paragraph" w:customStyle="1" w:styleId="368">
    <w:name w:val="样式 小五 左侧:  1.48 厘米 段后: 7.8 磅 行距: 1.5 倍行距1"/>
    <w:basedOn w:val="1"/>
    <w:qFormat/>
    <w:uiPriority w:val="0"/>
    <w:pPr>
      <w:spacing w:after="156" w:line="360" w:lineRule="auto"/>
    </w:pPr>
    <w:rPr>
      <w:rFonts w:ascii="Times New Roman" w:hAnsi="Times New Roman" w:eastAsia="宋体" w:cs="宋体"/>
      <w:sz w:val="18"/>
      <w:szCs w:val="20"/>
    </w:rPr>
  </w:style>
  <w:style w:type="paragraph" w:customStyle="1" w:styleId="369">
    <w:name w:val="样式 小五 倾斜 左侧:  1.48 厘米 行距: 1.5 倍行距3"/>
    <w:basedOn w:val="1"/>
    <w:qFormat/>
    <w:uiPriority w:val="0"/>
    <w:pPr>
      <w:spacing w:line="360" w:lineRule="auto"/>
    </w:pPr>
    <w:rPr>
      <w:rFonts w:ascii="Times New Roman" w:hAnsi="Times New Roman" w:eastAsia="宋体" w:cs="宋体"/>
      <w:i/>
      <w:iCs/>
      <w:sz w:val="18"/>
      <w:szCs w:val="20"/>
    </w:rPr>
  </w:style>
  <w:style w:type="paragraph" w:customStyle="1" w:styleId="370">
    <w:name w:val="样式 小五 左侧:  1.48 厘米 行距: 1.5 倍行距2"/>
    <w:basedOn w:val="1"/>
    <w:qFormat/>
    <w:uiPriority w:val="0"/>
    <w:pPr>
      <w:spacing w:line="360" w:lineRule="auto"/>
    </w:pPr>
    <w:rPr>
      <w:rFonts w:ascii="Times New Roman" w:hAnsi="Times New Roman" w:eastAsia="宋体" w:cs="宋体"/>
      <w:sz w:val="18"/>
      <w:szCs w:val="20"/>
    </w:rPr>
  </w:style>
  <w:style w:type="paragraph" w:customStyle="1" w:styleId="371">
    <w:name w:val="样式 小五 左侧:  1.48 厘米 行距: 1.5 倍行距12"/>
    <w:basedOn w:val="1"/>
    <w:qFormat/>
    <w:uiPriority w:val="0"/>
    <w:pPr>
      <w:spacing w:line="360" w:lineRule="auto"/>
    </w:pPr>
    <w:rPr>
      <w:rFonts w:ascii="Times New Roman" w:hAnsi="Times New Roman" w:eastAsia="宋体" w:cs="宋体"/>
      <w:sz w:val="18"/>
      <w:szCs w:val="20"/>
    </w:rPr>
  </w:style>
  <w:style w:type="paragraph" w:customStyle="1" w:styleId="372">
    <w:name w:val="样式 小五 倾斜 左侧:  1.48 厘米 行距: 1.5 倍行距11"/>
    <w:basedOn w:val="1"/>
    <w:qFormat/>
    <w:uiPriority w:val="0"/>
    <w:pPr>
      <w:spacing w:line="360" w:lineRule="auto"/>
    </w:pPr>
    <w:rPr>
      <w:rFonts w:ascii="Times New Roman" w:hAnsi="Times New Roman" w:eastAsia="宋体" w:cs="宋体"/>
      <w:i/>
      <w:iCs/>
      <w:sz w:val="18"/>
      <w:szCs w:val="20"/>
    </w:rPr>
  </w:style>
  <w:style w:type="paragraph" w:customStyle="1" w:styleId="373">
    <w:name w:val="样式 小五 倾斜 左侧:  1.48 厘米 行距: 1.5 倍行距21"/>
    <w:basedOn w:val="1"/>
    <w:qFormat/>
    <w:uiPriority w:val="0"/>
    <w:pPr>
      <w:spacing w:line="360" w:lineRule="auto"/>
    </w:pPr>
    <w:rPr>
      <w:rFonts w:ascii="Times New Roman" w:hAnsi="Times New Roman" w:eastAsia="宋体" w:cs="宋体"/>
      <w:i/>
      <w:iCs/>
      <w:sz w:val="18"/>
      <w:szCs w:val="20"/>
    </w:rPr>
  </w:style>
  <w:style w:type="paragraph" w:customStyle="1" w:styleId="374">
    <w:name w:val="样式 小五 段前: 5 磅 段后: 5 磅 行距: 1.5 倍行距11"/>
    <w:basedOn w:val="1"/>
    <w:qFormat/>
    <w:uiPriority w:val="0"/>
    <w:pPr>
      <w:spacing w:before="100" w:after="100" w:line="360" w:lineRule="auto"/>
    </w:pPr>
    <w:rPr>
      <w:rFonts w:ascii="Times New Roman" w:hAnsi="Times New Roman" w:eastAsia="宋体" w:cs="宋体"/>
      <w:sz w:val="18"/>
      <w:szCs w:val="20"/>
    </w:rPr>
  </w:style>
  <w:style w:type="paragraph" w:customStyle="1" w:styleId="375">
    <w:name w:val="样式 小五 加粗 倾斜 黑色 居中 左侧:  2.22 厘米 行距: 1.5 倍行距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76">
    <w:name w:val="样式 小五 左侧:  2.22 厘米 行距: 1.5 倍行距11"/>
    <w:basedOn w:val="1"/>
    <w:qFormat/>
    <w:uiPriority w:val="0"/>
    <w:pPr>
      <w:spacing w:line="360" w:lineRule="auto"/>
    </w:pPr>
    <w:rPr>
      <w:rFonts w:ascii="Times New Roman" w:hAnsi="Times New Roman" w:eastAsia="宋体" w:cs="宋体"/>
      <w:sz w:val="18"/>
      <w:szCs w:val="20"/>
    </w:rPr>
  </w:style>
  <w:style w:type="paragraph" w:customStyle="1" w:styleId="377">
    <w:name w:val="样式 小五 左侧:  2.22 厘米 段后: 7.8 磅 行距: 1.5 倍行距1"/>
    <w:basedOn w:val="1"/>
    <w:qFormat/>
    <w:uiPriority w:val="0"/>
    <w:pPr>
      <w:spacing w:after="156" w:line="360" w:lineRule="auto"/>
    </w:pPr>
    <w:rPr>
      <w:rFonts w:ascii="Times New Roman" w:hAnsi="Times New Roman" w:eastAsia="宋体" w:cs="宋体"/>
      <w:sz w:val="18"/>
      <w:szCs w:val="20"/>
    </w:rPr>
  </w:style>
  <w:style w:type="paragraph" w:customStyle="1" w:styleId="378">
    <w:name w:val="样式 正文2 + Tahoma 灰色-80% 左侧:  0 厘米 段前: 自动 段后: 自动 行距: 1.5 倍行距1"/>
    <w:basedOn w:val="297"/>
    <w:qFormat/>
    <w:uiPriority w:val="0"/>
    <w:pPr>
      <w:adjustRightInd w:val="0"/>
      <w:snapToGrid w:val="0"/>
      <w:ind w:left="0" w:firstLine="200" w:firstLineChars="200"/>
    </w:pPr>
    <w:rPr>
      <w:rFonts w:ascii="Tahoma" w:hAnsi="Tahoma"/>
      <w:color w:val="333333"/>
    </w:rPr>
  </w:style>
  <w:style w:type="paragraph" w:customStyle="1" w:styleId="379">
    <w:name w:val="样式 正文2 + 段前: 自动 段后: 自动 行距: 1.5 倍行距1"/>
    <w:basedOn w:val="297"/>
    <w:qFormat/>
    <w:uiPriority w:val="0"/>
    <w:pPr>
      <w:adjustRightInd w:val="0"/>
      <w:snapToGrid w:val="0"/>
      <w:ind w:left="0" w:firstLine="200" w:firstLineChars="200"/>
    </w:pPr>
  </w:style>
  <w:style w:type="paragraph" w:customStyle="1" w:styleId="380">
    <w:name w:val="样式 小五 加粗 倾斜 黑色 居中 左侧:  2.22 厘米 行距: 1.5 倍行距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81">
    <w:name w:val="样式 小五 左侧:  2.22 厘米 行距: 1.5 倍行距21"/>
    <w:basedOn w:val="1"/>
    <w:qFormat/>
    <w:uiPriority w:val="0"/>
    <w:pPr>
      <w:spacing w:line="360" w:lineRule="auto"/>
    </w:pPr>
    <w:rPr>
      <w:rFonts w:ascii="Times New Roman" w:hAnsi="Times New Roman" w:eastAsia="宋体" w:cs="宋体"/>
      <w:sz w:val="18"/>
      <w:szCs w:val="20"/>
    </w:rPr>
  </w:style>
  <w:style w:type="paragraph" w:customStyle="1" w:styleId="382">
    <w:name w:val="样式 正文2 + 小五 倾斜 段前: 自动 段后: 自动 行距: 1.5 倍行距2"/>
    <w:basedOn w:val="297"/>
    <w:qFormat/>
    <w:uiPriority w:val="0"/>
    <w:pPr>
      <w:ind w:left="0"/>
    </w:pPr>
    <w:rPr>
      <w:i/>
      <w:iCs/>
      <w:sz w:val="18"/>
    </w:rPr>
  </w:style>
  <w:style w:type="paragraph" w:customStyle="1" w:styleId="383">
    <w:name w:val="样式 正文2 + 小五 倾斜 段前: 自动 段后: 自动 行距: 1.5 倍行距11"/>
    <w:basedOn w:val="297"/>
    <w:qFormat/>
    <w:uiPriority w:val="0"/>
    <w:pPr>
      <w:ind w:left="0"/>
    </w:pPr>
    <w:rPr>
      <w:i/>
      <w:iCs/>
      <w:sz w:val="18"/>
    </w:rPr>
  </w:style>
  <w:style w:type="paragraph" w:customStyle="1" w:styleId="384">
    <w:name w:val="样式 正文2 + 左侧:  0 厘米 段前: 自动 段后: 自动1"/>
    <w:basedOn w:val="297"/>
    <w:qFormat/>
    <w:uiPriority w:val="0"/>
    <w:pPr>
      <w:ind w:left="0" w:firstLine="200" w:firstLineChars="200"/>
    </w:pPr>
  </w:style>
  <w:style w:type="paragraph" w:customStyle="1" w:styleId="385">
    <w:name w:val="样式 小五 加粗 倾斜 黑色 居中 左侧:  1.3 厘米 行距: 1.5 倍行距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86">
    <w:name w:val="样式 小五 左侧:  1.3 厘米 行距: 1.5 倍行距4"/>
    <w:basedOn w:val="1"/>
    <w:qFormat/>
    <w:uiPriority w:val="0"/>
    <w:pPr>
      <w:spacing w:line="360" w:lineRule="auto"/>
    </w:pPr>
    <w:rPr>
      <w:rFonts w:ascii="Times New Roman" w:hAnsi="Times New Roman" w:eastAsia="宋体" w:cs="宋体"/>
      <w:sz w:val="18"/>
      <w:szCs w:val="20"/>
    </w:rPr>
  </w:style>
  <w:style w:type="paragraph" w:customStyle="1" w:styleId="387">
    <w:name w:val="样式 小五 左侧:  1.3 厘米 行距: 1.5 倍行距11"/>
    <w:basedOn w:val="1"/>
    <w:qFormat/>
    <w:uiPriority w:val="0"/>
    <w:pPr>
      <w:spacing w:line="360" w:lineRule="auto"/>
    </w:pPr>
    <w:rPr>
      <w:rFonts w:ascii="Times New Roman" w:hAnsi="Times New Roman" w:eastAsia="宋体" w:cs="宋体"/>
      <w:sz w:val="18"/>
      <w:szCs w:val="20"/>
    </w:rPr>
  </w:style>
  <w:style w:type="paragraph" w:customStyle="1" w:styleId="388">
    <w:name w:val="样式 小五 左侧:  1.3 厘米 行距: 1.5 倍行距21"/>
    <w:basedOn w:val="1"/>
    <w:qFormat/>
    <w:uiPriority w:val="0"/>
    <w:pPr>
      <w:spacing w:line="360" w:lineRule="auto"/>
    </w:pPr>
    <w:rPr>
      <w:rFonts w:ascii="Times New Roman" w:hAnsi="Times New Roman" w:eastAsia="宋体" w:cs="宋体"/>
      <w:sz w:val="18"/>
      <w:szCs w:val="20"/>
    </w:rPr>
  </w:style>
  <w:style w:type="paragraph" w:customStyle="1" w:styleId="389">
    <w:name w:val="样式 小五 加粗 倾斜 黑色 居中 左侧:  1.3 厘米 行距: 1.5 倍行距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0">
    <w:name w:val="样式 小五 左侧:  1.3 厘米 行距: 1.5 倍行距31"/>
    <w:basedOn w:val="1"/>
    <w:qFormat/>
    <w:uiPriority w:val="0"/>
    <w:pPr>
      <w:spacing w:line="360" w:lineRule="auto"/>
    </w:pPr>
    <w:rPr>
      <w:rFonts w:ascii="Times New Roman" w:hAnsi="Times New Roman" w:eastAsia="宋体" w:cs="宋体"/>
      <w:sz w:val="18"/>
      <w:szCs w:val="20"/>
    </w:rPr>
  </w:style>
  <w:style w:type="paragraph" w:customStyle="1" w:styleId="391">
    <w:name w:val="样式 小五 左侧:  2.22 厘米 行距: 1.5 倍行距31"/>
    <w:basedOn w:val="1"/>
    <w:qFormat/>
    <w:uiPriority w:val="0"/>
    <w:pPr>
      <w:spacing w:line="360" w:lineRule="auto"/>
    </w:pPr>
    <w:rPr>
      <w:rFonts w:ascii="Times New Roman" w:hAnsi="Times New Roman" w:eastAsia="宋体" w:cs="宋体"/>
      <w:sz w:val="18"/>
      <w:szCs w:val="20"/>
    </w:rPr>
  </w:style>
  <w:style w:type="paragraph" w:customStyle="1" w:styleId="392">
    <w:name w:val="样式 小五 加粗 倾斜 左侧:  2.22 厘米 行距: 1.5 倍行距11"/>
    <w:basedOn w:val="1"/>
    <w:qFormat/>
    <w:uiPriority w:val="0"/>
    <w:pPr>
      <w:spacing w:line="360" w:lineRule="auto"/>
    </w:pPr>
    <w:rPr>
      <w:rFonts w:ascii="Times New Roman" w:hAnsi="Times New Roman" w:eastAsia="宋体" w:cs="宋体"/>
      <w:b/>
      <w:bCs/>
      <w:i/>
      <w:iCs/>
      <w:sz w:val="18"/>
      <w:szCs w:val="20"/>
    </w:rPr>
  </w:style>
  <w:style w:type="paragraph" w:customStyle="1" w:styleId="393">
    <w:name w:val="样式 小五 段前: 5 磅 段后: 5 磅 行距: 1.5 倍行距21"/>
    <w:basedOn w:val="1"/>
    <w:qFormat/>
    <w:uiPriority w:val="0"/>
    <w:pPr>
      <w:spacing w:before="100" w:after="100" w:line="360" w:lineRule="auto"/>
    </w:pPr>
    <w:rPr>
      <w:rFonts w:ascii="Times New Roman" w:hAnsi="Times New Roman" w:eastAsia="宋体" w:cs="宋体"/>
      <w:sz w:val="18"/>
      <w:szCs w:val="20"/>
    </w:rPr>
  </w:style>
  <w:style w:type="paragraph" w:customStyle="1" w:styleId="394">
    <w:name w:val="样式 小五 加粗 倾斜 左侧:  1.48 厘米 行距: 1.5 倍行距11"/>
    <w:basedOn w:val="1"/>
    <w:qFormat/>
    <w:uiPriority w:val="0"/>
    <w:pPr>
      <w:spacing w:line="360" w:lineRule="auto"/>
    </w:pPr>
    <w:rPr>
      <w:rFonts w:ascii="Times New Roman" w:hAnsi="Times New Roman" w:eastAsia="宋体" w:cs="宋体"/>
      <w:b/>
      <w:bCs/>
      <w:i/>
      <w:iCs/>
      <w:sz w:val="18"/>
      <w:szCs w:val="20"/>
    </w:rPr>
  </w:style>
  <w:style w:type="paragraph" w:customStyle="1" w:styleId="395">
    <w:name w:val="样式 小五 加粗 倾斜 首行缩进:  0.64 厘米 行距: 1.5 倍行距11"/>
    <w:basedOn w:val="1"/>
    <w:qFormat/>
    <w:uiPriority w:val="0"/>
    <w:pPr>
      <w:spacing w:line="360" w:lineRule="auto"/>
    </w:pPr>
    <w:rPr>
      <w:rFonts w:ascii="Times New Roman" w:hAnsi="Times New Roman" w:eastAsia="宋体" w:cs="宋体"/>
      <w:b/>
      <w:bCs/>
      <w:i/>
      <w:iCs/>
      <w:sz w:val="18"/>
      <w:szCs w:val="20"/>
    </w:rPr>
  </w:style>
  <w:style w:type="paragraph" w:customStyle="1" w:styleId="396">
    <w:name w:val="样式 小五 首行缩进:  0.63 厘米 行距: 1.5 倍行距11"/>
    <w:basedOn w:val="1"/>
    <w:qFormat/>
    <w:uiPriority w:val="0"/>
    <w:pPr>
      <w:spacing w:line="360" w:lineRule="auto"/>
    </w:pPr>
    <w:rPr>
      <w:rFonts w:ascii="Times New Roman" w:hAnsi="Times New Roman" w:eastAsia="宋体" w:cs="宋体"/>
      <w:sz w:val="18"/>
      <w:szCs w:val="20"/>
    </w:rPr>
  </w:style>
  <w:style w:type="paragraph" w:customStyle="1" w:styleId="397">
    <w:name w:val="样式 宋体 小五 加粗 倾斜 左侧:  1.48 厘米 行距: 1.5 倍行距11"/>
    <w:basedOn w:val="1"/>
    <w:qFormat/>
    <w:uiPriority w:val="0"/>
    <w:pPr>
      <w:spacing w:line="360" w:lineRule="auto"/>
    </w:pPr>
    <w:rPr>
      <w:rFonts w:ascii="宋体" w:hAnsi="宋体" w:eastAsia="宋体" w:cs="宋体"/>
      <w:b/>
      <w:bCs/>
      <w:i/>
      <w:iCs/>
      <w:sz w:val="18"/>
      <w:szCs w:val="20"/>
    </w:rPr>
  </w:style>
  <w:style w:type="paragraph" w:customStyle="1" w:styleId="398">
    <w:name w:val="样式 宋体 小五 左侧:  1.48 厘米 行距: 1.5 倍行距11"/>
    <w:basedOn w:val="1"/>
    <w:qFormat/>
    <w:uiPriority w:val="0"/>
    <w:pPr>
      <w:spacing w:line="360" w:lineRule="auto"/>
    </w:pPr>
    <w:rPr>
      <w:rFonts w:ascii="宋体" w:hAnsi="宋体" w:eastAsia="宋体" w:cs="宋体"/>
      <w:sz w:val="18"/>
      <w:szCs w:val="20"/>
    </w:rPr>
  </w:style>
  <w:style w:type="paragraph" w:customStyle="1" w:styleId="399">
    <w:name w:val="样式 小五 左侧:  2.22 厘米 行距: 1.5 倍行距4"/>
    <w:basedOn w:val="1"/>
    <w:qFormat/>
    <w:uiPriority w:val="0"/>
    <w:pPr>
      <w:spacing w:line="360" w:lineRule="auto"/>
    </w:pPr>
    <w:rPr>
      <w:rFonts w:ascii="Times New Roman" w:hAnsi="Times New Roman" w:eastAsia="宋体" w:cs="宋体"/>
      <w:sz w:val="18"/>
      <w:szCs w:val="20"/>
    </w:rPr>
  </w:style>
  <w:style w:type="paragraph" w:customStyle="1" w:styleId="400">
    <w:name w:val="样式 小五 加粗 倾斜 左侧:  2.22 厘米 行距: 1.5 倍行距2"/>
    <w:basedOn w:val="1"/>
    <w:qFormat/>
    <w:uiPriority w:val="0"/>
    <w:pPr>
      <w:spacing w:line="360" w:lineRule="auto"/>
    </w:pPr>
    <w:rPr>
      <w:rFonts w:ascii="Times New Roman" w:hAnsi="Times New Roman" w:eastAsia="宋体" w:cs="宋体"/>
      <w:b/>
      <w:bCs/>
      <w:i/>
      <w:iCs/>
      <w:sz w:val="18"/>
      <w:szCs w:val="20"/>
    </w:rPr>
  </w:style>
  <w:style w:type="paragraph" w:customStyle="1" w:styleId="401">
    <w:name w:val="样式 小五 段前: 5 磅 段后: 5 磅 行距: 1.5 倍行距31"/>
    <w:basedOn w:val="1"/>
    <w:qFormat/>
    <w:uiPriority w:val="0"/>
    <w:pPr>
      <w:spacing w:before="100" w:after="100" w:line="360" w:lineRule="auto"/>
    </w:pPr>
    <w:rPr>
      <w:rFonts w:ascii="Times New Roman" w:hAnsi="Times New Roman" w:eastAsia="宋体" w:cs="宋体"/>
      <w:sz w:val="18"/>
      <w:szCs w:val="20"/>
    </w:rPr>
  </w:style>
  <w:style w:type="paragraph" w:customStyle="1" w:styleId="402">
    <w:name w:val="样式 小五 加粗 倾斜 左侧:  1.48 厘米 行距: 1.5 倍行距2"/>
    <w:basedOn w:val="1"/>
    <w:qFormat/>
    <w:uiPriority w:val="0"/>
    <w:pPr>
      <w:spacing w:line="360" w:lineRule="auto"/>
    </w:pPr>
    <w:rPr>
      <w:rFonts w:ascii="Times New Roman" w:hAnsi="Times New Roman" w:eastAsia="宋体" w:cs="宋体"/>
      <w:b/>
      <w:bCs/>
      <w:i/>
      <w:iCs/>
      <w:sz w:val="18"/>
      <w:szCs w:val="20"/>
    </w:rPr>
  </w:style>
  <w:style w:type="paragraph" w:customStyle="1" w:styleId="403">
    <w:name w:val="样式 小五 加粗 倾斜 首行缩进:  0.64 厘米 行距: 1.5 倍行距2"/>
    <w:basedOn w:val="1"/>
    <w:qFormat/>
    <w:uiPriority w:val="0"/>
    <w:pPr>
      <w:spacing w:line="360" w:lineRule="auto"/>
    </w:pPr>
    <w:rPr>
      <w:rFonts w:ascii="Times New Roman" w:hAnsi="Times New Roman" w:eastAsia="宋体" w:cs="宋体"/>
      <w:b/>
      <w:bCs/>
      <w:i/>
      <w:iCs/>
      <w:sz w:val="18"/>
      <w:szCs w:val="20"/>
    </w:rPr>
  </w:style>
  <w:style w:type="paragraph" w:customStyle="1" w:styleId="404">
    <w:name w:val="样式 小五 首行缩进:  0.63 厘米 行距: 1.5 倍行距2"/>
    <w:basedOn w:val="1"/>
    <w:qFormat/>
    <w:uiPriority w:val="0"/>
    <w:pPr>
      <w:spacing w:line="360" w:lineRule="auto"/>
    </w:pPr>
    <w:rPr>
      <w:rFonts w:ascii="Times New Roman" w:hAnsi="Times New Roman" w:eastAsia="宋体" w:cs="宋体"/>
      <w:sz w:val="18"/>
      <w:szCs w:val="20"/>
    </w:rPr>
  </w:style>
  <w:style w:type="paragraph" w:customStyle="1" w:styleId="405">
    <w:name w:val="样式 宋体 小五 加粗 倾斜 左侧:  1.48 厘米 行距: 1.5 倍行距2"/>
    <w:basedOn w:val="1"/>
    <w:qFormat/>
    <w:uiPriority w:val="0"/>
    <w:pPr>
      <w:spacing w:line="360" w:lineRule="auto"/>
    </w:pPr>
    <w:rPr>
      <w:rFonts w:ascii="宋体" w:hAnsi="宋体" w:eastAsia="宋体" w:cs="宋体"/>
      <w:b/>
      <w:bCs/>
      <w:i/>
      <w:iCs/>
      <w:sz w:val="18"/>
      <w:szCs w:val="20"/>
    </w:rPr>
  </w:style>
  <w:style w:type="paragraph" w:customStyle="1" w:styleId="406">
    <w:name w:val="样式 宋体 小五 左侧:  1.48 厘米 行距: 1.5 倍行距2"/>
    <w:basedOn w:val="1"/>
    <w:qFormat/>
    <w:uiPriority w:val="0"/>
    <w:pPr>
      <w:spacing w:line="360" w:lineRule="auto"/>
    </w:pPr>
    <w:rPr>
      <w:rFonts w:ascii="宋体" w:hAnsi="宋体" w:eastAsia="宋体" w:cs="宋体"/>
      <w:sz w:val="18"/>
      <w:szCs w:val="20"/>
    </w:rPr>
  </w:style>
  <w:style w:type="paragraph" w:customStyle="1" w:styleId="407">
    <w:name w:val="样式 小五 左侧:  2.22 厘米 行距: 1.5 倍行距5"/>
    <w:basedOn w:val="1"/>
    <w:qFormat/>
    <w:uiPriority w:val="0"/>
    <w:pPr>
      <w:spacing w:line="360" w:lineRule="auto"/>
    </w:pPr>
    <w:rPr>
      <w:rFonts w:ascii="Times New Roman" w:hAnsi="Times New Roman" w:eastAsia="宋体" w:cs="宋体"/>
      <w:sz w:val="18"/>
      <w:szCs w:val="20"/>
    </w:rPr>
  </w:style>
  <w:style w:type="paragraph" w:customStyle="1" w:styleId="408">
    <w:name w:val="样式 小五 加粗 倾斜 左侧:  2.22 厘米 行距: 1.5 倍行距3"/>
    <w:basedOn w:val="1"/>
    <w:qFormat/>
    <w:uiPriority w:val="0"/>
    <w:pPr>
      <w:spacing w:line="360" w:lineRule="auto"/>
    </w:pPr>
    <w:rPr>
      <w:rFonts w:ascii="Times New Roman" w:hAnsi="Times New Roman" w:eastAsia="宋体" w:cs="宋体"/>
      <w:b/>
      <w:bCs/>
      <w:i/>
      <w:iCs/>
      <w:sz w:val="18"/>
      <w:szCs w:val="20"/>
    </w:rPr>
  </w:style>
  <w:style w:type="paragraph" w:customStyle="1" w:styleId="409">
    <w:name w:val="样式 小五 加粗 倾斜 首行缩进:  0.64 厘米 行距: 1.5 倍行距3"/>
    <w:basedOn w:val="1"/>
    <w:qFormat/>
    <w:uiPriority w:val="0"/>
    <w:pPr>
      <w:spacing w:line="360" w:lineRule="auto"/>
    </w:pPr>
    <w:rPr>
      <w:rFonts w:ascii="Times New Roman" w:hAnsi="Times New Roman" w:eastAsia="宋体" w:cs="宋体"/>
      <w:b/>
      <w:bCs/>
      <w:i/>
      <w:iCs/>
      <w:sz w:val="18"/>
      <w:szCs w:val="20"/>
    </w:rPr>
  </w:style>
  <w:style w:type="paragraph" w:customStyle="1" w:styleId="410">
    <w:name w:val="样式 小五 段前: 5 磅 段后: 5 磅 行距: 1.5 倍行距4"/>
    <w:basedOn w:val="1"/>
    <w:qFormat/>
    <w:uiPriority w:val="0"/>
    <w:pPr>
      <w:spacing w:before="100" w:after="100" w:line="360" w:lineRule="auto"/>
    </w:pPr>
    <w:rPr>
      <w:rFonts w:ascii="Times New Roman" w:hAnsi="Times New Roman" w:eastAsia="宋体" w:cs="宋体"/>
      <w:sz w:val="18"/>
      <w:szCs w:val="20"/>
    </w:rPr>
  </w:style>
  <w:style w:type="paragraph" w:customStyle="1" w:styleId="411">
    <w:name w:val="样式 小五 加粗 倾斜 黑色 左侧:  1.48 厘米 行距: 1.5 倍行距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12">
    <w:name w:val="样式 首行缩进:  2 字符21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413">
    <w:name w:val="样式 小五 左侧:  2.22 厘米 行距: 1.5 倍行距6"/>
    <w:basedOn w:val="1"/>
    <w:qFormat/>
    <w:uiPriority w:val="0"/>
    <w:pPr>
      <w:spacing w:line="360" w:lineRule="auto"/>
    </w:pPr>
    <w:rPr>
      <w:rFonts w:ascii="Times New Roman" w:hAnsi="Times New Roman" w:eastAsia="宋体" w:cs="宋体"/>
      <w:sz w:val="18"/>
      <w:szCs w:val="20"/>
    </w:rPr>
  </w:style>
  <w:style w:type="paragraph" w:customStyle="1" w:styleId="414">
    <w:name w:val="样式 小五 加粗 倾斜 左侧:  2.22 厘米 行距: 1.5 倍行距4"/>
    <w:basedOn w:val="1"/>
    <w:qFormat/>
    <w:uiPriority w:val="0"/>
    <w:pPr>
      <w:spacing w:line="360" w:lineRule="auto"/>
    </w:pPr>
    <w:rPr>
      <w:rFonts w:ascii="Times New Roman" w:hAnsi="Times New Roman" w:eastAsia="宋体" w:cs="宋体"/>
      <w:b/>
      <w:bCs/>
      <w:i/>
      <w:iCs/>
      <w:sz w:val="18"/>
      <w:szCs w:val="20"/>
    </w:rPr>
  </w:style>
  <w:style w:type="paragraph" w:customStyle="1" w:styleId="415">
    <w:name w:val="样式 小五 左侧:  2.22 厘米 行距: 1.5 倍行距7"/>
    <w:basedOn w:val="1"/>
    <w:qFormat/>
    <w:uiPriority w:val="0"/>
    <w:pPr>
      <w:spacing w:line="360" w:lineRule="auto"/>
    </w:pPr>
    <w:rPr>
      <w:rFonts w:ascii="Times New Roman" w:hAnsi="Times New Roman" w:eastAsia="宋体" w:cs="宋体"/>
      <w:sz w:val="18"/>
      <w:szCs w:val="20"/>
    </w:rPr>
  </w:style>
  <w:style w:type="paragraph" w:customStyle="1" w:styleId="416">
    <w:name w:val="样式 小五 加粗 倾斜 左侧:  2.22 厘米 行距: 1.5 倍行距5"/>
    <w:basedOn w:val="1"/>
    <w:qFormat/>
    <w:uiPriority w:val="0"/>
    <w:pPr>
      <w:spacing w:line="360" w:lineRule="auto"/>
    </w:pPr>
    <w:rPr>
      <w:rFonts w:ascii="Times New Roman" w:hAnsi="Times New Roman" w:eastAsia="宋体" w:cs="宋体"/>
      <w:b/>
      <w:bCs/>
      <w:i/>
      <w:iCs/>
      <w:sz w:val="18"/>
      <w:szCs w:val="20"/>
    </w:rPr>
  </w:style>
  <w:style w:type="paragraph" w:customStyle="1" w:styleId="417">
    <w:name w:val="样式 小五 段前: 5 磅 段后: 5 磅 行距: 1.5 倍行距5"/>
    <w:basedOn w:val="1"/>
    <w:qFormat/>
    <w:uiPriority w:val="0"/>
    <w:pPr>
      <w:spacing w:before="100" w:after="100" w:line="360" w:lineRule="auto"/>
    </w:pPr>
    <w:rPr>
      <w:rFonts w:ascii="Times New Roman" w:hAnsi="Times New Roman" w:eastAsia="宋体" w:cs="宋体"/>
      <w:sz w:val="18"/>
      <w:szCs w:val="20"/>
    </w:rPr>
  </w:style>
  <w:style w:type="paragraph" w:customStyle="1" w:styleId="418">
    <w:name w:val="样式 小五 加粗 倾斜 左侧:  1.48 厘米 行距: 1.5 倍行距3"/>
    <w:basedOn w:val="1"/>
    <w:qFormat/>
    <w:uiPriority w:val="0"/>
    <w:pPr>
      <w:spacing w:line="360" w:lineRule="auto"/>
    </w:pPr>
    <w:rPr>
      <w:rFonts w:ascii="Times New Roman" w:hAnsi="Times New Roman" w:eastAsia="宋体" w:cs="宋体"/>
      <w:b/>
      <w:bCs/>
      <w:i/>
      <w:iCs/>
      <w:sz w:val="18"/>
      <w:szCs w:val="20"/>
    </w:rPr>
  </w:style>
  <w:style w:type="paragraph" w:customStyle="1" w:styleId="419">
    <w:name w:val="样式 小五 加粗 倾斜 首行缩进:  0.64 厘米 行距: 1.5 倍行距4"/>
    <w:basedOn w:val="1"/>
    <w:qFormat/>
    <w:uiPriority w:val="0"/>
    <w:pPr>
      <w:spacing w:line="360" w:lineRule="auto"/>
    </w:pPr>
    <w:rPr>
      <w:rFonts w:ascii="Times New Roman" w:hAnsi="Times New Roman" w:eastAsia="宋体" w:cs="宋体"/>
      <w:b/>
      <w:bCs/>
      <w:i/>
      <w:iCs/>
      <w:sz w:val="18"/>
      <w:szCs w:val="20"/>
    </w:rPr>
  </w:style>
  <w:style w:type="paragraph" w:customStyle="1" w:styleId="420">
    <w:name w:val="样式 小五 首行缩进:  0.63 厘米 行距: 1.5 倍行距3"/>
    <w:basedOn w:val="1"/>
    <w:qFormat/>
    <w:uiPriority w:val="0"/>
    <w:pPr>
      <w:spacing w:line="360" w:lineRule="auto"/>
    </w:pPr>
    <w:rPr>
      <w:rFonts w:ascii="Times New Roman" w:hAnsi="Times New Roman" w:eastAsia="宋体" w:cs="宋体"/>
      <w:sz w:val="18"/>
      <w:szCs w:val="20"/>
    </w:rPr>
  </w:style>
  <w:style w:type="paragraph" w:customStyle="1" w:styleId="421">
    <w:name w:val="样式 宋体 小五 加粗 倾斜 左侧:  1.48 厘米 行距: 1.5 倍行距3"/>
    <w:basedOn w:val="1"/>
    <w:qFormat/>
    <w:uiPriority w:val="0"/>
    <w:pPr>
      <w:spacing w:line="360" w:lineRule="auto"/>
    </w:pPr>
    <w:rPr>
      <w:rFonts w:ascii="宋体" w:hAnsi="宋体" w:eastAsia="宋体" w:cs="宋体"/>
      <w:b/>
      <w:bCs/>
      <w:i/>
      <w:iCs/>
      <w:sz w:val="18"/>
      <w:szCs w:val="20"/>
    </w:rPr>
  </w:style>
  <w:style w:type="paragraph" w:customStyle="1" w:styleId="422">
    <w:name w:val="样式 宋体 小五 左侧:  1.48 厘米 行距: 1.5 倍行距3"/>
    <w:basedOn w:val="1"/>
    <w:qFormat/>
    <w:uiPriority w:val="0"/>
    <w:pPr>
      <w:spacing w:line="360" w:lineRule="auto"/>
    </w:pPr>
    <w:rPr>
      <w:rFonts w:ascii="宋体" w:hAnsi="宋体" w:eastAsia="宋体" w:cs="宋体"/>
      <w:sz w:val="18"/>
      <w:szCs w:val="20"/>
    </w:rPr>
  </w:style>
  <w:style w:type="paragraph" w:customStyle="1" w:styleId="423">
    <w:name w:val="样式 小五 左侧:  2.22 厘米 行距: 1.5 倍行距8"/>
    <w:basedOn w:val="1"/>
    <w:qFormat/>
    <w:uiPriority w:val="0"/>
    <w:pPr>
      <w:spacing w:line="360" w:lineRule="auto"/>
    </w:pPr>
    <w:rPr>
      <w:rFonts w:ascii="Times New Roman" w:hAnsi="Times New Roman" w:eastAsia="宋体" w:cs="宋体"/>
      <w:sz w:val="18"/>
      <w:szCs w:val="20"/>
    </w:rPr>
  </w:style>
  <w:style w:type="paragraph" w:customStyle="1" w:styleId="424">
    <w:name w:val="样式 小五 加粗 倾斜 左侧:  2.22 厘米 行距: 1.5 倍行距6"/>
    <w:basedOn w:val="1"/>
    <w:qFormat/>
    <w:uiPriority w:val="0"/>
    <w:pPr>
      <w:spacing w:line="360" w:lineRule="auto"/>
    </w:pPr>
    <w:rPr>
      <w:rFonts w:ascii="Times New Roman" w:hAnsi="Times New Roman" w:eastAsia="宋体" w:cs="宋体"/>
      <w:b/>
      <w:bCs/>
      <w:i/>
      <w:iCs/>
      <w:sz w:val="18"/>
      <w:szCs w:val="20"/>
    </w:rPr>
  </w:style>
  <w:style w:type="paragraph" w:customStyle="1" w:styleId="425">
    <w:name w:val="样式 小五 段前: 5 磅 段后: 5 磅 行距: 1.5 倍行距6"/>
    <w:basedOn w:val="1"/>
    <w:qFormat/>
    <w:uiPriority w:val="0"/>
    <w:pPr>
      <w:spacing w:before="100" w:after="100" w:line="360" w:lineRule="auto"/>
    </w:pPr>
    <w:rPr>
      <w:rFonts w:ascii="Times New Roman" w:hAnsi="Times New Roman" w:eastAsia="宋体" w:cs="宋体"/>
      <w:sz w:val="18"/>
      <w:szCs w:val="20"/>
    </w:rPr>
  </w:style>
  <w:style w:type="paragraph" w:customStyle="1" w:styleId="426">
    <w:name w:val="样式 小五 加粗 倾斜 左侧:  1.48 厘米 行距: 1.5 倍行距4"/>
    <w:basedOn w:val="1"/>
    <w:qFormat/>
    <w:uiPriority w:val="0"/>
    <w:pPr>
      <w:spacing w:line="360" w:lineRule="auto"/>
    </w:pPr>
    <w:rPr>
      <w:rFonts w:ascii="Times New Roman" w:hAnsi="Times New Roman" w:eastAsia="宋体" w:cs="宋体"/>
      <w:b/>
      <w:bCs/>
      <w:i/>
      <w:iCs/>
      <w:sz w:val="18"/>
      <w:szCs w:val="20"/>
    </w:rPr>
  </w:style>
  <w:style w:type="paragraph" w:customStyle="1" w:styleId="427">
    <w:name w:val="样式 小五 加粗 倾斜 首行缩进:  0.64 厘米 行距: 1.5 倍行距5"/>
    <w:basedOn w:val="1"/>
    <w:qFormat/>
    <w:uiPriority w:val="0"/>
    <w:pPr>
      <w:spacing w:line="360" w:lineRule="auto"/>
    </w:pPr>
    <w:rPr>
      <w:rFonts w:ascii="Times New Roman" w:hAnsi="Times New Roman" w:eastAsia="宋体" w:cs="宋体"/>
      <w:b/>
      <w:bCs/>
      <w:i/>
      <w:iCs/>
      <w:sz w:val="18"/>
      <w:szCs w:val="20"/>
    </w:rPr>
  </w:style>
  <w:style w:type="paragraph" w:customStyle="1" w:styleId="428">
    <w:name w:val="样式 小五 首行缩进:  0.63 厘米 行距: 1.5 倍行距4"/>
    <w:basedOn w:val="1"/>
    <w:qFormat/>
    <w:uiPriority w:val="0"/>
    <w:pPr>
      <w:spacing w:line="360" w:lineRule="auto"/>
    </w:pPr>
    <w:rPr>
      <w:rFonts w:ascii="Times New Roman" w:hAnsi="Times New Roman" w:eastAsia="宋体" w:cs="宋体"/>
      <w:sz w:val="18"/>
      <w:szCs w:val="20"/>
    </w:rPr>
  </w:style>
  <w:style w:type="paragraph" w:customStyle="1" w:styleId="429">
    <w:name w:val="样式 宋体 小五 加粗 倾斜 左侧:  1.48 厘米 行距: 1.5 倍行距4"/>
    <w:basedOn w:val="1"/>
    <w:qFormat/>
    <w:uiPriority w:val="0"/>
    <w:pPr>
      <w:spacing w:line="360" w:lineRule="auto"/>
    </w:pPr>
    <w:rPr>
      <w:rFonts w:ascii="宋体" w:hAnsi="宋体" w:eastAsia="宋体" w:cs="宋体"/>
      <w:b/>
      <w:bCs/>
      <w:i/>
      <w:iCs/>
      <w:sz w:val="18"/>
      <w:szCs w:val="20"/>
    </w:rPr>
  </w:style>
  <w:style w:type="paragraph" w:customStyle="1" w:styleId="430">
    <w:name w:val="样式 宋体 小五 左侧:  1.48 厘米 行距: 1.5 倍行距4"/>
    <w:basedOn w:val="1"/>
    <w:qFormat/>
    <w:uiPriority w:val="0"/>
    <w:pPr>
      <w:spacing w:line="360" w:lineRule="auto"/>
    </w:pPr>
    <w:rPr>
      <w:rFonts w:ascii="宋体" w:hAnsi="宋体" w:eastAsia="宋体" w:cs="宋体"/>
      <w:sz w:val="18"/>
      <w:szCs w:val="20"/>
    </w:rPr>
  </w:style>
  <w:style w:type="paragraph" w:customStyle="1" w:styleId="431">
    <w:name w:val="样式 小五 加粗 倾斜 黑色 行距: 1.5 倍行距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32">
    <w:name w:val="样式 小五 行距: 1.5 倍行距11"/>
    <w:basedOn w:val="1"/>
    <w:qFormat/>
    <w:uiPriority w:val="0"/>
    <w:pPr>
      <w:spacing w:line="360" w:lineRule="auto"/>
    </w:pPr>
    <w:rPr>
      <w:rFonts w:ascii="Times New Roman" w:hAnsi="Times New Roman" w:eastAsia="宋体" w:cs="宋体"/>
      <w:sz w:val="18"/>
      <w:szCs w:val="20"/>
    </w:rPr>
  </w:style>
  <w:style w:type="paragraph" w:customStyle="1" w:styleId="433">
    <w:name w:val="样式 首行缩进:  2 字符3"/>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434">
    <w:name w:val="样式 小五 左侧:  2.22 厘米 行距: 1.5 倍行距9"/>
    <w:basedOn w:val="1"/>
    <w:qFormat/>
    <w:uiPriority w:val="0"/>
    <w:pPr>
      <w:spacing w:line="360" w:lineRule="auto"/>
    </w:pPr>
    <w:rPr>
      <w:rFonts w:ascii="Times New Roman" w:hAnsi="Times New Roman" w:eastAsia="宋体" w:cs="宋体"/>
      <w:sz w:val="18"/>
      <w:szCs w:val="20"/>
    </w:rPr>
  </w:style>
  <w:style w:type="paragraph" w:customStyle="1" w:styleId="435">
    <w:name w:val="样式 小五 加粗 倾斜 左侧:  2.22 厘米 行距: 1.5 倍行距7"/>
    <w:basedOn w:val="1"/>
    <w:qFormat/>
    <w:uiPriority w:val="0"/>
    <w:pPr>
      <w:spacing w:line="360" w:lineRule="auto"/>
    </w:pPr>
    <w:rPr>
      <w:rFonts w:ascii="Times New Roman" w:hAnsi="Times New Roman" w:eastAsia="宋体" w:cs="宋体"/>
      <w:b/>
      <w:bCs/>
      <w:i/>
      <w:iCs/>
      <w:sz w:val="18"/>
      <w:szCs w:val="20"/>
    </w:rPr>
  </w:style>
  <w:style w:type="paragraph" w:customStyle="1" w:styleId="436">
    <w:name w:val="样式 小五 段前: 5 磅 段后: 5 磅 行距: 1.5 倍行距7"/>
    <w:basedOn w:val="1"/>
    <w:qFormat/>
    <w:uiPriority w:val="0"/>
    <w:pPr>
      <w:spacing w:before="100" w:after="100" w:line="360" w:lineRule="auto"/>
    </w:pPr>
    <w:rPr>
      <w:rFonts w:ascii="Times New Roman" w:hAnsi="Times New Roman" w:eastAsia="宋体" w:cs="宋体"/>
      <w:sz w:val="18"/>
      <w:szCs w:val="20"/>
    </w:rPr>
  </w:style>
  <w:style w:type="paragraph" w:customStyle="1" w:styleId="437">
    <w:name w:val="样式 小五 加粗 倾斜 左侧:  1.48 厘米 行距: 1.5 倍行距5"/>
    <w:basedOn w:val="1"/>
    <w:qFormat/>
    <w:uiPriority w:val="0"/>
    <w:pPr>
      <w:spacing w:line="360" w:lineRule="auto"/>
    </w:pPr>
    <w:rPr>
      <w:rFonts w:ascii="Times New Roman" w:hAnsi="Times New Roman" w:eastAsia="宋体" w:cs="宋体"/>
      <w:b/>
      <w:bCs/>
      <w:i/>
      <w:iCs/>
      <w:sz w:val="18"/>
      <w:szCs w:val="20"/>
    </w:rPr>
  </w:style>
  <w:style w:type="paragraph" w:customStyle="1" w:styleId="438">
    <w:name w:val="样式 小五 加粗 倾斜 首行缩进:  0.64 厘米 行距: 1.5 倍行距6"/>
    <w:basedOn w:val="1"/>
    <w:qFormat/>
    <w:uiPriority w:val="0"/>
    <w:pPr>
      <w:spacing w:line="360" w:lineRule="auto"/>
    </w:pPr>
    <w:rPr>
      <w:rFonts w:ascii="Times New Roman" w:hAnsi="Times New Roman" w:eastAsia="宋体" w:cs="宋体"/>
      <w:b/>
      <w:bCs/>
      <w:i/>
      <w:iCs/>
      <w:sz w:val="18"/>
      <w:szCs w:val="20"/>
    </w:rPr>
  </w:style>
  <w:style w:type="paragraph" w:customStyle="1" w:styleId="439">
    <w:name w:val="样式 小五 首行缩进:  0.63 厘米 行距: 1.5 倍行距5"/>
    <w:basedOn w:val="1"/>
    <w:qFormat/>
    <w:uiPriority w:val="0"/>
    <w:pPr>
      <w:spacing w:line="360" w:lineRule="auto"/>
    </w:pPr>
    <w:rPr>
      <w:rFonts w:ascii="Times New Roman" w:hAnsi="Times New Roman" w:eastAsia="宋体" w:cs="宋体"/>
      <w:sz w:val="18"/>
      <w:szCs w:val="20"/>
    </w:rPr>
  </w:style>
  <w:style w:type="paragraph" w:customStyle="1" w:styleId="440">
    <w:name w:val="样式 宋体 小五 加粗 倾斜 左侧:  1.48 厘米 行距: 1.5 倍行距5"/>
    <w:basedOn w:val="1"/>
    <w:qFormat/>
    <w:uiPriority w:val="0"/>
    <w:pPr>
      <w:spacing w:line="360" w:lineRule="auto"/>
    </w:pPr>
    <w:rPr>
      <w:rFonts w:ascii="宋体" w:hAnsi="宋体" w:eastAsia="宋体" w:cs="宋体"/>
      <w:b/>
      <w:bCs/>
      <w:i/>
      <w:iCs/>
      <w:sz w:val="18"/>
      <w:szCs w:val="20"/>
    </w:rPr>
  </w:style>
  <w:style w:type="paragraph" w:customStyle="1" w:styleId="441">
    <w:name w:val="样式 宋体 小五 左侧:  1.48 厘米 行距: 1.5 倍行距5"/>
    <w:basedOn w:val="1"/>
    <w:qFormat/>
    <w:uiPriority w:val="0"/>
    <w:pPr>
      <w:spacing w:line="360" w:lineRule="auto"/>
    </w:pPr>
    <w:rPr>
      <w:rFonts w:ascii="宋体" w:hAnsi="宋体" w:eastAsia="宋体" w:cs="宋体"/>
      <w:sz w:val="18"/>
      <w:szCs w:val="20"/>
    </w:rPr>
  </w:style>
  <w:style w:type="paragraph" w:customStyle="1" w:styleId="442">
    <w:name w:val="样式 小五 加粗 倾斜 黑色 行距: 1.5 倍行距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43">
    <w:name w:val="样式 小五 行距: 1.5 倍行距2"/>
    <w:basedOn w:val="1"/>
    <w:qFormat/>
    <w:uiPriority w:val="0"/>
    <w:pPr>
      <w:spacing w:line="360" w:lineRule="auto"/>
    </w:pPr>
    <w:rPr>
      <w:rFonts w:ascii="Times New Roman" w:hAnsi="Times New Roman" w:eastAsia="宋体" w:cs="宋体"/>
      <w:sz w:val="18"/>
      <w:szCs w:val="20"/>
    </w:rPr>
  </w:style>
  <w:style w:type="paragraph" w:customStyle="1" w:styleId="444">
    <w:name w:val="样式 宋体 小五 加粗 倾斜 黑色 左侧:  2.22 厘米 行距: 1.5 倍行距11"/>
    <w:basedOn w:val="1"/>
    <w:qFormat/>
    <w:uiPriority w:val="0"/>
    <w:pPr>
      <w:spacing w:line="360" w:lineRule="auto"/>
    </w:pPr>
    <w:rPr>
      <w:rFonts w:ascii="宋体" w:hAnsi="宋体" w:eastAsia="宋体" w:cs="宋体"/>
      <w:b/>
      <w:bCs/>
      <w:i/>
      <w:iCs/>
      <w:color w:val="000000"/>
      <w:sz w:val="18"/>
      <w:szCs w:val="20"/>
    </w:rPr>
  </w:style>
  <w:style w:type="paragraph" w:customStyle="1" w:styleId="445">
    <w:name w:val="样式 宋体 小五 左侧:  2.22 厘米 行距: 1.5 倍行距11"/>
    <w:basedOn w:val="1"/>
    <w:qFormat/>
    <w:uiPriority w:val="0"/>
    <w:pPr>
      <w:spacing w:line="360" w:lineRule="auto"/>
    </w:pPr>
    <w:rPr>
      <w:rFonts w:ascii="宋体" w:hAnsi="宋体" w:eastAsia="宋体" w:cs="宋体"/>
      <w:sz w:val="18"/>
      <w:szCs w:val="20"/>
    </w:rPr>
  </w:style>
  <w:style w:type="paragraph" w:customStyle="1" w:styleId="446">
    <w:name w:val="样式 宋体 小五 黑色 左侧:  2.22 厘米 行距: 1.5 倍行距11"/>
    <w:basedOn w:val="1"/>
    <w:qFormat/>
    <w:uiPriority w:val="0"/>
    <w:pPr>
      <w:spacing w:line="360" w:lineRule="auto"/>
    </w:pPr>
    <w:rPr>
      <w:rFonts w:ascii="宋体" w:hAnsi="宋体" w:eastAsia="宋体" w:cs="宋体"/>
      <w:color w:val="000000"/>
      <w:sz w:val="18"/>
      <w:szCs w:val="20"/>
    </w:rPr>
  </w:style>
  <w:style w:type="paragraph" w:customStyle="1" w:styleId="447">
    <w:name w:val="样式 ˎ̥ 小五 加粗 倾斜 左侧:  2.22 厘米 行距: 1.5 倍行距11"/>
    <w:basedOn w:val="1"/>
    <w:qFormat/>
    <w:uiPriority w:val="0"/>
    <w:pPr>
      <w:spacing w:line="360" w:lineRule="auto"/>
    </w:pPr>
    <w:rPr>
      <w:rFonts w:ascii="ˎ̥" w:hAnsi="ˎ̥" w:eastAsia="宋体" w:cs="宋体"/>
      <w:b/>
      <w:bCs/>
      <w:i/>
      <w:iCs/>
      <w:sz w:val="18"/>
      <w:szCs w:val="20"/>
    </w:rPr>
  </w:style>
  <w:style w:type="paragraph" w:customStyle="1" w:styleId="448">
    <w:name w:val="样式 ˎ̥ 小五 左侧:  2.22 厘米 行距: 1.5 倍行距11"/>
    <w:basedOn w:val="1"/>
    <w:qFormat/>
    <w:uiPriority w:val="0"/>
    <w:pPr>
      <w:spacing w:line="360" w:lineRule="auto"/>
    </w:pPr>
    <w:rPr>
      <w:rFonts w:ascii="ˎ̥" w:hAnsi="ˎ̥" w:eastAsia="宋体" w:cs="宋体"/>
      <w:sz w:val="18"/>
      <w:szCs w:val="20"/>
    </w:rPr>
  </w:style>
  <w:style w:type="paragraph" w:customStyle="1" w:styleId="449">
    <w:name w:val="样式 小五 加粗 倾斜 黑色 左侧:  2.22 厘米 行距: 1.5 倍行距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50">
    <w:name w:val="样式 小五 黑色 左侧:  2.22 厘米 行距: 1.5 倍行距11"/>
    <w:basedOn w:val="1"/>
    <w:qFormat/>
    <w:uiPriority w:val="0"/>
    <w:pPr>
      <w:spacing w:line="360" w:lineRule="auto"/>
    </w:pPr>
    <w:rPr>
      <w:rFonts w:ascii="Times New Roman" w:hAnsi="Times New Roman" w:eastAsia="宋体" w:cs="宋体"/>
      <w:color w:val="000000"/>
      <w:sz w:val="18"/>
      <w:szCs w:val="20"/>
    </w:rPr>
  </w:style>
  <w:style w:type="paragraph" w:customStyle="1" w:styleId="451">
    <w:name w:val="样式 小五 加粗 倾斜 黑色 左侧:  1.48 厘米 行距: 1.5 倍行距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52">
    <w:name w:val="正文11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453">
    <w:name w:val="正文2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454">
    <w:name w:val="样式 首行缩进:  2 字符1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455">
    <w:name w:val="正文文字1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456">
    <w:name w:val="样式 小五 倾斜 左侧:  2.22 厘米 行距: 1.5 倍行距11"/>
    <w:basedOn w:val="1"/>
    <w:qFormat/>
    <w:uiPriority w:val="0"/>
    <w:pPr>
      <w:spacing w:line="360" w:lineRule="auto"/>
    </w:pPr>
    <w:rPr>
      <w:rFonts w:ascii="Times New Roman" w:hAnsi="Times New Roman" w:eastAsia="宋体" w:cs="宋体"/>
      <w:i/>
      <w:iCs/>
      <w:sz w:val="18"/>
      <w:szCs w:val="20"/>
    </w:rPr>
  </w:style>
  <w:style w:type="paragraph" w:customStyle="1" w:styleId="457">
    <w:name w:val="样式 小五 左侧:  1.48 厘米 段后: 7.8 磅 行距: 1.5 倍行距11"/>
    <w:basedOn w:val="1"/>
    <w:qFormat/>
    <w:uiPriority w:val="0"/>
    <w:pPr>
      <w:spacing w:after="156" w:line="360" w:lineRule="auto"/>
    </w:pPr>
    <w:rPr>
      <w:rFonts w:ascii="Times New Roman" w:hAnsi="Times New Roman" w:eastAsia="宋体" w:cs="宋体"/>
      <w:sz w:val="18"/>
      <w:szCs w:val="20"/>
    </w:rPr>
  </w:style>
  <w:style w:type="paragraph" w:customStyle="1" w:styleId="458">
    <w:name w:val="样式 小五 倾斜 左侧:  1.48 厘米 行距: 1.5 倍行距31"/>
    <w:basedOn w:val="1"/>
    <w:qFormat/>
    <w:uiPriority w:val="0"/>
    <w:pPr>
      <w:spacing w:line="360" w:lineRule="auto"/>
    </w:pPr>
    <w:rPr>
      <w:rFonts w:ascii="Times New Roman" w:hAnsi="Times New Roman" w:eastAsia="宋体" w:cs="宋体"/>
      <w:i/>
      <w:iCs/>
      <w:sz w:val="18"/>
      <w:szCs w:val="20"/>
    </w:rPr>
  </w:style>
  <w:style w:type="paragraph" w:customStyle="1" w:styleId="459">
    <w:name w:val="样式 小五 左侧:  1.48 厘米 行距: 1.5 倍行距21"/>
    <w:basedOn w:val="1"/>
    <w:qFormat/>
    <w:uiPriority w:val="0"/>
    <w:pPr>
      <w:spacing w:line="360" w:lineRule="auto"/>
    </w:pPr>
    <w:rPr>
      <w:rFonts w:ascii="Times New Roman" w:hAnsi="Times New Roman" w:eastAsia="宋体" w:cs="宋体"/>
      <w:sz w:val="18"/>
      <w:szCs w:val="20"/>
    </w:rPr>
  </w:style>
  <w:style w:type="paragraph" w:customStyle="1" w:styleId="460">
    <w:name w:val="样式 小五 左侧:  1.48 厘米 行距: 1.5 倍行距111"/>
    <w:basedOn w:val="1"/>
    <w:qFormat/>
    <w:uiPriority w:val="0"/>
    <w:pPr>
      <w:spacing w:line="360" w:lineRule="auto"/>
    </w:pPr>
    <w:rPr>
      <w:rFonts w:ascii="Times New Roman" w:hAnsi="Times New Roman" w:eastAsia="宋体" w:cs="宋体"/>
      <w:sz w:val="18"/>
      <w:szCs w:val="20"/>
    </w:rPr>
  </w:style>
  <w:style w:type="paragraph" w:customStyle="1" w:styleId="461">
    <w:name w:val="样式 小五 倾斜 左侧:  1.48 厘米 行距: 1.5 倍行距111"/>
    <w:basedOn w:val="1"/>
    <w:qFormat/>
    <w:uiPriority w:val="0"/>
    <w:pPr>
      <w:spacing w:line="360" w:lineRule="auto"/>
    </w:pPr>
    <w:rPr>
      <w:rFonts w:ascii="Times New Roman" w:hAnsi="Times New Roman" w:eastAsia="宋体" w:cs="宋体"/>
      <w:i/>
      <w:iCs/>
      <w:sz w:val="18"/>
      <w:szCs w:val="20"/>
    </w:rPr>
  </w:style>
  <w:style w:type="paragraph" w:customStyle="1" w:styleId="462">
    <w:name w:val="样式 小五 倾斜 左侧:  1.48 厘米 行距: 1.5 倍行距211"/>
    <w:basedOn w:val="1"/>
    <w:qFormat/>
    <w:uiPriority w:val="0"/>
    <w:pPr>
      <w:spacing w:line="360" w:lineRule="auto"/>
    </w:pPr>
    <w:rPr>
      <w:rFonts w:ascii="Times New Roman" w:hAnsi="Times New Roman" w:eastAsia="宋体" w:cs="宋体"/>
      <w:i/>
      <w:iCs/>
      <w:sz w:val="18"/>
      <w:szCs w:val="20"/>
    </w:rPr>
  </w:style>
  <w:style w:type="paragraph" w:customStyle="1" w:styleId="463">
    <w:name w:val="样式 小五 段前: 5 磅 段后: 5 磅 行距: 1.5 倍行距111"/>
    <w:basedOn w:val="1"/>
    <w:qFormat/>
    <w:uiPriority w:val="0"/>
    <w:pPr>
      <w:spacing w:before="100" w:after="100" w:line="360" w:lineRule="auto"/>
    </w:pPr>
    <w:rPr>
      <w:rFonts w:ascii="Times New Roman" w:hAnsi="Times New Roman" w:eastAsia="宋体" w:cs="宋体"/>
      <w:sz w:val="18"/>
      <w:szCs w:val="20"/>
    </w:rPr>
  </w:style>
  <w:style w:type="paragraph" w:customStyle="1" w:styleId="464">
    <w:name w:val="样式 小五 加粗 倾斜 黑色 居中 左侧:  2.22 厘米 行距: 1.5 倍行距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465">
    <w:name w:val="样式 小五 左侧:  2.22 厘米 行距: 1.5 倍行距111"/>
    <w:basedOn w:val="1"/>
    <w:qFormat/>
    <w:uiPriority w:val="0"/>
    <w:pPr>
      <w:spacing w:line="360" w:lineRule="auto"/>
    </w:pPr>
    <w:rPr>
      <w:rFonts w:ascii="Times New Roman" w:hAnsi="Times New Roman" w:eastAsia="宋体" w:cs="宋体"/>
      <w:sz w:val="18"/>
      <w:szCs w:val="20"/>
    </w:rPr>
  </w:style>
  <w:style w:type="paragraph" w:customStyle="1" w:styleId="466">
    <w:name w:val="样式 小五 左侧:  2.22 厘米 段后: 7.8 磅 行距: 1.5 倍行距11"/>
    <w:basedOn w:val="1"/>
    <w:qFormat/>
    <w:uiPriority w:val="0"/>
    <w:pPr>
      <w:spacing w:after="156" w:line="360" w:lineRule="auto"/>
    </w:pPr>
    <w:rPr>
      <w:rFonts w:ascii="Times New Roman" w:hAnsi="Times New Roman" w:eastAsia="宋体" w:cs="宋体"/>
      <w:sz w:val="18"/>
      <w:szCs w:val="20"/>
    </w:rPr>
  </w:style>
  <w:style w:type="paragraph" w:customStyle="1" w:styleId="467">
    <w:name w:val="样式 正文2 + Tahoma 灰色-80% 左侧:  0 厘米 段前: 自动 段后: 自动 行距: 1.5 倍行距11"/>
    <w:basedOn w:val="297"/>
    <w:qFormat/>
    <w:uiPriority w:val="0"/>
    <w:pPr>
      <w:adjustRightInd w:val="0"/>
      <w:snapToGrid w:val="0"/>
      <w:ind w:left="0" w:firstLine="200" w:firstLineChars="200"/>
    </w:pPr>
    <w:rPr>
      <w:rFonts w:ascii="Tahoma" w:hAnsi="Tahoma"/>
      <w:color w:val="333333"/>
    </w:rPr>
  </w:style>
  <w:style w:type="paragraph" w:customStyle="1" w:styleId="468">
    <w:name w:val="样式 正文2 + 段前: 自动 段后: 自动 行距: 1.5 倍行距11"/>
    <w:basedOn w:val="297"/>
    <w:qFormat/>
    <w:uiPriority w:val="0"/>
    <w:pPr>
      <w:adjustRightInd w:val="0"/>
      <w:snapToGrid w:val="0"/>
      <w:ind w:left="0" w:firstLine="200" w:firstLineChars="200"/>
    </w:pPr>
  </w:style>
  <w:style w:type="paragraph" w:customStyle="1" w:styleId="469">
    <w:name w:val="样式 小五 加粗 倾斜 黑色 居中 左侧:  2.22 厘米 行距: 1.5 倍行距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470">
    <w:name w:val="样式 小五 左侧:  2.22 厘米 行距: 1.5 倍行距211"/>
    <w:basedOn w:val="1"/>
    <w:qFormat/>
    <w:uiPriority w:val="0"/>
    <w:pPr>
      <w:spacing w:line="360" w:lineRule="auto"/>
    </w:pPr>
    <w:rPr>
      <w:rFonts w:ascii="Times New Roman" w:hAnsi="Times New Roman" w:eastAsia="宋体" w:cs="宋体"/>
      <w:sz w:val="18"/>
      <w:szCs w:val="20"/>
    </w:rPr>
  </w:style>
  <w:style w:type="paragraph" w:customStyle="1" w:styleId="471">
    <w:name w:val="样式 正文2 + 小五 倾斜 段前: 自动 段后: 自动 行距: 1.5 倍行距21"/>
    <w:basedOn w:val="297"/>
    <w:qFormat/>
    <w:uiPriority w:val="0"/>
    <w:pPr>
      <w:ind w:left="0"/>
    </w:pPr>
    <w:rPr>
      <w:i/>
      <w:iCs/>
      <w:sz w:val="18"/>
    </w:rPr>
  </w:style>
  <w:style w:type="paragraph" w:customStyle="1" w:styleId="472">
    <w:name w:val="样式 正文2 + 小五 倾斜 段前: 自动 段后: 自动 行距: 1.5 倍行距111"/>
    <w:basedOn w:val="297"/>
    <w:qFormat/>
    <w:uiPriority w:val="0"/>
    <w:pPr>
      <w:ind w:left="0"/>
    </w:pPr>
    <w:rPr>
      <w:i/>
      <w:iCs/>
      <w:sz w:val="18"/>
    </w:rPr>
  </w:style>
  <w:style w:type="paragraph" w:customStyle="1" w:styleId="473">
    <w:name w:val="样式 正文2 + 左侧:  0 厘米 段前: 自动 段后: 自动11"/>
    <w:basedOn w:val="297"/>
    <w:qFormat/>
    <w:uiPriority w:val="0"/>
    <w:pPr>
      <w:ind w:left="0" w:firstLine="200" w:firstLineChars="200"/>
    </w:pPr>
  </w:style>
  <w:style w:type="paragraph" w:customStyle="1" w:styleId="474">
    <w:name w:val="样式 小五 加粗 倾斜 黑色 居中 左侧:  1.3 厘米 行距: 1.5 倍行距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475">
    <w:name w:val="样式 小五 左侧:  1.3 厘米 行距: 1.5 倍行距41"/>
    <w:basedOn w:val="1"/>
    <w:qFormat/>
    <w:uiPriority w:val="0"/>
    <w:pPr>
      <w:spacing w:line="360" w:lineRule="auto"/>
    </w:pPr>
    <w:rPr>
      <w:rFonts w:ascii="Times New Roman" w:hAnsi="Times New Roman" w:eastAsia="宋体" w:cs="宋体"/>
      <w:sz w:val="18"/>
      <w:szCs w:val="20"/>
    </w:rPr>
  </w:style>
  <w:style w:type="paragraph" w:customStyle="1" w:styleId="476">
    <w:name w:val="样式 小五 左侧:  1.3 厘米 行距: 1.5 倍行距111"/>
    <w:basedOn w:val="1"/>
    <w:qFormat/>
    <w:uiPriority w:val="0"/>
    <w:pPr>
      <w:spacing w:line="360" w:lineRule="auto"/>
    </w:pPr>
    <w:rPr>
      <w:rFonts w:ascii="Times New Roman" w:hAnsi="Times New Roman" w:eastAsia="宋体" w:cs="宋体"/>
      <w:sz w:val="18"/>
      <w:szCs w:val="20"/>
    </w:rPr>
  </w:style>
  <w:style w:type="paragraph" w:customStyle="1" w:styleId="477">
    <w:name w:val="样式 小五 左侧:  1.3 厘米 行距: 1.5 倍行距211"/>
    <w:basedOn w:val="1"/>
    <w:qFormat/>
    <w:uiPriority w:val="0"/>
    <w:pPr>
      <w:spacing w:line="360" w:lineRule="auto"/>
    </w:pPr>
    <w:rPr>
      <w:rFonts w:ascii="Times New Roman" w:hAnsi="Times New Roman" w:eastAsia="宋体" w:cs="宋体"/>
      <w:sz w:val="18"/>
      <w:szCs w:val="20"/>
    </w:rPr>
  </w:style>
  <w:style w:type="paragraph" w:customStyle="1" w:styleId="478">
    <w:name w:val="样式 小五 加粗 倾斜 黑色 居中 左侧:  1.3 厘米 行距: 1.5 倍行距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479">
    <w:name w:val="样式 小五 左侧:  1.3 厘米 行距: 1.5 倍行距311"/>
    <w:basedOn w:val="1"/>
    <w:qFormat/>
    <w:uiPriority w:val="0"/>
    <w:pPr>
      <w:spacing w:line="360" w:lineRule="auto"/>
    </w:pPr>
    <w:rPr>
      <w:rFonts w:ascii="Times New Roman" w:hAnsi="Times New Roman" w:eastAsia="宋体" w:cs="宋体"/>
      <w:sz w:val="18"/>
      <w:szCs w:val="20"/>
    </w:rPr>
  </w:style>
  <w:style w:type="paragraph" w:customStyle="1" w:styleId="480">
    <w:name w:val="样式 首行缩进:  2 字符4"/>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481">
    <w:name w:val="样式 小五 左侧:  2.22 厘米 行距: 1.5 倍行距10"/>
    <w:basedOn w:val="1"/>
    <w:qFormat/>
    <w:uiPriority w:val="0"/>
    <w:pPr>
      <w:spacing w:line="360" w:lineRule="auto"/>
    </w:pPr>
    <w:rPr>
      <w:rFonts w:ascii="Times New Roman" w:hAnsi="Times New Roman" w:eastAsia="宋体" w:cs="宋体"/>
      <w:sz w:val="18"/>
      <w:szCs w:val="20"/>
    </w:rPr>
  </w:style>
  <w:style w:type="paragraph" w:customStyle="1" w:styleId="482">
    <w:name w:val="样式 小五 加粗 倾斜 左侧:  2.22 厘米 行距: 1.5 倍行距8"/>
    <w:basedOn w:val="1"/>
    <w:qFormat/>
    <w:uiPriority w:val="0"/>
    <w:pPr>
      <w:spacing w:line="360" w:lineRule="auto"/>
    </w:pPr>
    <w:rPr>
      <w:rFonts w:ascii="Times New Roman" w:hAnsi="Times New Roman" w:eastAsia="宋体" w:cs="宋体"/>
      <w:b/>
      <w:bCs/>
      <w:i/>
      <w:iCs/>
      <w:sz w:val="18"/>
      <w:szCs w:val="20"/>
    </w:rPr>
  </w:style>
  <w:style w:type="paragraph" w:customStyle="1" w:styleId="483">
    <w:name w:val="样式 小五 段前: 5 磅 段后: 5 磅 行距: 1.5 倍行距8"/>
    <w:basedOn w:val="1"/>
    <w:qFormat/>
    <w:uiPriority w:val="0"/>
    <w:pPr>
      <w:spacing w:before="100" w:after="100" w:line="360" w:lineRule="auto"/>
    </w:pPr>
    <w:rPr>
      <w:rFonts w:ascii="Times New Roman" w:hAnsi="Times New Roman" w:eastAsia="宋体" w:cs="宋体"/>
      <w:sz w:val="18"/>
      <w:szCs w:val="20"/>
    </w:rPr>
  </w:style>
  <w:style w:type="paragraph" w:customStyle="1" w:styleId="484">
    <w:name w:val="样式 小五 加粗 倾斜 左侧:  1.48 厘米 行距: 1.5 倍行距6"/>
    <w:basedOn w:val="1"/>
    <w:qFormat/>
    <w:uiPriority w:val="0"/>
    <w:pPr>
      <w:spacing w:line="360" w:lineRule="auto"/>
    </w:pPr>
    <w:rPr>
      <w:rFonts w:ascii="Times New Roman" w:hAnsi="Times New Roman" w:eastAsia="宋体" w:cs="宋体"/>
      <w:b/>
      <w:bCs/>
      <w:i/>
      <w:iCs/>
      <w:sz w:val="18"/>
      <w:szCs w:val="20"/>
    </w:rPr>
  </w:style>
  <w:style w:type="paragraph" w:customStyle="1" w:styleId="485">
    <w:name w:val="样式 小五 加粗 倾斜 首行缩进:  0.64 厘米 行距: 1.5 倍行距7"/>
    <w:basedOn w:val="1"/>
    <w:qFormat/>
    <w:uiPriority w:val="0"/>
    <w:pPr>
      <w:spacing w:line="360" w:lineRule="auto"/>
    </w:pPr>
    <w:rPr>
      <w:rFonts w:ascii="Times New Roman" w:hAnsi="Times New Roman" w:eastAsia="宋体" w:cs="宋体"/>
      <w:b/>
      <w:bCs/>
      <w:i/>
      <w:iCs/>
      <w:sz w:val="18"/>
      <w:szCs w:val="20"/>
    </w:rPr>
  </w:style>
  <w:style w:type="paragraph" w:customStyle="1" w:styleId="486">
    <w:name w:val="样式 小五 首行缩进:  0.63 厘米 行距: 1.5 倍行距6"/>
    <w:basedOn w:val="1"/>
    <w:qFormat/>
    <w:uiPriority w:val="0"/>
    <w:pPr>
      <w:spacing w:line="360" w:lineRule="auto"/>
    </w:pPr>
    <w:rPr>
      <w:rFonts w:ascii="Times New Roman" w:hAnsi="Times New Roman" w:eastAsia="宋体" w:cs="宋体"/>
      <w:sz w:val="18"/>
      <w:szCs w:val="20"/>
    </w:rPr>
  </w:style>
  <w:style w:type="paragraph" w:customStyle="1" w:styleId="487">
    <w:name w:val="样式 宋体 小五 加粗 倾斜 左侧:  1.48 厘米 行距: 1.5 倍行距6"/>
    <w:basedOn w:val="1"/>
    <w:qFormat/>
    <w:uiPriority w:val="0"/>
    <w:pPr>
      <w:spacing w:line="360" w:lineRule="auto"/>
    </w:pPr>
    <w:rPr>
      <w:rFonts w:ascii="宋体" w:hAnsi="宋体" w:eastAsia="宋体" w:cs="宋体"/>
      <w:b/>
      <w:bCs/>
      <w:i/>
      <w:iCs/>
      <w:sz w:val="18"/>
      <w:szCs w:val="20"/>
    </w:rPr>
  </w:style>
  <w:style w:type="paragraph" w:customStyle="1" w:styleId="488">
    <w:name w:val="样式 宋体 小五 左侧:  1.48 厘米 行距: 1.5 倍行距6"/>
    <w:basedOn w:val="1"/>
    <w:qFormat/>
    <w:uiPriority w:val="0"/>
    <w:pPr>
      <w:spacing w:line="360" w:lineRule="auto"/>
    </w:pPr>
    <w:rPr>
      <w:rFonts w:ascii="宋体" w:hAnsi="宋体" w:eastAsia="宋体" w:cs="宋体"/>
      <w:sz w:val="18"/>
      <w:szCs w:val="20"/>
    </w:rPr>
  </w:style>
  <w:style w:type="paragraph" w:customStyle="1" w:styleId="489">
    <w:name w:val="样式 小五 加粗 倾斜 黑色 行距: 1.5 倍行距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90">
    <w:name w:val="样式 小五 行距: 1.5 倍行距3"/>
    <w:basedOn w:val="1"/>
    <w:qFormat/>
    <w:uiPriority w:val="0"/>
    <w:pPr>
      <w:spacing w:line="360" w:lineRule="auto"/>
    </w:pPr>
    <w:rPr>
      <w:rFonts w:ascii="Times New Roman" w:hAnsi="Times New Roman" w:eastAsia="宋体" w:cs="宋体"/>
      <w:sz w:val="18"/>
      <w:szCs w:val="20"/>
    </w:rPr>
  </w:style>
  <w:style w:type="paragraph" w:customStyle="1" w:styleId="491">
    <w:name w:val="样式 宋体 小五 加粗 倾斜 黑色 左侧:  2.22 厘米 行距: 1.5 倍行距2"/>
    <w:basedOn w:val="1"/>
    <w:qFormat/>
    <w:uiPriority w:val="0"/>
    <w:pPr>
      <w:spacing w:line="360" w:lineRule="auto"/>
    </w:pPr>
    <w:rPr>
      <w:rFonts w:ascii="宋体" w:hAnsi="宋体" w:eastAsia="宋体" w:cs="宋体"/>
      <w:b/>
      <w:bCs/>
      <w:i/>
      <w:iCs/>
      <w:color w:val="000000"/>
      <w:sz w:val="18"/>
      <w:szCs w:val="20"/>
    </w:rPr>
  </w:style>
  <w:style w:type="paragraph" w:customStyle="1" w:styleId="492">
    <w:name w:val="样式 宋体 小五 左侧:  2.22 厘米 行距: 1.5 倍行距2"/>
    <w:basedOn w:val="1"/>
    <w:qFormat/>
    <w:uiPriority w:val="0"/>
    <w:pPr>
      <w:spacing w:line="360" w:lineRule="auto"/>
    </w:pPr>
    <w:rPr>
      <w:rFonts w:ascii="宋体" w:hAnsi="宋体" w:eastAsia="宋体" w:cs="宋体"/>
      <w:sz w:val="18"/>
      <w:szCs w:val="20"/>
    </w:rPr>
  </w:style>
  <w:style w:type="paragraph" w:customStyle="1" w:styleId="493">
    <w:name w:val="样式 宋体 小五 黑色 左侧:  2.22 厘米 行距: 1.5 倍行距2"/>
    <w:basedOn w:val="1"/>
    <w:qFormat/>
    <w:uiPriority w:val="0"/>
    <w:pPr>
      <w:spacing w:line="360" w:lineRule="auto"/>
    </w:pPr>
    <w:rPr>
      <w:rFonts w:ascii="宋体" w:hAnsi="宋体" w:eastAsia="宋体" w:cs="宋体"/>
      <w:color w:val="000000"/>
      <w:sz w:val="18"/>
      <w:szCs w:val="20"/>
    </w:rPr>
  </w:style>
  <w:style w:type="paragraph" w:customStyle="1" w:styleId="494">
    <w:name w:val="样式 ˎ̥ 小五 加粗 倾斜 左侧:  2.22 厘米 行距: 1.5 倍行距2"/>
    <w:basedOn w:val="1"/>
    <w:qFormat/>
    <w:uiPriority w:val="0"/>
    <w:pPr>
      <w:spacing w:line="360" w:lineRule="auto"/>
    </w:pPr>
    <w:rPr>
      <w:rFonts w:ascii="ˎ̥" w:hAnsi="ˎ̥" w:eastAsia="宋体" w:cs="宋体"/>
      <w:b/>
      <w:bCs/>
      <w:i/>
      <w:iCs/>
      <w:sz w:val="18"/>
      <w:szCs w:val="20"/>
    </w:rPr>
  </w:style>
  <w:style w:type="paragraph" w:customStyle="1" w:styleId="495">
    <w:name w:val="样式 ˎ̥ 小五 左侧:  2.22 厘米 行距: 1.5 倍行距2"/>
    <w:basedOn w:val="1"/>
    <w:qFormat/>
    <w:uiPriority w:val="0"/>
    <w:pPr>
      <w:spacing w:line="360" w:lineRule="auto"/>
    </w:pPr>
    <w:rPr>
      <w:rFonts w:ascii="ˎ̥" w:hAnsi="ˎ̥" w:eastAsia="宋体" w:cs="宋体"/>
      <w:sz w:val="18"/>
      <w:szCs w:val="20"/>
    </w:rPr>
  </w:style>
  <w:style w:type="paragraph" w:customStyle="1" w:styleId="496">
    <w:name w:val="样式 小五 加粗 倾斜 黑色 左侧:  2.22 厘米 行距: 1.5 倍行距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97">
    <w:name w:val="样式 小五 黑色 左侧:  2.22 厘米 行距: 1.5 倍行距2"/>
    <w:basedOn w:val="1"/>
    <w:qFormat/>
    <w:uiPriority w:val="0"/>
    <w:pPr>
      <w:spacing w:line="360" w:lineRule="auto"/>
    </w:pPr>
    <w:rPr>
      <w:rFonts w:ascii="Times New Roman" w:hAnsi="Times New Roman" w:eastAsia="宋体" w:cs="宋体"/>
      <w:color w:val="000000"/>
      <w:sz w:val="18"/>
      <w:szCs w:val="20"/>
    </w:rPr>
  </w:style>
  <w:style w:type="paragraph" w:customStyle="1" w:styleId="498">
    <w:name w:val="样式 小五 加粗 倾斜 黑色 左侧:  1.48 厘米 行距: 1.5 倍行距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99">
    <w:name w:val="正文12"/>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500">
    <w:name w:val="正文2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501">
    <w:name w:val="正文文字12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502">
    <w:name w:val="样式 小五 倾斜 左侧:  2.22 厘米 行距: 1.5 倍行距2"/>
    <w:basedOn w:val="1"/>
    <w:qFormat/>
    <w:uiPriority w:val="0"/>
    <w:pPr>
      <w:spacing w:line="360" w:lineRule="auto"/>
    </w:pPr>
    <w:rPr>
      <w:rFonts w:ascii="Times New Roman" w:hAnsi="Times New Roman" w:eastAsia="宋体" w:cs="宋体"/>
      <w:i/>
      <w:iCs/>
      <w:sz w:val="18"/>
      <w:szCs w:val="20"/>
    </w:rPr>
  </w:style>
  <w:style w:type="paragraph" w:customStyle="1" w:styleId="503">
    <w:name w:val="样式 小五 左侧:  1.48 厘米 段后: 7.8 磅 行距: 1.5 倍行距2"/>
    <w:basedOn w:val="1"/>
    <w:qFormat/>
    <w:uiPriority w:val="0"/>
    <w:pPr>
      <w:spacing w:after="156" w:line="360" w:lineRule="auto"/>
    </w:pPr>
    <w:rPr>
      <w:rFonts w:ascii="Times New Roman" w:hAnsi="Times New Roman" w:eastAsia="宋体" w:cs="宋体"/>
      <w:sz w:val="18"/>
      <w:szCs w:val="20"/>
    </w:rPr>
  </w:style>
  <w:style w:type="paragraph" w:customStyle="1" w:styleId="504">
    <w:name w:val="样式 小五 倾斜 左侧:  1.48 厘米 行距: 1.5 倍行距4"/>
    <w:basedOn w:val="1"/>
    <w:qFormat/>
    <w:uiPriority w:val="0"/>
    <w:pPr>
      <w:spacing w:line="360" w:lineRule="auto"/>
    </w:pPr>
    <w:rPr>
      <w:rFonts w:ascii="Times New Roman" w:hAnsi="Times New Roman" w:eastAsia="宋体" w:cs="宋体"/>
      <w:i/>
      <w:iCs/>
      <w:sz w:val="18"/>
      <w:szCs w:val="20"/>
    </w:rPr>
  </w:style>
  <w:style w:type="paragraph" w:customStyle="1" w:styleId="505">
    <w:name w:val="样式 小五 左侧:  1.48 厘米 行距: 1.5 倍行距3"/>
    <w:basedOn w:val="1"/>
    <w:qFormat/>
    <w:uiPriority w:val="0"/>
    <w:pPr>
      <w:spacing w:line="360" w:lineRule="auto"/>
    </w:pPr>
    <w:rPr>
      <w:rFonts w:ascii="Times New Roman" w:hAnsi="Times New Roman" w:eastAsia="宋体" w:cs="宋体"/>
      <w:sz w:val="18"/>
      <w:szCs w:val="20"/>
    </w:rPr>
  </w:style>
  <w:style w:type="paragraph" w:customStyle="1" w:styleId="506">
    <w:name w:val="样式 小五 左侧:  1.48 厘米 行距: 1.5 倍行距121"/>
    <w:basedOn w:val="1"/>
    <w:qFormat/>
    <w:uiPriority w:val="0"/>
    <w:pPr>
      <w:spacing w:line="360" w:lineRule="auto"/>
    </w:pPr>
    <w:rPr>
      <w:rFonts w:ascii="Times New Roman" w:hAnsi="Times New Roman" w:eastAsia="宋体" w:cs="宋体"/>
      <w:sz w:val="18"/>
      <w:szCs w:val="20"/>
    </w:rPr>
  </w:style>
  <w:style w:type="paragraph" w:customStyle="1" w:styleId="507">
    <w:name w:val="样式 小五 倾斜 左侧:  1.48 厘米 行距: 1.5 倍行距12"/>
    <w:basedOn w:val="1"/>
    <w:qFormat/>
    <w:uiPriority w:val="0"/>
    <w:pPr>
      <w:spacing w:line="360" w:lineRule="auto"/>
    </w:pPr>
    <w:rPr>
      <w:rFonts w:ascii="Times New Roman" w:hAnsi="Times New Roman" w:eastAsia="宋体" w:cs="宋体"/>
      <w:i/>
      <w:iCs/>
      <w:sz w:val="18"/>
      <w:szCs w:val="20"/>
    </w:rPr>
  </w:style>
  <w:style w:type="paragraph" w:customStyle="1" w:styleId="508">
    <w:name w:val="样式 小五 倾斜 左侧:  1.48 厘米 行距: 1.5 倍行距22"/>
    <w:basedOn w:val="1"/>
    <w:qFormat/>
    <w:uiPriority w:val="0"/>
    <w:pPr>
      <w:spacing w:line="360" w:lineRule="auto"/>
    </w:pPr>
    <w:rPr>
      <w:rFonts w:ascii="Times New Roman" w:hAnsi="Times New Roman" w:eastAsia="宋体" w:cs="宋体"/>
      <w:i/>
      <w:iCs/>
      <w:sz w:val="18"/>
      <w:szCs w:val="20"/>
    </w:rPr>
  </w:style>
  <w:style w:type="paragraph" w:customStyle="1" w:styleId="509">
    <w:name w:val="样式 小五 段前: 5 磅 段后: 5 磅 行距: 1.5 倍行距12"/>
    <w:basedOn w:val="1"/>
    <w:qFormat/>
    <w:uiPriority w:val="0"/>
    <w:pPr>
      <w:spacing w:before="100" w:after="100" w:line="360" w:lineRule="auto"/>
    </w:pPr>
    <w:rPr>
      <w:rFonts w:ascii="Times New Roman" w:hAnsi="Times New Roman" w:eastAsia="宋体" w:cs="宋体"/>
      <w:sz w:val="18"/>
      <w:szCs w:val="20"/>
    </w:rPr>
  </w:style>
  <w:style w:type="paragraph" w:customStyle="1" w:styleId="510">
    <w:name w:val="样式 小五 加粗 倾斜 黑色 居中 左侧:  2.22 厘米 行距: 1.5 倍行距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11">
    <w:name w:val="样式 小五 左侧:  2.22 厘米 行距: 1.5 倍行距12"/>
    <w:basedOn w:val="1"/>
    <w:qFormat/>
    <w:uiPriority w:val="0"/>
    <w:pPr>
      <w:spacing w:line="360" w:lineRule="auto"/>
    </w:pPr>
    <w:rPr>
      <w:rFonts w:ascii="Times New Roman" w:hAnsi="Times New Roman" w:eastAsia="宋体" w:cs="宋体"/>
      <w:sz w:val="18"/>
      <w:szCs w:val="20"/>
    </w:rPr>
  </w:style>
  <w:style w:type="paragraph" w:customStyle="1" w:styleId="512">
    <w:name w:val="样式 小五 左侧:  2.22 厘米 段后: 7.8 磅 行距: 1.5 倍行距2"/>
    <w:basedOn w:val="1"/>
    <w:qFormat/>
    <w:uiPriority w:val="0"/>
    <w:pPr>
      <w:spacing w:after="156" w:line="360" w:lineRule="auto"/>
    </w:pPr>
    <w:rPr>
      <w:rFonts w:ascii="Times New Roman" w:hAnsi="Times New Roman" w:eastAsia="宋体" w:cs="宋体"/>
      <w:sz w:val="18"/>
      <w:szCs w:val="20"/>
    </w:rPr>
  </w:style>
  <w:style w:type="paragraph" w:customStyle="1" w:styleId="513">
    <w:name w:val="样式 正文2 + Tahoma 灰色-80% 左侧:  0 厘米 段前: 自动 段后: 自动 行距: 1.5 倍行距2"/>
    <w:basedOn w:val="297"/>
    <w:qFormat/>
    <w:uiPriority w:val="0"/>
    <w:pPr>
      <w:adjustRightInd w:val="0"/>
      <w:snapToGrid w:val="0"/>
      <w:ind w:left="0" w:firstLine="200" w:firstLineChars="200"/>
    </w:pPr>
    <w:rPr>
      <w:rFonts w:ascii="Tahoma" w:hAnsi="Tahoma"/>
      <w:color w:val="333333"/>
    </w:rPr>
  </w:style>
  <w:style w:type="paragraph" w:customStyle="1" w:styleId="514">
    <w:name w:val="样式 正文2 + 段前: 自动 段后: 自动 行距: 1.5 倍行距2"/>
    <w:basedOn w:val="297"/>
    <w:qFormat/>
    <w:uiPriority w:val="0"/>
    <w:pPr>
      <w:adjustRightInd w:val="0"/>
      <w:snapToGrid w:val="0"/>
      <w:ind w:left="0" w:firstLine="200" w:firstLineChars="200"/>
    </w:pPr>
  </w:style>
  <w:style w:type="paragraph" w:customStyle="1" w:styleId="515">
    <w:name w:val="样式 小五 加粗 倾斜 黑色 居中 左侧:  2.22 厘米 行距: 1.5 倍行距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16">
    <w:name w:val="样式 小五 左侧:  2.22 厘米 行距: 1.5 倍行距22"/>
    <w:basedOn w:val="1"/>
    <w:qFormat/>
    <w:uiPriority w:val="0"/>
    <w:pPr>
      <w:spacing w:line="360" w:lineRule="auto"/>
    </w:pPr>
    <w:rPr>
      <w:rFonts w:ascii="Times New Roman" w:hAnsi="Times New Roman" w:eastAsia="宋体" w:cs="宋体"/>
      <w:sz w:val="18"/>
      <w:szCs w:val="20"/>
    </w:rPr>
  </w:style>
  <w:style w:type="paragraph" w:customStyle="1" w:styleId="517">
    <w:name w:val="样式 正文2 + 小五 倾斜 段前: 自动 段后: 自动 行距: 1.5 倍行距3"/>
    <w:basedOn w:val="297"/>
    <w:qFormat/>
    <w:uiPriority w:val="0"/>
    <w:pPr>
      <w:ind w:left="0"/>
    </w:pPr>
    <w:rPr>
      <w:i/>
      <w:iCs/>
      <w:sz w:val="18"/>
    </w:rPr>
  </w:style>
  <w:style w:type="paragraph" w:customStyle="1" w:styleId="518">
    <w:name w:val="样式 正文2 + 小五 倾斜 段前: 自动 段后: 自动 行距: 1.5 倍行距12"/>
    <w:basedOn w:val="297"/>
    <w:qFormat/>
    <w:uiPriority w:val="0"/>
    <w:pPr>
      <w:ind w:left="0"/>
    </w:pPr>
    <w:rPr>
      <w:i/>
      <w:iCs/>
      <w:sz w:val="18"/>
    </w:rPr>
  </w:style>
  <w:style w:type="paragraph" w:customStyle="1" w:styleId="519">
    <w:name w:val="样式 正文2 + 左侧:  0 厘米 段前: 自动 段后: 自动2"/>
    <w:basedOn w:val="297"/>
    <w:qFormat/>
    <w:uiPriority w:val="0"/>
    <w:pPr>
      <w:ind w:left="0" w:firstLine="200" w:firstLineChars="200"/>
    </w:pPr>
  </w:style>
  <w:style w:type="paragraph" w:customStyle="1" w:styleId="520">
    <w:name w:val="样式 小五 加粗 倾斜 黑色 居中 左侧:  1.3 厘米 行距: 1.5 倍行距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21">
    <w:name w:val="样式 小五 左侧:  1.3 厘米 行距: 1.5 倍行距5"/>
    <w:basedOn w:val="1"/>
    <w:qFormat/>
    <w:uiPriority w:val="0"/>
    <w:pPr>
      <w:spacing w:line="360" w:lineRule="auto"/>
    </w:pPr>
    <w:rPr>
      <w:rFonts w:ascii="Times New Roman" w:hAnsi="Times New Roman" w:eastAsia="宋体" w:cs="宋体"/>
      <w:sz w:val="18"/>
      <w:szCs w:val="20"/>
    </w:rPr>
  </w:style>
  <w:style w:type="paragraph" w:customStyle="1" w:styleId="522">
    <w:name w:val="样式 小五 左侧:  1.3 厘米 行距: 1.5 倍行距12"/>
    <w:basedOn w:val="1"/>
    <w:qFormat/>
    <w:uiPriority w:val="0"/>
    <w:pPr>
      <w:spacing w:line="360" w:lineRule="auto"/>
    </w:pPr>
    <w:rPr>
      <w:rFonts w:ascii="Times New Roman" w:hAnsi="Times New Roman" w:eastAsia="宋体" w:cs="宋体"/>
      <w:sz w:val="18"/>
      <w:szCs w:val="20"/>
    </w:rPr>
  </w:style>
  <w:style w:type="paragraph" w:customStyle="1" w:styleId="523">
    <w:name w:val="样式 小五 左侧:  1.3 厘米 行距: 1.5 倍行距22"/>
    <w:basedOn w:val="1"/>
    <w:qFormat/>
    <w:uiPriority w:val="0"/>
    <w:pPr>
      <w:spacing w:line="360" w:lineRule="auto"/>
    </w:pPr>
    <w:rPr>
      <w:rFonts w:ascii="Times New Roman" w:hAnsi="Times New Roman" w:eastAsia="宋体" w:cs="宋体"/>
      <w:sz w:val="18"/>
      <w:szCs w:val="20"/>
    </w:rPr>
  </w:style>
  <w:style w:type="paragraph" w:customStyle="1" w:styleId="524">
    <w:name w:val="样式 小五 加粗 倾斜 黑色 居中 左侧:  1.3 厘米 行距: 1.5 倍行距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25">
    <w:name w:val="样式 小五 左侧:  1.3 厘米 行距: 1.5 倍行距32"/>
    <w:basedOn w:val="1"/>
    <w:qFormat/>
    <w:uiPriority w:val="0"/>
    <w:pPr>
      <w:spacing w:line="360" w:lineRule="auto"/>
    </w:pPr>
    <w:rPr>
      <w:rFonts w:ascii="Times New Roman" w:hAnsi="Times New Roman" w:eastAsia="宋体" w:cs="宋体"/>
      <w:sz w:val="18"/>
      <w:szCs w:val="20"/>
    </w:rPr>
  </w:style>
  <w:style w:type="paragraph" w:customStyle="1" w:styleId="526">
    <w:name w:val="正文13"/>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527">
    <w:name w:val="样式 小五 段前: 5 磅 段后: 5 磅 行距: 1.5 倍行距9"/>
    <w:basedOn w:val="1"/>
    <w:qFormat/>
    <w:uiPriority w:val="0"/>
    <w:pPr>
      <w:spacing w:before="100" w:after="100" w:line="360" w:lineRule="auto"/>
    </w:pPr>
    <w:rPr>
      <w:rFonts w:ascii="Times New Roman" w:hAnsi="Times New Roman" w:eastAsia="宋体" w:cs="宋体"/>
      <w:sz w:val="18"/>
      <w:szCs w:val="20"/>
    </w:rPr>
  </w:style>
  <w:style w:type="paragraph" w:customStyle="1" w:styleId="528">
    <w:name w:val="样式 小五 加粗 倾斜 黑色 左侧:  1.48 厘米 行距: 1.5 倍行距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529">
    <w:name w:val="正文14"/>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530">
    <w:name w:val="样式 小五 段前: 5 磅 段后: 5 磅 行距: 1.5 倍行距10"/>
    <w:basedOn w:val="1"/>
    <w:qFormat/>
    <w:uiPriority w:val="0"/>
    <w:pPr>
      <w:spacing w:before="100" w:after="100" w:line="360" w:lineRule="auto"/>
    </w:pPr>
    <w:rPr>
      <w:rFonts w:ascii="Times New Roman" w:hAnsi="Times New Roman" w:eastAsia="宋体" w:cs="宋体"/>
      <w:sz w:val="18"/>
      <w:szCs w:val="20"/>
    </w:rPr>
  </w:style>
  <w:style w:type="paragraph" w:customStyle="1" w:styleId="531">
    <w:name w:val="样式 小五 加粗 倾斜 黑色 左侧:  1.48 厘米 行距: 1.5 倍行距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532">
    <w:name w:val="正文2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533">
    <w:name w:val="样式 首行缩进:  2 字符1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534">
    <w:name w:val="正文2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535">
    <w:name w:val="样式 首行缩进:  2 字符1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536">
    <w:name w:val="样式 小五 加粗 倾斜 黑色 居中 左侧:  2.22 厘米 行距: 1.5 倍行距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37">
    <w:name w:val="样式 小五 左侧:  2.22 厘米 行距: 1.5 倍行距13"/>
    <w:basedOn w:val="1"/>
    <w:qFormat/>
    <w:uiPriority w:val="0"/>
    <w:pPr>
      <w:spacing w:line="360" w:lineRule="auto"/>
    </w:pPr>
    <w:rPr>
      <w:rFonts w:ascii="Times New Roman" w:hAnsi="Times New Roman" w:eastAsia="宋体" w:cs="宋体"/>
      <w:sz w:val="18"/>
      <w:szCs w:val="20"/>
    </w:rPr>
  </w:style>
  <w:style w:type="paragraph" w:customStyle="1" w:styleId="538">
    <w:name w:val="样式 小五 左侧:  2.22 厘米 段后: 7.8 磅 行距: 1.5 倍行距3"/>
    <w:basedOn w:val="1"/>
    <w:qFormat/>
    <w:uiPriority w:val="0"/>
    <w:pPr>
      <w:spacing w:after="156" w:line="360" w:lineRule="auto"/>
    </w:pPr>
    <w:rPr>
      <w:rFonts w:ascii="Times New Roman" w:hAnsi="Times New Roman" w:eastAsia="宋体" w:cs="宋体"/>
      <w:sz w:val="18"/>
      <w:szCs w:val="20"/>
    </w:rPr>
  </w:style>
  <w:style w:type="paragraph" w:customStyle="1" w:styleId="539">
    <w:name w:val="样式 正文2 + Tahoma 灰色-80% 左侧:  0 厘米 段前: 自动 段后: 自动 行距: 1.5 倍行距3"/>
    <w:basedOn w:val="297"/>
    <w:qFormat/>
    <w:uiPriority w:val="0"/>
    <w:pPr>
      <w:adjustRightInd w:val="0"/>
      <w:snapToGrid w:val="0"/>
      <w:ind w:left="0" w:firstLine="200" w:firstLineChars="200"/>
    </w:pPr>
    <w:rPr>
      <w:rFonts w:ascii="Tahoma" w:hAnsi="Tahoma"/>
      <w:color w:val="333333"/>
    </w:rPr>
  </w:style>
  <w:style w:type="paragraph" w:customStyle="1" w:styleId="540">
    <w:name w:val="正文2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541">
    <w:name w:val="样式 首行缩进:  2 字符11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542">
    <w:name w:val="样式 小五 加粗 倾斜 黑色 居中 左侧:  2.22 厘米 行距: 1.5 倍行距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43">
    <w:name w:val="样式 小五 左侧:  2.22 厘米 行距: 1.5 倍行距112"/>
    <w:basedOn w:val="1"/>
    <w:qFormat/>
    <w:uiPriority w:val="0"/>
    <w:pPr>
      <w:spacing w:line="360" w:lineRule="auto"/>
    </w:pPr>
    <w:rPr>
      <w:rFonts w:ascii="Times New Roman" w:hAnsi="Times New Roman" w:eastAsia="宋体" w:cs="宋体"/>
      <w:sz w:val="18"/>
      <w:szCs w:val="20"/>
    </w:rPr>
  </w:style>
  <w:style w:type="paragraph" w:customStyle="1" w:styleId="544">
    <w:name w:val="样式 小五 左侧:  2.22 厘米 段后: 7.8 磅 行距: 1.5 倍行距12"/>
    <w:basedOn w:val="1"/>
    <w:qFormat/>
    <w:uiPriority w:val="0"/>
    <w:pPr>
      <w:spacing w:after="156" w:line="360" w:lineRule="auto"/>
    </w:pPr>
    <w:rPr>
      <w:rFonts w:ascii="Times New Roman" w:hAnsi="Times New Roman" w:eastAsia="宋体" w:cs="宋体"/>
      <w:sz w:val="18"/>
      <w:szCs w:val="20"/>
    </w:rPr>
  </w:style>
  <w:style w:type="paragraph" w:customStyle="1" w:styleId="545">
    <w:name w:val="样式 正文2 + Tahoma 灰色-80% 左侧:  0 厘米 段前: 自动 段后: 自动 行距: 1.5 倍行距12"/>
    <w:basedOn w:val="297"/>
    <w:qFormat/>
    <w:uiPriority w:val="0"/>
    <w:pPr>
      <w:adjustRightInd w:val="0"/>
      <w:snapToGrid w:val="0"/>
      <w:ind w:left="0" w:firstLine="200" w:firstLineChars="200"/>
    </w:pPr>
    <w:rPr>
      <w:rFonts w:ascii="Tahoma" w:hAnsi="Tahoma"/>
      <w:color w:val="333333"/>
    </w:rPr>
  </w:style>
  <w:style w:type="paragraph" w:customStyle="1" w:styleId="546">
    <w:name w:val="正文22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547">
    <w:name w:val="样式 小五 加粗 倾斜 黑色 居中 左侧:  2.22 厘米 行距: 1.5 倍行距2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48">
    <w:name w:val="样式 小五 左侧:  2.22 厘米 行距: 1.5 倍行距121"/>
    <w:basedOn w:val="1"/>
    <w:qFormat/>
    <w:uiPriority w:val="0"/>
    <w:pPr>
      <w:spacing w:line="360" w:lineRule="auto"/>
    </w:pPr>
    <w:rPr>
      <w:rFonts w:ascii="Times New Roman" w:hAnsi="Times New Roman" w:eastAsia="宋体" w:cs="宋体"/>
      <w:sz w:val="18"/>
      <w:szCs w:val="20"/>
    </w:rPr>
  </w:style>
  <w:style w:type="paragraph" w:customStyle="1" w:styleId="549">
    <w:name w:val="样式 正文2 + Tahoma 灰色-80% 左侧:  0 厘米 段前: 自动 段后: 自动 行距: 1.5 倍行距21"/>
    <w:basedOn w:val="297"/>
    <w:qFormat/>
    <w:uiPriority w:val="0"/>
    <w:pPr>
      <w:adjustRightInd w:val="0"/>
      <w:snapToGrid w:val="0"/>
      <w:ind w:left="0" w:firstLine="200" w:firstLineChars="200"/>
    </w:pPr>
    <w:rPr>
      <w:rFonts w:ascii="Tahoma" w:hAnsi="Tahoma"/>
      <w:color w:val="333333"/>
    </w:rPr>
  </w:style>
  <w:style w:type="paragraph" w:customStyle="1" w:styleId="550">
    <w:name w:val="样式 正文2 + 段前: 自动 段后: 自动 行距: 1.5 倍行距3"/>
    <w:basedOn w:val="297"/>
    <w:qFormat/>
    <w:uiPriority w:val="0"/>
    <w:pPr>
      <w:adjustRightInd w:val="0"/>
      <w:snapToGrid w:val="0"/>
      <w:ind w:left="0" w:firstLine="200" w:firstLineChars="200"/>
    </w:pPr>
  </w:style>
  <w:style w:type="paragraph" w:customStyle="1" w:styleId="551">
    <w:name w:val="正文23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552">
    <w:name w:val="正文文字1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553">
    <w:name w:val="样式 小五 加粗 倾斜 黑色 居中 左侧:  2.22 厘米 行距: 1.5 倍行距3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54">
    <w:name w:val="样式 小五 左侧:  2.22 厘米 行距: 1.5 倍行距131"/>
    <w:basedOn w:val="1"/>
    <w:qFormat/>
    <w:uiPriority w:val="0"/>
    <w:pPr>
      <w:spacing w:line="360" w:lineRule="auto"/>
    </w:pPr>
    <w:rPr>
      <w:rFonts w:ascii="Times New Roman" w:hAnsi="Times New Roman" w:eastAsia="宋体" w:cs="宋体"/>
      <w:sz w:val="18"/>
      <w:szCs w:val="20"/>
    </w:rPr>
  </w:style>
  <w:style w:type="paragraph" w:customStyle="1" w:styleId="555">
    <w:name w:val="正文15"/>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556">
    <w:name w:val="样式 首行缩进:  2 字符5"/>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557">
    <w:name w:val="正文24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558">
    <w:name w:val="样式 首行缩进:  2 字符12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559">
    <w:name w:val="正文文字11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560">
    <w:name w:val="样式 小五 段前: 5 磅 段后: 5 磅 行距: 1.5 倍行距13"/>
    <w:basedOn w:val="1"/>
    <w:qFormat/>
    <w:uiPriority w:val="0"/>
    <w:pPr>
      <w:spacing w:before="100" w:after="100" w:line="360" w:lineRule="auto"/>
    </w:pPr>
    <w:rPr>
      <w:rFonts w:ascii="Times New Roman" w:hAnsi="Times New Roman" w:eastAsia="宋体" w:cs="宋体"/>
      <w:sz w:val="18"/>
      <w:szCs w:val="20"/>
    </w:rPr>
  </w:style>
  <w:style w:type="paragraph" w:customStyle="1" w:styleId="561">
    <w:name w:val="样式 小五 倾斜 左侧:  2.22 厘米 行距: 1.5 倍行距3"/>
    <w:basedOn w:val="1"/>
    <w:qFormat/>
    <w:uiPriority w:val="0"/>
    <w:pPr>
      <w:spacing w:line="360" w:lineRule="auto"/>
    </w:pPr>
    <w:rPr>
      <w:rFonts w:ascii="Times New Roman" w:hAnsi="Times New Roman" w:eastAsia="宋体" w:cs="宋体"/>
      <w:i/>
      <w:iCs/>
      <w:sz w:val="18"/>
      <w:szCs w:val="20"/>
    </w:rPr>
  </w:style>
  <w:style w:type="paragraph" w:customStyle="1" w:styleId="562">
    <w:name w:val="样式 小五 左侧:  2.22 厘米 行距: 1.5 倍行距14"/>
    <w:basedOn w:val="1"/>
    <w:qFormat/>
    <w:uiPriority w:val="0"/>
    <w:pPr>
      <w:spacing w:line="360" w:lineRule="auto"/>
    </w:pPr>
    <w:rPr>
      <w:rFonts w:ascii="Times New Roman" w:hAnsi="Times New Roman" w:eastAsia="宋体" w:cs="宋体"/>
      <w:sz w:val="18"/>
      <w:szCs w:val="20"/>
    </w:rPr>
  </w:style>
  <w:style w:type="paragraph" w:customStyle="1" w:styleId="563">
    <w:name w:val="样式 小五 加粗 倾斜 左侧:  2.22 厘米 行距: 1.5 倍行距9"/>
    <w:basedOn w:val="1"/>
    <w:qFormat/>
    <w:uiPriority w:val="0"/>
    <w:pPr>
      <w:spacing w:line="360" w:lineRule="auto"/>
    </w:pPr>
    <w:rPr>
      <w:rFonts w:ascii="Times New Roman" w:hAnsi="Times New Roman" w:eastAsia="宋体" w:cs="宋体"/>
      <w:b/>
      <w:bCs/>
      <w:i/>
      <w:iCs/>
      <w:sz w:val="18"/>
      <w:szCs w:val="20"/>
    </w:rPr>
  </w:style>
  <w:style w:type="paragraph" w:customStyle="1" w:styleId="564">
    <w:name w:val="样式 小五 加粗 倾斜 左侧:  1.48 厘米 行距: 1.5 倍行距7"/>
    <w:basedOn w:val="1"/>
    <w:qFormat/>
    <w:uiPriority w:val="0"/>
    <w:pPr>
      <w:spacing w:line="360" w:lineRule="auto"/>
    </w:pPr>
    <w:rPr>
      <w:rFonts w:ascii="Times New Roman" w:hAnsi="Times New Roman" w:eastAsia="宋体" w:cs="宋体"/>
      <w:b/>
      <w:bCs/>
      <w:i/>
      <w:iCs/>
      <w:sz w:val="18"/>
      <w:szCs w:val="20"/>
    </w:rPr>
  </w:style>
  <w:style w:type="paragraph" w:customStyle="1" w:styleId="565">
    <w:name w:val="样式 小五 加粗 倾斜 首行缩进:  0.64 厘米 行距: 1.5 倍行距8"/>
    <w:basedOn w:val="1"/>
    <w:qFormat/>
    <w:uiPriority w:val="0"/>
    <w:pPr>
      <w:spacing w:line="360" w:lineRule="auto"/>
    </w:pPr>
    <w:rPr>
      <w:rFonts w:ascii="Times New Roman" w:hAnsi="Times New Roman" w:eastAsia="宋体" w:cs="宋体"/>
      <w:b/>
      <w:bCs/>
      <w:i/>
      <w:iCs/>
      <w:sz w:val="18"/>
      <w:szCs w:val="20"/>
    </w:rPr>
  </w:style>
  <w:style w:type="paragraph" w:customStyle="1" w:styleId="566">
    <w:name w:val="样式 小五 首行缩进:  0.63 厘米 行距: 1.5 倍行距7"/>
    <w:basedOn w:val="1"/>
    <w:qFormat/>
    <w:uiPriority w:val="0"/>
    <w:pPr>
      <w:spacing w:line="360" w:lineRule="auto"/>
    </w:pPr>
    <w:rPr>
      <w:rFonts w:ascii="Times New Roman" w:hAnsi="Times New Roman" w:eastAsia="宋体" w:cs="宋体"/>
      <w:sz w:val="18"/>
      <w:szCs w:val="20"/>
    </w:rPr>
  </w:style>
  <w:style w:type="paragraph" w:customStyle="1" w:styleId="567">
    <w:name w:val="样式 宋体 小五 加粗 倾斜 左侧:  1.48 厘米 行距: 1.5 倍行距7"/>
    <w:basedOn w:val="1"/>
    <w:qFormat/>
    <w:uiPriority w:val="0"/>
    <w:pPr>
      <w:spacing w:line="360" w:lineRule="auto"/>
    </w:pPr>
    <w:rPr>
      <w:rFonts w:ascii="宋体" w:hAnsi="宋体" w:eastAsia="宋体" w:cs="宋体"/>
      <w:b/>
      <w:bCs/>
      <w:i/>
      <w:iCs/>
      <w:sz w:val="18"/>
      <w:szCs w:val="20"/>
    </w:rPr>
  </w:style>
  <w:style w:type="paragraph" w:customStyle="1" w:styleId="568">
    <w:name w:val="样式 宋体 小五 左侧:  1.48 厘米 行距: 1.5 倍行距7"/>
    <w:basedOn w:val="1"/>
    <w:qFormat/>
    <w:uiPriority w:val="0"/>
    <w:pPr>
      <w:spacing w:line="360" w:lineRule="auto"/>
    </w:pPr>
    <w:rPr>
      <w:rFonts w:ascii="宋体" w:hAnsi="宋体" w:eastAsia="宋体" w:cs="宋体"/>
      <w:sz w:val="18"/>
      <w:szCs w:val="20"/>
    </w:rPr>
  </w:style>
  <w:style w:type="paragraph" w:customStyle="1" w:styleId="569">
    <w:name w:val="样式 小五 加粗 倾斜 黑色 行距: 1.5 倍行距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570">
    <w:name w:val="样式 小五 行距: 1.5 倍行距4"/>
    <w:basedOn w:val="1"/>
    <w:qFormat/>
    <w:uiPriority w:val="0"/>
    <w:pPr>
      <w:spacing w:line="360" w:lineRule="auto"/>
    </w:pPr>
    <w:rPr>
      <w:rFonts w:ascii="Times New Roman" w:hAnsi="Times New Roman" w:eastAsia="宋体" w:cs="宋体"/>
      <w:sz w:val="18"/>
      <w:szCs w:val="20"/>
    </w:rPr>
  </w:style>
  <w:style w:type="paragraph" w:customStyle="1" w:styleId="571">
    <w:name w:val="样式 宋体 小五 加粗 倾斜 黑色 左侧:  2.22 厘米 行距: 1.5 倍行距3"/>
    <w:basedOn w:val="1"/>
    <w:qFormat/>
    <w:uiPriority w:val="0"/>
    <w:pPr>
      <w:spacing w:line="360" w:lineRule="auto"/>
    </w:pPr>
    <w:rPr>
      <w:rFonts w:ascii="宋体" w:hAnsi="宋体" w:eastAsia="宋体" w:cs="宋体"/>
      <w:b/>
      <w:bCs/>
      <w:i/>
      <w:iCs/>
      <w:color w:val="000000"/>
      <w:sz w:val="18"/>
      <w:szCs w:val="20"/>
    </w:rPr>
  </w:style>
  <w:style w:type="paragraph" w:customStyle="1" w:styleId="572">
    <w:name w:val="样式 宋体 小五 左侧:  2.22 厘米 行距: 1.5 倍行距3"/>
    <w:basedOn w:val="1"/>
    <w:qFormat/>
    <w:uiPriority w:val="0"/>
    <w:pPr>
      <w:spacing w:line="360" w:lineRule="auto"/>
    </w:pPr>
    <w:rPr>
      <w:rFonts w:ascii="宋体" w:hAnsi="宋体" w:eastAsia="宋体" w:cs="宋体"/>
      <w:sz w:val="18"/>
      <w:szCs w:val="20"/>
    </w:rPr>
  </w:style>
  <w:style w:type="paragraph" w:customStyle="1" w:styleId="573">
    <w:name w:val="样式 宋体 小五 黑色 左侧:  2.22 厘米 行距: 1.5 倍行距3"/>
    <w:basedOn w:val="1"/>
    <w:qFormat/>
    <w:uiPriority w:val="0"/>
    <w:pPr>
      <w:spacing w:line="360" w:lineRule="auto"/>
    </w:pPr>
    <w:rPr>
      <w:rFonts w:ascii="宋体" w:hAnsi="宋体" w:eastAsia="宋体" w:cs="宋体"/>
      <w:color w:val="000000"/>
      <w:sz w:val="18"/>
      <w:szCs w:val="20"/>
    </w:rPr>
  </w:style>
  <w:style w:type="paragraph" w:customStyle="1" w:styleId="574">
    <w:name w:val="样式 ˎ̥ 小五 加粗 倾斜 左侧:  2.22 厘米 行距: 1.5 倍行距3"/>
    <w:basedOn w:val="1"/>
    <w:qFormat/>
    <w:uiPriority w:val="0"/>
    <w:pPr>
      <w:spacing w:line="360" w:lineRule="auto"/>
    </w:pPr>
    <w:rPr>
      <w:rFonts w:ascii="ˎ̥" w:hAnsi="ˎ̥" w:eastAsia="宋体" w:cs="宋体"/>
      <w:b/>
      <w:bCs/>
      <w:i/>
      <w:iCs/>
      <w:sz w:val="18"/>
      <w:szCs w:val="20"/>
    </w:rPr>
  </w:style>
  <w:style w:type="paragraph" w:customStyle="1" w:styleId="575">
    <w:name w:val="样式 ˎ̥ 小五 左侧:  2.22 厘米 行距: 1.5 倍行距3"/>
    <w:basedOn w:val="1"/>
    <w:qFormat/>
    <w:uiPriority w:val="0"/>
    <w:pPr>
      <w:spacing w:line="360" w:lineRule="auto"/>
    </w:pPr>
    <w:rPr>
      <w:rFonts w:ascii="ˎ̥" w:hAnsi="ˎ̥" w:eastAsia="宋体" w:cs="宋体"/>
      <w:sz w:val="18"/>
      <w:szCs w:val="20"/>
    </w:rPr>
  </w:style>
  <w:style w:type="paragraph" w:customStyle="1" w:styleId="576">
    <w:name w:val="样式 小五 加粗 倾斜 黑色 左侧:  2.22 厘米 行距: 1.5 倍行距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577">
    <w:name w:val="样式 小五 黑色 左侧:  2.22 厘米 行距: 1.5 倍行距3"/>
    <w:basedOn w:val="1"/>
    <w:qFormat/>
    <w:uiPriority w:val="0"/>
    <w:pPr>
      <w:spacing w:line="360" w:lineRule="auto"/>
    </w:pPr>
    <w:rPr>
      <w:rFonts w:ascii="Times New Roman" w:hAnsi="Times New Roman" w:eastAsia="宋体" w:cs="宋体"/>
      <w:color w:val="000000"/>
      <w:sz w:val="18"/>
      <w:szCs w:val="20"/>
    </w:rPr>
  </w:style>
  <w:style w:type="paragraph" w:customStyle="1" w:styleId="578">
    <w:name w:val="样式 小五 加粗 倾斜 黑色 左侧:  1.48 厘米 行距: 1.5 倍行距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579">
    <w:name w:val="样式 小五 左侧:  1.48 厘米 段后: 7.8 磅 行距: 1.5 倍行距3"/>
    <w:basedOn w:val="1"/>
    <w:qFormat/>
    <w:uiPriority w:val="0"/>
    <w:pPr>
      <w:spacing w:after="156" w:line="360" w:lineRule="auto"/>
    </w:pPr>
    <w:rPr>
      <w:rFonts w:ascii="Times New Roman" w:hAnsi="Times New Roman" w:eastAsia="宋体" w:cs="宋体"/>
      <w:sz w:val="18"/>
      <w:szCs w:val="20"/>
    </w:rPr>
  </w:style>
  <w:style w:type="paragraph" w:customStyle="1" w:styleId="580">
    <w:name w:val="样式 小五 倾斜 左侧:  1.48 厘米 行距: 1.5 倍行距5"/>
    <w:basedOn w:val="1"/>
    <w:qFormat/>
    <w:uiPriority w:val="0"/>
    <w:pPr>
      <w:spacing w:line="360" w:lineRule="auto"/>
    </w:pPr>
    <w:rPr>
      <w:rFonts w:ascii="Times New Roman" w:hAnsi="Times New Roman" w:eastAsia="宋体" w:cs="宋体"/>
      <w:i/>
      <w:iCs/>
      <w:sz w:val="18"/>
      <w:szCs w:val="20"/>
    </w:rPr>
  </w:style>
  <w:style w:type="paragraph" w:customStyle="1" w:styleId="581">
    <w:name w:val="样式 小五 左侧:  1.48 厘米 行距: 1.5 倍行距4"/>
    <w:basedOn w:val="1"/>
    <w:qFormat/>
    <w:uiPriority w:val="0"/>
    <w:pPr>
      <w:spacing w:line="360" w:lineRule="auto"/>
    </w:pPr>
    <w:rPr>
      <w:rFonts w:ascii="Times New Roman" w:hAnsi="Times New Roman" w:eastAsia="宋体" w:cs="宋体"/>
      <w:sz w:val="18"/>
      <w:szCs w:val="20"/>
    </w:rPr>
  </w:style>
  <w:style w:type="paragraph" w:customStyle="1" w:styleId="582">
    <w:name w:val="样式 小五 左侧:  1.48 厘米 行距: 1.5 倍行距13"/>
    <w:basedOn w:val="1"/>
    <w:qFormat/>
    <w:uiPriority w:val="0"/>
    <w:pPr>
      <w:spacing w:line="360" w:lineRule="auto"/>
    </w:pPr>
    <w:rPr>
      <w:rFonts w:ascii="Times New Roman" w:hAnsi="Times New Roman" w:eastAsia="宋体" w:cs="宋体"/>
      <w:sz w:val="18"/>
      <w:szCs w:val="20"/>
    </w:rPr>
  </w:style>
  <w:style w:type="paragraph" w:customStyle="1" w:styleId="583">
    <w:name w:val="样式 小五 倾斜 左侧:  1.48 厘米 行距: 1.5 倍行距13"/>
    <w:basedOn w:val="1"/>
    <w:qFormat/>
    <w:uiPriority w:val="0"/>
    <w:pPr>
      <w:spacing w:line="360" w:lineRule="auto"/>
    </w:pPr>
    <w:rPr>
      <w:rFonts w:ascii="Times New Roman" w:hAnsi="Times New Roman" w:eastAsia="宋体" w:cs="宋体"/>
      <w:i/>
      <w:iCs/>
      <w:sz w:val="18"/>
      <w:szCs w:val="20"/>
    </w:rPr>
  </w:style>
  <w:style w:type="paragraph" w:customStyle="1" w:styleId="584">
    <w:name w:val="样式 小五 倾斜 左侧:  1.48 厘米 行距: 1.5 倍行距23"/>
    <w:basedOn w:val="1"/>
    <w:qFormat/>
    <w:uiPriority w:val="0"/>
    <w:pPr>
      <w:spacing w:line="360" w:lineRule="auto"/>
    </w:pPr>
    <w:rPr>
      <w:rFonts w:ascii="Times New Roman" w:hAnsi="Times New Roman" w:eastAsia="宋体" w:cs="宋体"/>
      <w:i/>
      <w:iCs/>
      <w:sz w:val="18"/>
      <w:szCs w:val="20"/>
    </w:rPr>
  </w:style>
  <w:style w:type="paragraph" w:customStyle="1" w:styleId="585">
    <w:name w:val="样式 小五 段前: 5 磅 段后: 5 磅 行距: 1.5 倍行距14"/>
    <w:basedOn w:val="1"/>
    <w:qFormat/>
    <w:uiPriority w:val="0"/>
    <w:pPr>
      <w:spacing w:before="100" w:after="100" w:line="360" w:lineRule="auto"/>
    </w:pPr>
    <w:rPr>
      <w:rFonts w:ascii="Times New Roman" w:hAnsi="Times New Roman" w:eastAsia="宋体" w:cs="宋体"/>
      <w:sz w:val="18"/>
      <w:szCs w:val="20"/>
    </w:rPr>
  </w:style>
  <w:style w:type="paragraph" w:customStyle="1" w:styleId="586">
    <w:name w:val="样式 小五 加粗 倾斜 黑色 居中 左侧:  2.22 厘米 行距: 1.5 倍行距4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87">
    <w:name w:val="样式 小五 左侧:  2.22 厘米 行距: 1.5 倍行距141"/>
    <w:basedOn w:val="1"/>
    <w:qFormat/>
    <w:uiPriority w:val="0"/>
    <w:pPr>
      <w:spacing w:line="360" w:lineRule="auto"/>
    </w:pPr>
    <w:rPr>
      <w:rFonts w:ascii="Times New Roman" w:hAnsi="Times New Roman" w:eastAsia="宋体" w:cs="宋体"/>
      <w:sz w:val="18"/>
      <w:szCs w:val="20"/>
    </w:rPr>
  </w:style>
  <w:style w:type="paragraph" w:customStyle="1" w:styleId="588">
    <w:name w:val="样式 小五 左侧:  2.22 厘米 段后: 7.8 磅 行距: 1.5 倍行距21"/>
    <w:basedOn w:val="1"/>
    <w:qFormat/>
    <w:uiPriority w:val="0"/>
    <w:pPr>
      <w:spacing w:after="156" w:line="360" w:lineRule="auto"/>
    </w:pPr>
    <w:rPr>
      <w:rFonts w:ascii="Times New Roman" w:hAnsi="Times New Roman" w:eastAsia="宋体" w:cs="宋体"/>
      <w:sz w:val="18"/>
      <w:szCs w:val="20"/>
    </w:rPr>
  </w:style>
  <w:style w:type="paragraph" w:customStyle="1" w:styleId="589">
    <w:name w:val="样式 正文2 + Tahoma 灰色-80% 左侧:  0 厘米 段前: 自动 段后: 自动 行距: 1.5 倍行距31"/>
    <w:basedOn w:val="297"/>
    <w:qFormat/>
    <w:uiPriority w:val="0"/>
    <w:pPr>
      <w:adjustRightInd w:val="0"/>
      <w:snapToGrid w:val="0"/>
      <w:ind w:left="0" w:firstLine="200" w:firstLineChars="200"/>
    </w:pPr>
    <w:rPr>
      <w:rFonts w:ascii="Tahoma" w:hAnsi="Tahoma"/>
      <w:color w:val="333333"/>
    </w:rPr>
  </w:style>
  <w:style w:type="paragraph" w:customStyle="1" w:styleId="590">
    <w:name w:val="样式 正文2 + 段前: 自动 段后: 自动 行距: 1.5 倍行距12"/>
    <w:basedOn w:val="297"/>
    <w:qFormat/>
    <w:uiPriority w:val="0"/>
    <w:pPr>
      <w:adjustRightInd w:val="0"/>
      <w:snapToGrid w:val="0"/>
      <w:ind w:left="0" w:firstLine="200" w:firstLineChars="200"/>
    </w:pPr>
  </w:style>
  <w:style w:type="paragraph" w:customStyle="1" w:styleId="591">
    <w:name w:val="样式 小五 加粗 倾斜 黑色 居中 左侧:  2.22 厘米 行距: 1.5 倍行距1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92">
    <w:name w:val="样式 小五 左侧:  2.22 厘米 行距: 1.5 倍行距23"/>
    <w:basedOn w:val="1"/>
    <w:qFormat/>
    <w:uiPriority w:val="0"/>
    <w:pPr>
      <w:spacing w:line="360" w:lineRule="auto"/>
    </w:pPr>
    <w:rPr>
      <w:rFonts w:ascii="Times New Roman" w:hAnsi="Times New Roman" w:eastAsia="宋体" w:cs="宋体"/>
      <w:sz w:val="18"/>
      <w:szCs w:val="20"/>
    </w:rPr>
  </w:style>
  <w:style w:type="paragraph" w:customStyle="1" w:styleId="593">
    <w:name w:val="样式 正文2 + 小五 倾斜 段前: 自动 段后: 自动 行距: 1.5 倍行距4"/>
    <w:basedOn w:val="297"/>
    <w:qFormat/>
    <w:uiPriority w:val="0"/>
    <w:pPr>
      <w:ind w:left="0"/>
    </w:pPr>
    <w:rPr>
      <w:i/>
      <w:iCs/>
      <w:sz w:val="18"/>
    </w:rPr>
  </w:style>
  <w:style w:type="paragraph" w:customStyle="1" w:styleId="594">
    <w:name w:val="样式 正文2 + 小五 倾斜 段前: 自动 段后: 自动 行距: 1.5 倍行距13"/>
    <w:basedOn w:val="297"/>
    <w:qFormat/>
    <w:uiPriority w:val="0"/>
    <w:pPr>
      <w:ind w:left="0"/>
    </w:pPr>
    <w:rPr>
      <w:i/>
      <w:iCs/>
      <w:sz w:val="18"/>
    </w:rPr>
  </w:style>
  <w:style w:type="paragraph" w:customStyle="1" w:styleId="595">
    <w:name w:val="样式 正文2 + 左侧:  0 厘米 段前: 自动 段后: 自动3"/>
    <w:basedOn w:val="297"/>
    <w:qFormat/>
    <w:uiPriority w:val="0"/>
    <w:pPr>
      <w:ind w:left="0" w:firstLine="200" w:firstLineChars="200"/>
    </w:pPr>
  </w:style>
  <w:style w:type="paragraph" w:customStyle="1" w:styleId="596">
    <w:name w:val="样式 小五 加粗 倾斜 黑色 居中 左侧:  1.3 厘米 行距: 1.5 倍行距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597">
    <w:name w:val="样式 小五 左侧:  1.3 厘米 行距: 1.5 倍行距6"/>
    <w:basedOn w:val="1"/>
    <w:qFormat/>
    <w:uiPriority w:val="0"/>
    <w:pPr>
      <w:spacing w:line="360" w:lineRule="auto"/>
    </w:pPr>
    <w:rPr>
      <w:rFonts w:ascii="Times New Roman" w:hAnsi="Times New Roman" w:eastAsia="宋体" w:cs="宋体"/>
      <w:sz w:val="18"/>
      <w:szCs w:val="20"/>
    </w:rPr>
  </w:style>
  <w:style w:type="paragraph" w:customStyle="1" w:styleId="598">
    <w:name w:val="样式 小五 左侧:  1.3 厘米 行距: 1.5 倍行距13"/>
    <w:basedOn w:val="1"/>
    <w:qFormat/>
    <w:uiPriority w:val="0"/>
    <w:pPr>
      <w:spacing w:line="360" w:lineRule="auto"/>
    </w:pPr>
    <w:rPr>
      <w:rFonts w:ascii="Times New Roman" w:hAnsi="Times New Roman" w:eastAsia="宋体" w:cs="宋体"/>
      <w:sz w:val="18"/>
      <w:szCs w:val="20"/>
    </w:rPr>
  </w:style>
  <w:style w:type="paragraph" w:customStyle="1" w:styleId="599">
    <w:name w:val="样式 小五 左侧:  1.3 厘米 行距: 1.5 倍行距23"/>
    <w:basedOn w:val="1"/>
    <w:qFormat/>
    <w:uiPriority w:val="0"/>
    <w:pPr>
      <w:spacing w:line="360" w:lineRule="auto"/>
    </w:pPr>
    <w:rPr>
      <w:rFonts w:ascii="Times New Roman" w:hAnsi="Times New Roman" w:eastAsia="宋体" w:cs="宋体"/>
      <w:sz w:val="18"/>
      <w:szCs w:val="20"/>
    </w:rPr>
  </w:style>
  <w:style w:type="paragraph" w:customStyle="1" w:styleId="600">
    <w:name w:val="样式 小五 加粗 倾斜 黑色 居中 左侧:  1.3 厘米 行距: 1.5 倍行距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601">
    <w:name w:val="样式 小五 左侧:  1.3 厘米 行距: 1.5 倍行距33"/>
    <w:basedOn w:val="1"/>
    <w:qFormat/>
    <w:uiPriority w:val="0"/>
    <w:pPr>
      <w:spacing w:line="360" w:lineRule="auto"/>
    </w:pPr>
    <w:rPr>
      <w:rFonts w:ascii="Times New Roman" w:hAnsi="Times New Roman" w:eastAsia="宋体" w:cs="宋体"/>
      <w:sz w:val="18"/>
      <w:szCs w:val="20"/>
    </w:rPr>
  </w:style>
  <w:style w:type="paragraph" w:customStyle="1" w:styleId="602">
    <w:name w:val="正文2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603">
    <w:name w:val="正文文字12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604">
    <w:name w:val="样式 小五 加粗 倾斜 黑色 居中 左侧:  2.22 厘米 行距: 1.5 倍行距1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605">
    <w:name w:val="样式 小五 左侧:  2.22 厘米 行距: 1.5 倍行距212"/>
    <w:basedOn w:val="1"/>
    <w:qFormat/>
    <w:uiPriority w:val="0"/>
    <w:pPr>
      <w:spacing w:line="360" w:lineRule="auto"/>
    </w:pPr>
    <w:rPr>
      <w:rFonts w:ascii="Times New Roman" w:hAnsi="Times New Roman" w:eastAsia="宋体" w:cs="宋体"/>
      <w:sz w:val="18"/>
      <w:szCs w:val="20"/>
    </w:rPr>
  </w:style>
  <w:style w:type="paragraph" w:customStyle="1" w:styleId="606">
    <w:name w:val="样式 正文2 + 小五 倾斜 段前: 自动 段后: 自动 行距: 1.5 倍行距22"/>
    <w:basedOn w:val="297"/>
    <w:qFormat/>
    <w:uiPriority w:val="0"/>
    <w:pPr>
      <w:ind w:left="0"/>
    </w:pPr>
    <w:rPr>
      <w:i/>
      <w:iCs/>
      <w:sz w:val="18"/>
    </w:rPr>
  </w:style>
  <w:style w:type="paragraph" w:customStyle="1" w:styleId="607">
    <w:name w:val="样式 正文2 + 小五 倾斜 段前: 自动 段后: 自动 行距: 1.5 倍行距112"/>
    <w:basedOn w:val="297"/>
    <w:qFormat/>
    <w:uiPriority w:val="0"/>
    <w:pPr>
      <w:ind w:left="0"/>
    </w:pPr>
    <w:rPr>
      <w:i/>
      <w:iCs/>
      <w:sz w:val="18"/>
    </w:rPr>
  </w:style>
  <w:style w:type="paragraph" w:customStyle="1" w:styleId="608">
    <w:name w:val="样式 正文2 + 左侧:  0 厘米 段前: 自动 段后: 自动12"/>
    <w:basedOn w:val="297"/>
    <w:qFormat/>
    <w:uiPriority w:val="0"/>
    <w:pPr>
      <w:ind w:left="0" w:firstLine="200" w:firstLineChars="200"/>
    </w:pPr>
  </w:style>
  <w:style w:type="paragraph" w:customStyle="1" w:styleId="609">
    <w:name w:val="正文16"/>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610">
    <w:name w:val="样式 首行缩进:  2 字符6"/>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611">
    <w:name w:val="正文2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612">
    <w:name w:val="样式 首行缩进:  2 字符15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613">
    <w:name w:val="正文文字1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614">
    <w:name w:val="样式 小五 段前: 5 磅 段后: 5 磅 行距: 1.5 倍行距15"/>
    <w:basedOn w:val="1"/>
    <w:qFormat/>
    <w:uiPriority w:val="0"/>
    <w:pPr>
      <w:spacing w:before="100" w:after="100" w:line="360" w:lineRule="auto"/>
    </w:pPr>
    <w:rPr>
      <w:rFonts w:ascii="Times New Roman" w:hAnsi="Times New Roman" w:eastAsia="宋体" w:cs="宋体"/>
      <w:sz w:val="18"/>
      <w:szCs w:val="20"/>
    </w:rPr>
  </w:style>
  <w:style w:type="paragraph" w:customStyle="1" w:styleId="615">
    <w:name w:val="样式 小五 倾斜 左侧:  2.22 厘米 行距: 1.5 倍行距4"/>
    <w:basedOn w:val="1"/>
    <w:qFormat/>
    <w:uiPriority w:val="0"/>
    <w:pPr>
      <w:spacing w:line="360" w:lineRule="auto"/>
    </w:pPr>
    <w:rPr>
      <w:rFonts w:ascii="Times New Roman" w:hAnsi="Times New Roman" w:eastAsia="宋体" w:cs="宋体"/>
      <w:i/>
      <w:iCs/>
      <w:sz w:val="18"/>
      <w:szCs w:val="20"/>
    </w:rPr>
  </w:style>
  <w:style w:type="paragraph" w:customStyle="1" w:styleId="616">
    <w:name w:val="样式 小五 左侧:  2.22 厘米 行距: 1.5 倍行距15"/>
    <w:basedOn w:val="1"/>
    <w:qFormat/>
    <w:uiPriority w:val="0"/>
    <w:pPr>
      <w:spacing w:line="360" w:lineRule="auto"/>
    </w:pPr>
    <w:rPr>
      <w:rFonts w:ascii="Times New Roman" w:hAnsi="Times New Roman" w:eastAsia="宋体" w:cs="宋体"/>
      <w:sz w:val="18"/>
      <w:szCs w:val="20"/>
    </w:rPr>
  </w:style>
  <w:style w:type="paragraph" w:customStyle="1" w:styleId="617">
    <w:name w:val="样式 小五 加粗 倾斜 左侧:  2.22 厘米 行距: 1.5 倍行距10"/>
    <w:basedOn w:val="1"/>
    <w:qFormat/>
    <w:uiPriority w:val="0"/>
    <w:pPr>
      <w:spacing w:line="360" w:lineRule="auto"/>
    </w:pPr>
    <w:rPr>
      <w:rFonts w:ascii="Times New Roman" w:hAnsi="Times New Roman" w:eastAsia="宋体" w:cs="宋体"/>
      <w:b/>
      <w:bCs/>
      <w:i/>
      <w:iCs/>
      <w:sz w:val="18"/>
      <w:szCs w:val="20"/>
    </w:rPr>
  </w:style>
  <w:style w:type="paragraph" w:customStyle="1" w:styleId="618">
    <w:name w:val="样式 小五 加粗 倾斜 左侧:  1.48 厘米 行距: 1.5 倍行距8"/>
    <w:basedOn w:val="1"/>
    <w:qFormat/>
    <w:uiPriority w:val="0"/>
    <w:pPr>
      <w:spacing w:line="360" w:lineRule="auto"/>
    </w:pPr>
    <w:rPr>
      <w:rFonts w:ascii="Times New Roman" w:hAnsi="Times New Roman" w:eastAsia="宋体" w:cs="宋体"/>
      <w:b/>
      <w:bCs/>
      <w:i/>
      <w:iCs/>
      <w:sz w:val="18"/>
      <w:szCs w:val="20"/>
    </w:rPr>
  </w:style>
  <w:style w:type="paragraph" w:customStyle="1" w:styleId="619">
    <w:name w:val="样式 小五 加粗 倾斜 首行缩进:  0.64 厘米 行距: 1.5 倍行距9"/>
    <w:basedOn w:val="1"/>
    <w:qFormat/>
    <w:uiPriority w:val="0"/>
    <w:pPr>
      <w:spacing w:line="360" w:lineRule="auto"/>
    </w:pPr>
    <w:rPr>
      <w:rFonts w:ascii="Times New Roman" w:hAnsi="Times New Roman" w:eastAsia="宋体" w:cs="宋体"/>
      <w:b/>
      <w:bCs/>
      <w:i/>
      <w:iCs/>
      <w:sz w:val="18"/>
      <w:szCs w:val="20"/>
    </w:rPr>
  </w:style>
  <w:style w:type="paragraph" w:customStyle="1" w:styleId="620">
    <w:name w:val="样式 小五 首行缩进:  0.63 厘米 行距: 1.5 倍行距8"/>
    <w:basedOn w:val="1"/>
    <w:qFormat/>
    <w:uiPriority w:val="0"/>
    <w:pPr>
      <w:spacing w:line="360" w:lineRule="auto"/>
    </w:pPr>
    <w:rPr>
      <w:rFonts w:ascii="Times New Roman" w:hAnsi="Times New Roman" w:eastAsia="宋体" w:cs="宋体"/>
      <w:sz w:val="18"/>
      <w:szCs w:val="20"/>
    </w:rPr>
  </w:style>
  <w:style w:type="paragraph" w:customStyle="1" w:styleId="621">
    <w:name w:val="样式 宋体 小五 加粗 倾斜 左侧:  1.48 厘米 行距: 1.5 倍行距8"/>
    <w:basedOn w:val="1"/>
    <w:qFormat/>
    <w:uiPriority w:val="0"/>
    <w:pPr>
      <w:spacing w:line="360" w:lineRule="auto"/>
    </w:pPr>
    <w:rPr>
      <w:rFonts w:ascii="宋体" w:hAnsi="宋体" w:eastAsia="宋体" w:cs="宋体"/>
      <w:b/>
      <w:bCs/>
      <w:i/>
      <w:iCs/>
      <w:sz w:val="18"/>
      <w:szCs w:val="20"/>
    </w:rPr>
  </w:style>
  <w:style w:type="paragraph" w:customStyle="1" w:styleId="622">
    <w:name w:val="样式 宋体 小五 左侧:  1.48 厘米 行距: 1.5 倍行距8"/>
    <w:basedOn w:val="1"/>
    <w:qFormat/>
    <w:uiPriority w:val="0"/>
    <w:pPr>
      <w:spacing w:line="360" w:lineRule="auto"/>
    </w:pPr>
    <w:rPr>
      <w:rFonts w:ascii="宋体" w:hAnsi="宋体" w:eastAsia="宋体" w:cs="宋体"/>
      <w:sz w:val="18"/>
      <w:szCs w:val="20"/>
    </w:rPr>
  </w:style>
  <w:style w:type="paragraph" w:customStyle="1" w:styleId="623">
    <w:name w:val="样式 小五 加粗 倾斜 黑色 行距: 1.5 倍行距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624">
    <w:name w:val="样式 小五 行距: 1.5 倍行距5"/>
    <w:basedOn w:val="1"/>
    <w:qFormat/>
    <w:uiPriority w:val="0"/>
    <w:pPr>
      <w:spacing w:line="360" w:lineRule="auto"/>
    </w:pPr>
    <w:rPr>
      <w:rFonts w:ascii="Times New Roman" w:hAnsi="Times New Roman" w:eastAsia="宋体" w:cs="宋体"/>
      <w:sz w:val="18"/>
      <w:szCs w:val="20"/>
    </w:rPr>
  </w:style>
  <w:style w:type="paragraph" w:customStyle="1" w:styleId="625">
    <w:name w:val="样式 宋体 小五 加粗 倾斜 黑色 左侧:  2.22 厘米 行距: 1.5 倍行距4"/>
    <w:basedOn w:val="1"/>
    <w:qFormat/>
    <w:uiPriority w:val="0"/>
    <w:pPr>
      <w:spacing w:line="360" w:lineRule="auto"/>
    </w:pPr>
    <w:rPr>
      <w:rFonts w:ascii="宋体" w:hAnsi="宋体" w:eastAsia="宋体" w:cs="宋体"/>
      <w:b/>
      <w:bCs/>
      <w:i/>
      <w:iCs/>
      <w:color w:val="000000"/>
      <w:sz w:val="18"/>
      <w:szCs w:val="20"/>
    </w:rPr>
  </w:style>
  <w:style w:type="paragraph" w:customStyle="1" w:styleId="626">
    <w:name w:val="样式 宋体 小五 左侧:  2.22 厘米 行距: 1.5 倍行距4"/>
    <w:basedOn w:val="1"/>
    <w:qFormat/>
    <w:uiPriority w:val="0"/>
    <w:pPr>
      <w:spacing w:line="360" w:lineRule="auto"/>
    </w:pPr>
    <w:rPr>
      <w:rFonts w:ascii="宋体" w:hAnsi="宋体" w:eastAsia="宋体" w:cs="宋体"/>
      <w:sz w:val="18"/>
      <w:szCs w:val="20"/>
    </w:rPr>
  </w:style>
  <w:style w:type="paragraph" w:customStyle="1" w:styleId="627">
    <w:name w:val="样式 宋体 小五 黑色 左侧:  2.22 厘米 行距: 1.5 倍行距4"/>
    <w:basedOn w:val="1"/>
    <w:qFormat/>
    <w:uiPriority w:val="0"/>
    <w:pPr>
      <w:spacing w:line="360" w:lineRule="auto"/>
    </w:pPr>
    <w:rPr>
      <w:rFonts w:ascii="宋体" w:hAnsi="宋体" w:eastAsia="宋体" w:cs="宋体"/>
      <w:color w:val="000000"/>
      <w:sz w:val="18"/>
      <w:szCs w:val="20"/>
    </w:rPr>
  </w:style>
  <w:style w:type="paragraph" w:customStyle="1" w:styleId="628">
    <w:name w:val="样式 ˎ̥ 小五 加粗 倾斜 左侧:  2.22 厘米 行距: 1.5 倍行距4"/>
    <w:basedOn w:val="1"/>
    <w:qFormat/>
    <w:uiPriority w:val="0"/>
    <w:pPr>
      <w:spacing w:line="360" w:lineRule="auto"/>
    </w:pPr>
    <w:rPr>
      <w:rFonts w:ascii="ˎ̥" w:hAnsi="ˎ̥" w:eastAsia="宋体" w:cs="宋体"/>
      <w:b/>
      <w:bCs/>
      <w:i/>
      <w:iCs/>
      <w:sz w:val="18"/>
      <w:szCs w:val="20"/>
    </w:rPr>
  </w:style>
  <w:style w:type="paragraph" w:customStyle="1" w:styleId="629">
    <w:name w:val="样式 ˎ̥ 小五 左侧:  2.22 厘米 行距: 1.5 倍行距4"/>
    <w:basedOn w:val="1"/>
    <w:qFormat/>
    <w:uiPriority w:val="0"/>
    <w:pPr>
      <w:spacing w:line="360" w:lineRule="auto"/>
    </w:pPr>
    <w:rPr>
      <w:rFonts w:ascii="ˎ̥" w:hAnsi="ˎ̥" w:eastAsia="宋体" w:cs="宋体"/>
      <w:sz w:val="18"/>
      <w:szCs w:val="20"/>
    </w:rPr>
  </w:style>
  <w:style w:type="paragraph" w:customStyle="1" w:styleId="630">
    <w:name w:val="样式 小五 加粗 倾斜 黑色 左侧:  2.22 厘米 行距: 1.5 倍行距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631">
    <w:name w:val="样式 小五 黑色 左侧:  2.22 厘米 行距: 1.5 倍行距4"/>
    <w:basedOn w:val="1"/>
    <w:qFormat/>
    <w:uiPriority w:val="0"/>
    <w:pPr>
      <w:spacing w:line="360" w:lineRule="auto"/>
    </w:pPr>
    <w:rPr>
      <w:rFonts w:ascii="Times New Roman" w:hAnsi="Times New Roman" w:eastAsia="宋体" w:cs="宋体"/>
      <w:color w:val="000000"/>
      <w:sz w:val="18"/>
      <w:szCs w:val="20"/>
    </w:rPr>
  </w:style>
  <w:style w:type="paragraph" w:customStyle="1" w:styleId="632">
    <w:name w:val="样式 小五 加粗 倾斜 黑色 左侧:  1.48 厘米 行距: 1.5 倍行距7"/>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633">
    <w:name w:val="样式 小五 左侧:  1.48 厘米 段后: 7.8 磅 行距: 1.5 倍行距4"/>
    <w:basedOn w:val="1"/>
    <w:qFormat/>
    <w:uiPriority w:val="0"/>
    <w:pPr>
      <w:spacing w:after="156" w:line="360" w:lineRule="auto"/>
    </w:pPr>
    <w:rPr>
      <w:rFonts w:ascii="Times New Roman" w:hAnsi="Times New Roman" w:eastAsia="宋体" w:cs="宋体"/>
      <w:sz w:val="18"/>
      <w:szCs w:val="20"/>
    </w:rPr>
  </w:style>
  <w:style w:type="paragraph" w:customStyle="1" w:styleId="634">
    <w:name w:val="样式 小五 倾斜 左侧:  1.48 厘米 行距: 1.5 倍行距6"/>
    <w:basedOn w:val="1"/>
    <w:qFormat/>
    <w:uiPriority w:val="0"/>
    <w:pPr>
      <w:spacing w:line="360" w:lineRule="auto"/>
    </w:pPr>
    <w:rPr>
      <w:rFonts w:ascii="Times New Roman" w:hAnsi="Times New Roman" w:eastAsia="宋体" w:cs="宋体"/>
      <w:i/>
      <w:iCs/>
      <w:sz w:val="18"/>
      <w:szCs w:val="20"/>
    </w:rPr>
  </w:style>
  <w:style w:type="paragraph" w:customStyle="1" w:styleId="635">
    <w:name w:val="样式 小五 左侧:  1.48 厘米 行距: 1.5 倍行距5"/>
    <w:basedOn w:val="1"/>
    <w:qFormat/>
    <w:uiPriority w:val="0"/>
    <w:pPr>
      <w:spacing w:line="360" w:lineRule="auto"/>
    </w:pPr>
    <w:rPr>
      <w:rFonts w:ascii="Times New Roman" w:hAnsi="Times New Roman" w:eastAsia="宋体" w:cs="宋体"/>
      <w:sz w:val="18"/>
      <w:szCs w:val="20"/>
    </w:rPr>
  </w:style>
  <w:style w:type="paragraph" w:customStyle="1" w:styleId="636">
    <w:name w:val="样式 小五 左侧:  1.48 厘米 行距: 1.5 倍行距14"/>
    <w:basedOn w:val="1"/>
    <w:qFormat/>
    <w:uiPriority w:val="0"/>
    <w:pPr>
      <w:spacing w:line="360" w:lineRule="auto"/>
    </w:pPr>
    <w:rPr>
      <w:rFonts w:ascii="Times New Roman" w:hAnsi="Times New Roman" w:eastAsia="宋体" w:cs="宋体"/>
      <w:sz w:val="18"/>
      <w:szCs w:val="20"/>
    </w:rPr>
  </w:style>
  <w:style w:type="paragraph" w:customStyle="1" w:styleId="637">
    <w:name w:val="样式 小五 倾斜 左侧:  1.48 厘米 行距: 1.5 倍行距14"/>
    <w:basedOn w:val="1"/>
    <w:qFormat/>
    <w:uiPriority w:val="0"/>
    <w:pPr>
      <w:spacing w:line="360" w:lineRule="auto"/>
    </w:pPr>
    <w:rPr>
      <w:rFonts w:ascii="Times New Roman" w:hAnsi="Times New Roman" w:eastAsia="宋体" w:cs="宋体"/>
      <w:i/>
      <w:iCs/>
      <w:sz w:val="18"/>
      <w:szCs w:val="20"/>
    </w:rPr>
  </w:style>
  <w:style w:type="paragraph" w:customStyle="1" w:styleId="638">
    <w:name w:val="样式 小五 倾斜 左侧:  1.48 厘米 行距: 1.5 倍行距24"/>
    <w:basedOn w:val="1"/>
    <w:qFormat/>
    <w:uiPriority w:val="0"/>
    <w:pPr>
      <w:spacing w:line="360" w:lineRule="auto"/>
    </w:pPr>
    <w:rPr>
      <w:rFonts w:ascii="Times New Roman" w:hAnsi="Times New Roman" w:eastAsia="宋体" w:cs="宋体"/>
      <w:i/>
      <w:iCs/>
      <w:sz w:val="18"/>
      <w:szCs w:val="20"/>
    </w:rPr>
  </w:style>
  <w:style w:type="paragraph" w:customStyle="1" w:styleId="639">
    <w:name w:val="样式 小五 段前: 5 磅 段后: 5 磅 行距: 1.5 倍行距16"/>
    <w:basedOn w:val="1"/>
    <w:qFormat/>
    <w:uiPriority w:val="0"/>
    <w:pPr>
      <w:spacing w:before="100" w:after="100" w:line="360" w:lineRule="auto"/>
    </w:pPr>
    <w:rPr>
      <w:rFonts w:ascii="Times New Roman" w:hAnsi="Times New Roman" w:eastAsia="宋体" w:cs="宋体"/>
      <w:sz w:val="18"/>
      <w:szCs w:val="20"/>
    </w:rPr>
  </w:style>
  <w:style w:type="paragraph" w:customStyle="1" w:styleId="640">
    <w:name w:val="样式 小五 加粗 倾斜 黑色 居中 左侧:  2.22 厘米 行距: 1.5 倍行距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641">
    <w:name w:val="样式 小五 左侧:  2.22 厘米 行距: 1.5 倍行距16"/>
    <w:basedOn w:val="1"/>
    <w:qFormat/>
    <w:uiPriority w:val="0"/>
    <w:pPr>
      <w:spacing w:line="360" w:lineRule="auto"/>
    </w:pPr>
    <w:rPr>
      <w:rFonts w:ascii="Times New Roman" w:hAnsi="Times New Roman" w:eastAsia="宋体" w:cs="宋体"/>
      <w:sz w:val="18"/>
      <w:szCs w:val="20"/>
    </w:rPr>
  </w:style>
  <w:style w:type="paragraph" w:customStyle="1" w:styleId="642">
    <w:name w:val="样式 小五 左侧:  2.22 厘米 段后: 7.8 磅 行距: 1.5 倍行距4"/>
    <w:basedOn w:val="1"/>
    <w:qFormat/>
    <w:uiPriority w:val="0"/>
    <w:pPr>
      <w:spacing w:after="156" w:line="360" w:lineRule="auto"/>
    </w:pPr>
    <w:rPr>
      <w:rFonts w:ascii="Times New Roman" w:hAnsi="Times New Roman" w:eastAsia="宋体" w:cs="宋体"/>
      <w:sz w:val="18"/>
      <w:szCs w:val="20"/>
    </w:rPr>
  </w:style>
  <w:style w:type="paragraph" w:customStyle="1" w:styleId="643">
    <w:name w:val="样式 正文2 + Tahoma 灰色-80% 左侧:  0 厘米 段前: 自动 段后: 自动 行距: 1.5 倍行距4"/>
    <w:basedOn w:val="297"/>
    <w:qFormat/>
    <w:uiPriority w:val="0"/>
    <w:pPr>
      <w:adjustRightInd w:val="0"/>
      <w:snapToGrid w:val="0"/>
      <w:ind w:left="0" w:firstLine="200" w:firstLineChars="200"/>
    </w:pPr>
    <w:rPr>
      <w:rFonts w:ascii="Tahoma" w:hAnsi="Tahoma"/>
      <w:color w:val="333333"/>
    </w:rPr>
  </w:style>
  <w:style w:type="paragraph" w:customStyle="1" w:styleId="644">
    <w:name w:val="样式 正文2 + 段前: 自动 段后: 自动 行距: 1.5 倍行距4"/>
    <w:basedOn w:val="297"/>
    <w:qFormat/>
    <w:uiPriority w:val="0"/>
    <w:pPr>
      <w:adjustRightInd w:val="0"/>
      <w:snapToGrid w:val="0"/>
      <w:ind w:left="0" w:firstLine="200" w:firstLineChars="200"/>
    </w:pPr>
  </w:style>
  <w:style w:type="paragraph" w:customStyle="1" w:styleId="645">
    <w:name w:val="样式 小五 加粗 倾斜 黑色 居中 左侧:  2.22 厘米 行距: 1.5 倍行距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646">
    <w:name w:val="样式 小五 左侧:  2.22 厘米 行距: 1.5 倍行距24"/>
    <w:basedOn w:val="1"/>
    <w:qFormat/>
    <w:uiPriority w:val="0"/>
    <w:pPr>
      <w:spacing w:line="360" w:lineRule="auto"/>
    </w:pPr>
    <w:rPr>
      <w:rFonts w:ascii="Times New Roman" w:hAnsi="Times New Roman" w:eastAsia="宋体" w:cs="宋体"/>
      <w:sz w:val="18"/>
      <w:szCs w:val="20"/>
    </w:rPr>
  </w:style>
  <w:style w:type="paragraph" w:customStyle="1" w:styleId="647">
    <w:name w:val="样式 正文2 + 小五 倾斜 段前: 自动 段后: 自动 行距: 1.5 倍行距5"/>
    <w:basedOn w:val="297"/>
    <w:qFormat/>
    <w:uiPriority w:val="0"/>
    <w:pPr>
      <w:ind w:left="0"/>
    </w:pPr>
    <w:rPr>
      <w:i/>
      <w:iCs/>
      <w:sz w:val="18"/>
    </w:rPr>
  </w:style>
  <w:style w:type="paragraph" w:customStyle="1" w:styleId="648">
    <w:name w:val="样式 正文2 + 小五 倾斜 段前: 自动 段后: 自动 行距: 1.5 倍行距14"/>
    <w:basedOn w:val="297"/>
    <w:qFormat/>
    <w:uiPriority w:val="0"/>
    <w:pPr>
      <w:ind w:left="0"/>
    </w:pPr>
    <w:rPr>
      <w:i/>
      <w:iCs/>
      <w:sz w:val="18"/>
    </w:rPr>
  </w:style>
  <w:style w:type="paragraph" w:customStyle="1" w:styleId="649">
    <w:name w:val="样式 正文2 + 左侧:  0 厘米 段前: 自动 段后: 自动4"/>
    <w:basedOn w:val="297"/>
    <w:qFormat/>
    <w:uiPriority w:val="0"/>
    <w:pPr>
      <w:ind w:left="0" w:firstLine="200" w:firstLineChars="200"/>
    </w:pPr>
  </w:style>
  <w:style w:type="paragraph" w:customStyle="1" w:styleId="650">
    <w:name w:val="样式 小五 加粗 倾斜 黑色 居中 左侧:  1.3 厘米 行距: 1.5 倍行距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651">
    <w:name w:val="样式 小五 左侧:  1.3 厘米 行距: 1.5 倍行距7"/>
    <w:basedOn w:val="1"/>
    <w:qFormat/>
    <w:uiPriority w:val="0"/>
    <w:pPr>
      <w:spacing w:line="360" w:lineRule="auto"/>
    </w:pPr>
    <w:rPr>
      <w:rFonts w:ascii="Times New Roman" w:hAnsi="Times New Roman" w:eastAsia="宋体" w:cs="宋体"/>
      <w:sz w:val="18"/>
      <w:szCs w:val="20"/>
    </w:rPr>
  </w:style>
  <w:style w:type="paragraph" w:customStyle="1" w:styleId="652">
    <w:name w:val="样式 小五 左侧:  1.3 厘米 行距: 1.5 倍行距14"/>
    <w:basedOn w:val="1"/>
    <w:qFormat/>
    <w:uiPriority w:val="0"/>
    <w:pPr>
      <w:spacing w:line="360" w:lineRule="auto"/>
    </w:pPr>
    <w:rPr>
      <w:rFonts w:ascii="Times New Roman" w:hAnsi="Times New Roman" w:eastAsia="宋体" w:cs="宋体"/>
      <w:sz w:val="18"/>
      <w:szCs w:val="20"/>
    </w:rPr>
  </w:style>
  <w:style w:type="paragraph" w:customStyle="1" w:styleId="653">
    <w:name w:val="样式 小五 左侧:  1.3 厘米 行距: 1.5 倍行距24"/>
    <w:basedOn w:val="1"/>
    <w:qFormat/>
    <w:uiPriority w:val="0"/>
    <w:pPr>
      <w:spacing w:line="360" w:lineRule="auto"/>
    </w:pPr>
    <w:rPr>
      <w:rFonts w:ascii="Times New Roman" w:hAnsi="Times New Roman" w:eastAsia="宋体" w:cs="宋体"/>
      <w:sz w:val="18"/>
      <w:szCs w:val="20"/>
    </w:rPr>
  </w:style>
  <w:style w:type="paragraph" w:customStyle="1" w:styleId="654">
    <w:name w:val="样式 小五 加粗 倾斜 黑色 居中 左侧:  1.3 厘米 行距: 1.5 倍行距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655">
    <w:name w:val="样式 小五 左侧:  1.3 厘米 行距: 1.5 倍行距34"/>
    <w:basedOn w:val="1"/>
    <w:qFormat/>
    <w:uiPriority w:val="0"/>
    <w:pPr>
      <w:spacing w:line="360" w:lineRule="auto"/>
    </w:pPr>
    <w:rPr>
      <w:rFonts w:ascii="Times New Roman" w:hAnsi="Times New Roman" w:eastAsia="宋体" w:cs="宋体"/>
      <w:sz w:val="18"/>
      <w:szCs w:val="20"/>
    </w:rPr>
  </w:style>
  <w:style w:type="paragraph" w:customStyle="1" w:styleId="656">
    <w:name w:val="正文27"/>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657">
    <w:name w:val="正文文字1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658">
    <w:name w:val="默认段落字体 Para Char Char Char Char"/>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659">
    <w:name w:val="样式 首行缩进:  2 字符16"/>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660">
    <w:name w:val="正文17"/>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661">
    <w:name w:val="正文编号标题 Char1"/>
    <w:basedOn w:val="192"/>
    <w:qFormat/>
    <w:uiPriority w:val="0"/>
    <w:rPr>
      <w:rFonts w:ascii="宋体" w:hAnsi="宋体" w:eastAsia="宋体" w:cs="宋体"/>
      <w:bCs/>
      <w:kern w:val="2"/>
      <w:sz w:val="21"/>
      <w:lang w:val="en-US" w:eastAsia="zh-CN" w:bidi="ar-SA"/>
    </w:rPr>
  </w:style>
  <w:style w:type="paragraph" w:customStyle="1" w:styleId="662">
    <w:name w:val="正文符号标题3"/>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663">
    <w:name w:val="正文编号标题3"/>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664">
    <w:name w:val="标题136"/>
    <w:basedOn w:val="4"/>
    <w:qFormat/>
    <w:uiPriority w:val="0"/>
    <w:pPr>
      <w:spacing w:beforeLines="50" w:afterLines="50" w:line="415" w:lineRule="auto"/>
    </w:pPr>
    <w:rPr>
      <w:rFonts w:ascii="宋体" w:hAnsi="宋体" w:eastAsia="宋体" w:cs="宋体"/>
      <w:szCs w:val="20"/>
    </w:rPr>
  </w:style>
  <w:style w:type="paragraph" w:customStyle="1" w:styleId="665">
    <w:name w:val="标题246"/>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666">
    <w:name w:val="表格文本5"/>
    <w:basedOn w:val="1"/>
    <w:qFormat/>
    <w:uiPriority w:val="0"/>
    <w:pPr>
      <w:spacing w:beforeLines="50" w:afterLines="10" w:line="240" w:lineRule="atLeast"/>
    </w:pPr>
    <w:rPr>
      <w:rFonts w:ascii="宋体" w:hAnsi="宋体" w:eastAsia="宋体" w:cs="Times New Roman"/>
      <w:sz w:val="18"/>
      <w:szCs w:val="24"/>
    </w:rPr>
  </w:style>
  <w:style w:type="paragraph" w:customStyle="1" w:styleId="667">
    <w:name w:val="表头5"/>
    <w:basedOn w:val="1"/>
    <w:qFormat/>
    <w:uiPriority w:val="0"/>
    <w:pPr>
      <w:spacing w:line="240" w:lineRule="atLeast"/>
      <w:jc w:val="center"/>
    </w:pPr>
    <w:rPr>
      <w:rFonts w:ascii="宋体" w:hAnsi="宋体" w:eastAsia="宋体" w:cs="Times New Roman"/>
      <w:b/>
      <w:szCs w:val="24"/>
    </w:rPr>
  </w:style>
  <w:style w:type="paragraph" w:customStyle="1" w:styleId="668">
    <w:name w:val="正文（模板用）6"/>
    <w:basedOn w:val="1"/>
    <w:qFormat/>
    <w:uiPriority w:val="0"/>
    <w:pPr>
      <w:spacing w:line="360" w:lineRule="auto"/>
      <w:ind w:firstLine="200" w:firstLineChars="200"/>
    </w:pPr>
    <w:rPr>
      <w:rFonts w:ascii="宋体" w:hAnsi="宋体" w:eastAsia="宋体" w:cs="宋体"/>
      <w:szCs w:val="20"/>
    </w:rPr>
  </w:style>
  <w:style w:type="paragraph" w:customStyle="1" w:styleId="669">
    <w:name w:val="样式 左 段前: 5 磅 段后: 5 磅1"/>
    <w:basedOn w:val="1"/>
    <w:qFormat/>
    <w:uiPriority w:val="0"/>
    <w:pPr>
      <w:spacing w:afterLines="50" w:line="300" w:lineRule="auto"/>
      <w:ind w:left="420" w:firstLine="200" w:firstLineChars="200"/>
    </w:pPr>
    <w:rPr>
      <w:rFonts w:ascii="Times New Roman" w:hAnsi="Times New Roman" w:eastAsia="宋体" w:cs="Times New Roman"/>
      <w:szCs w:val="20"/>
    </w:rPr>
  </w:style>
  <w:style w:type="paragraph" w:customStyle="1" w:styleId="670">
    <w:name w:val="CAUTION Heading4"/>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671">
    <w:name w:val="CAUTION Text4"/>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672">
    <w:name w:val="标题131"/>
    <w:basedOn w:val="4"/>
    <w:qFormat/>
    <w:uiPriority w:val="0"/>
    <w:pPr>
      <w:spacing w:beforeLines="50" w:afterLines="50" w:line="415" w:lineRule="auto"/>
    </w:pPr>
    <w:rPr>
      <w:rFonts w:ascii="宋体" w:hAnsi="宋体" w:eastAsia="宋体" w:cs="宋体"/>
      <w:szCs w:val="20"/>
    </w:rPr>
  </w:style>
  <w:style w:type="paragraph" w:customStyle="1" w:styleId="673">
    <w:name w:val="标题24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character" w:customStyle="1" w:styleId="674">
    <w:name w:val="正文（模板用） Char1"/>
    <w:qFormat/>
    <w:uiPriority w:val="0"/>
    <w:rPr>
      <w:rFonts w:ascii="宋体" w:hAnsi="宋体" w:eastAsia="宋体" w:cs="宋体"/>
      <w:kern w:val="2"/>
      <w:sz w:val="21"/>
      <w:lang w:val="en-US" w:eastAsia="zh-CN" w:bidi="ar-SA"/>
    </w:rPr>
  </w:style>
  <w:style w:type="paragraph" w:customStyle="1" w:styleId="675">
    <w:name w:val="标题1311"/>
    <w:basedOn w:val="4"/>
    <w:qFormat/>
    <w:uiPriority w:val="0"/>
    <w:pPr>
      <w:spacing w:beforeLines="50" w:afterLines="50" w:line="415" w:lineRule="auto"/>
    </w:pPr>
    <w:rPr>
      <w:rFonts w:ascii="宋体" w:hAnsi="宋体" w:eastAsia="宋体" w:cs="宋体"/>
      <w:szCs w:val="20"/>
    </w:rPr>
  </w:style>
  <w:style w:type="paragraph" w:customStyle="1" w:styleId="676">
    <w:name w:val="标题241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677">
    <w:name w:val="正文（模板用）11"/>
    <w:basedOn w:val="1"/>
    <w:qFormat/>
    <w:uiPriority w:val="0"/>
    <w:pPr>
      <w:spacing w:line="360" w:lineRule="auto"/>
      <w:ind w:firstLine="200" w:firstLineChars="200"/>
    </w:pPr>
    <w:rPr>
      <w:rFonts w:ascii="宋体" w:hAnsi="宋体" w:eastAsia="宋体" w:cs="宋体"/>
      <w:szCs w:val="20"/>
    </w:rPr>
  </w:style>
  <w:style w:type="character" w:customStyle="1" w:styleId="678">
    <w:name w:val="正文（模板用） Char11"/>
    <w:qFormat/>
    <w:uiPriority w:val="0"/>
    <w:rPr>
      <w:rFonts w:ascii="宋体" w:hAnsi="宋体" w:eastAsia="宋体" w:cs="宋体"/>
      <w:kern w:val="2"/>
      <w:sz w:val="21"/>
      <w:lang w:val="en-US" w:eastAsia="zh-CN" w:bidi="ar-SA"/>
    </w:rPr>
  </w:style>
  <w:style w:type="paragraph" w:customStyle="1" w:styleId="679">
    <w:name w:val="正文符号标题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character" w:customStyle="1" w:styleId="680">
    <w:name w:val="Char Char23"/>
    <w:qFormat/>
    <w:uiPriority w:val="0"/>
    <w:rPr>
      <w:rFonts w:ascii="宋体" w:hAnsi="宋体" w:eastAsia="宋体"/>
      <w:kern w:val="2"/>
      <w:sz w:val="18"/>
      <w:szCs w:val="18"/>
      <w:lang w:val="en-US" w:eastAsia="zh-CN" w:bidi="ar-SA"/>
    </w:rPr>
  </w:style>
  <w:style w:type="paragraph" w:customStyle="1" w:styleId="681">
    <w:name w:val="标题351"/>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character" w:customStyle="1" w:styleId="682">
    <w:name w:val="标题35 Char1"/>
    <w:qFormat/>
    <w:uiPriority w:val="0"/>
    <w:rPr>
      <w:rFonts w:eastAsia="宋体" w:cs="宋体"/>
      <w:b/>
      <w:bCs/>
      <w:kern w:val="2"/>
      <w:sz w:val="28"/>
      <w:szCs w:val="28"/>
      <w:lang w:val="en-US" w:eastAsia="zh-CN" w:bidi="ar-SA"/>
    </w:rPr>
  </w:style>
  <w:style w:type="paragraph" w:customStyle="1" w:styleId="683">
    <w:name w:val="正文编号标题1"/>
    <w:basedOn w:val="169"/>
    <w:qFormat/>
    <w:uiPriority w:val="0"/>
    <w:pPr>
      <w:tabs>
        <w:tab w:val="left" w:pos="360"/>
        <w:tab w:val="left" w:pos="840"/>
      </w:tabs>
      <w:spacing w:before="156" w:after="156"/>
      <w:ind w:hanging="420"/>
    </w:pPr>
    <w:rPr>
      <w:rFonts w:hint="default" w:cs="宋体"/>
      <w:bCs/>
    </w:rPr>
  </w:style>
  <w:style w:type="paragraph" w:customStyle="1" w:styleId="684">
    <w:name w:val="正文编号标题2"/>
    <w:basedOn w:val="169"/>
    <w:qFormat/>
    <w:uiPriority w:val="0"/>
    <w:pPr>
      <w:tabs>
        <w:tab w:val="left" w:pos="360"/>
      </w:tabs>
      <w:spacing w:before="156" w:after="156"/>
    </w:pPr>
    <w:rPr>
      <w:rFonts w:hint="default" w:cs="宋体"/>
      <w:bCs/>
    </w:rPr>
  </w:style>
  <w:style w:type="paragraph" w:customStyle="1" w:styleId="685">
    <w:name w:val="标题132"/>
    <w:basedOn w:val="4"/>
    <w:qFormat/>
    <w:uiPriority w:val="0"/>
    <w:pPr>
      <w:spacing w:beforeLines="50" w:afterLines="50" w:line="415" w:lineRule="auto"/>
    </w:pPr>
    <w:rPr>
      <w:rFonts w:ascii="宋体" w:hAnsi="宋体" w:eastAsia="宋体" w:cs="宋体"/>
      <w:szCs w:val="20"/>
    </w:rPr>
  </w:style>
  <w:style w:type="paragraph" w:customStyle="1" w:styleId="686">
    <w:name w:val="标题242"/>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687">
    <w:name w:val="表头1"/>
    <w:basedOn w:val="166"/>
    <w:qFormat/>
    <w:uiPriority w:val="0"/>
    <w:pPr>
      <w:spacing w:beforeLines="0" w:afterLines="0"/>
      <w:jc w:val="center"/>
    </w:pPr>
    <w:rPr>
      <w:rFonts w:hint="default"/>
      <w:b/>
      <w:sz w:val="21"/>
    </w:rPr>
  </w:style>
  <w:style w:type="paragraph" w:customStyle="1" w:styleId="688">
    <w:name w:val="正文（模板用）2"/>
    <w:basedOn w:val="215"/>
    <w:qFormat/>
    <w:uiPriority w:val="0"/>
    <w:pPr>
      <w:ind w:firstLine="200"/>
    </w:pPr>
  </w:style>
  <w:style w:type="character" w:customStyle="1" w:styleId="689">
    <w:name w:val="正文（模板用） Char2"/>
    <w:basedOn w:val="216"/>
    <w:qFormat/>
    <w:uiPriority w:val="0"/>
    <w:rPr>
      <w:rFonts w:ascii="宋体" w:hAnsi="宋体" w:cs="宋体"/>
      <w:kern w:val="2"/>
      <w:sz w:val="21"/>
    </w:rPr>
  </w:style>
  <w:style w:type="paragraph" w:customStyle="1" w:styleId="690">
    <w:name w:val="正文文字1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691">
    <w:name w:val="标题1321"/>
    <w:basedOn w:val="4"/>
    <w:qFormat/>
    <w:uiPriority w:val="0"/>
    <w:pPr>
      <w:spacing w:beforeLines="50" w:afterLines="50" w:line="415" w:lineRule="auto"/>
    </w:pPr>
    <w:rPr>
      <w:rFonts w:ascii="宋体" w:hAnsi="宋体" w:eastAsia="宋体" w:cs="宋体"/>
      <w:szCs w:val="20"/>
    </w:rPr>
  </w:style>
  <w:style w:type="paragraph" w:customStyle="1" w:styleId="692">
    <w:name w:val="标题242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693">
    <w:name w:val="表格文本11"/>
    <w:basedOn w:val="1"/>
    <w:qFormat/>
    <w:uiPriority w:val="0"/>
    <w:pPr>
      <w:spacing w:beforeLines="50" w:afterLines="10" w:line="240" w:lineRule="atLeast"/>
    </w:pPr>
    <w:rPr>
      <w:rFonts w:ascii="宋体" w:hAnsi="宋体" w:eastAsia="宋体" w:cs="Times New Roman"/>
      <w:sz w:val="18"/>
      <w:szCs w:val="24"/>
    </w:rPr>
  </w:style>
  <w:style w:type="paragraph" w:customStyle="1" w:styleId="694">
    <w:name w:val="表头11"/>
    <w:basedOn w:val="166"/>
    <w:qFormat/>
    <w:uiPriority w:val="0"/>
    <w:pPr>
      <w:spacing w:beforeLines="0" w:afterLines="0"/>
      <w:jc w:val="center"/>
    </w:pPr>
    <w:rPr>
      <w:rFonts w:hint="default"/>
      <w:b/>
      <w:sz w:val="21"/>
    </w:rPr>
  </w:style>
  <w:style w:type="paragraph" w:customStyle="1" w:styleId="695">
    <w:name w:val="正文（模板用）21"/>
    <w:basedOn w:val="215"/>
    <w:qFormat/>
    <w:uiPriority w:val="0"/>
    <w:pPr>
      <w:ind w:firstLine="200"/>
    </w:pPr>
  </w:style>
  <w:style w:type="paragraph" w:customStyle="1" w:styleId="696">
    <w:name w:val="正文中的小标题（新）1"/>
    <w:basedOn w:val="1"/>
    <w:qFormat/>
    <w:uiPriority w:val="0"/>
    <w:pPr>
      <w:spacing w:beforeLines="50" w:afterLines="50" w:line="360" w:lineRule="auto"/>
    </w:pPr>
    <w:rPr>
      <w:rFonts w:ascii="宋体" w:hAnsi="宋体" w:eastAsia="宋体" w:cs="宋体"/>
      <w:b/>
      <w:bCs/>
      <w:szCs w:val="20"/>
    </w:rPr>
  </w:style>
  <w:style w:type="paragraph" w:customStyle="1" w:styleId="697">
    <w:name w:val="标题133"/>
    <w:basedOn w:val="4"/>
    <w:qFormat/>
    <w:uiPriority w:val="0"/>
    <w:pPr>
      <w:spacing w:beforeLines="50" w:afterLines="50" w:line="415" w:lineRule="auto"/>
    </w:pPr>
    <w:rPr>
      <w:rFonts w:ascii="宋体" w:hAnsi="宋体" w:eastAsia="宋体" w:cs="宋体"/>
      <w:szCs w:val="20"/>
    </w:rPr>
  </w:style>
  <w:style w:type="paragraph" w:customStyle="1" w:styleId="698">
    <w:name w:val="标题243"/>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character" w:customStyle="1" w:styleId="699">
    <w:name w:val="正文中的小标题（新） Char1"/>
    <w:qFormat/>
    <w:uiPriority w:val="0"/>
    <w:rPr>
      <w:rFonts w:ascii="宋体" w:hAnsi="宋体" w:eastAsia="宋体" w:cs="宋体"/>
      <w:b/>
      <w:bCs/>
      <w:kern w:val="2"/>
      <w:sz w:val="21"/>
      <w:lang w:val="en-US" w:eastAsia="zh-CN" w:bidi="ar-SA"/>
    </w:rPr>
  </w:style>
  <w:style w:type="paragraph" w:customStyle="1" w:styleId="700">
    <w:name w:val="表格文本2"/>
    <w:basedOn w:val="1"/>
    <w:qFormat/>
    <w:uiPriority w:val="0"/>
    <w:pPr>
      <w:spacing w:beforeLines="50" w:afterLines="10" w:line="240" w:lineRule="atLeast"/>
    </w:pPr>
    <w:rPr>
      <w:rFonts w:ascii="宋体" w:hAnsi="宋体" w:eastAsia="宋体" w:cs="Times New Roman"/>
      <w:sz w:val="18"/>
      <w:szCs w:val="24"/>
    </w:rPr>
  </w:style>
  <w:style w:type="paragraph" w:customStyle="1" w:styleId="701">
    <w:name w:val="表头2"/>
    <w:basedOn w:val="166"/>
    <w:qFormat/>
    <w:uiPriority w:val="0"/>
    <w:pPr>
      <w:spacing w:beforeLines="0" w:afterLines="0"/>
      <w:jc w:val="center"/>
    </w:pPr>
    <w:rPr>
      <w:rFonts w:hint="default"/>
      <w:b/>
      <w:sz w:val="21"/>
    </w:rPr>
  </w:style>
  <w:style w:type="paragraph" w:customStyle="1" w:styleId="702">
    <w:name w:val="正文（模板用）3"/>
    <w:basedOn w:val="1"/>
    <w:qFormat/>
    <w:uiPriority w:val="0"/>
    <w:pPr>
      <w:spacing w:line="360" w:lineRule="auto"/>
      <w:ind w:firstLine="200" w:firstLineChars="200"/>
    </w:pPr>
    <w:rPr>
      <w:rFonts w:ascii="宋体" w:hAnsi="宋体" w:eastAsia="宋体" w:cs="宋体"/>
      <w:szCs w:val="20"/>
    </w:rPr>
  </w:style>
  <w:style w:type="character" w:customStyle="1" w:styleId="703">
    <w:name w:val="正文（模板用） Char3"/>
    <w:qFormat/>
    <w:uiPriority w:val="0"/>
    <w:rPr>
      <w:rFonts w:ascii="宋体" w:hAnsi="宋体" w:eastAsia="宋体" w:cs="宋体"/>
      <w:kern w:val="2"/>
      <w:sz w:val="21"/>
      <w:lang w:val="en-US" w:eastAsia="zh-CN" w:bidi="ar-SA"/>
    </w:rPr>
  </w:style>
  <w:style w:type="paragraph" w:customStyle="1" w:styleId="704">
    <w:name w:val="CAUTION Heading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705">
    <w:name w:val="CAUTION Text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706">
    <w:name w:val="正文中的小标题（新）11"/>
    <w:basedOn w:val="1"/>
    <w:qFormat/>
    <w:uiPriority w:val="0"/>
    <w:pPr>
      <w:spacing w:beforeLines="50" w:afterLines="50" w:line="360" w:lineRule="auto"/>
    </w:pPr>
    <w:rPr>
      <w:rFonts w:ascii="宋体" w:hAnsi="宋体" w:eastAsia="宋体" w:cs="宋体"/>
      <w:b/>
      <w:bCs/>
      <w:szCs w:val="20"/>
    </w:rPr>
  </w:style>
  <w:style w:type="paragraph" w:customStyle="1" w:styleId="707">
    <w:name w:val="标题1331"/>
    <w:basedOn w:val="4"/>
    <w:qFormat/>
    <w:uiPriority w:val="0"/>
    <w:pPr>
      <w:spacing w:beforeLines="50" w:afterLines="50" w:line="415" w:lineRule="auto"/>
    </w:pPr>
    <w:rPr>
      <w:rFonts w:ascii="宋体" w:hAnsi="宋体" w:eastAsia="宋体" w:cs="宋体"/>
      <w:szCs w:val="20"/>
    </w:rPr>
  </w:style>
  <w:style w:type="paragraph" w:customStyle="1" w:styleId="708">
    <w:name w:val="标题243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709">
    <w:name w:val="表格文本21"/>
    <w:basedOn w:val="1"/>
    <w:qFormat/>
    <w:uiPriority w:val="0"/>
    <w:pPr>
      <w:spacing w:beforeLines="50" w:afterLines="10" w:line="240" w:lineRule="atLeast"/>
    </w:pPr>
    <w:rPr>
      <w:rFonts w:ascii="宋体" w:hAnsi="宋体" w:eastAsia="宋体" w:cs="Times New Roman"/>
      <w:sz w:val="18"/>
      <w:szCs w:val="24"/>
    </w:rPr>
  </w:style>
  <w:style w:type="paragraph" w:customStyle="1" w:styleId="710">
    <w:name w:val="表头21"/>
    <w:basedOn w:val="166"/>
    <w:qFormat/>
    <w:uiPriority w:val="0"/>
    <w:pPr>
      <w:spacing w:beforeLines="0" w:afterLines="0"/>
      <w:jc w:val="center"/>
    </w:pPr>
    <w:rPr>
      <w:rFonts w:hint="default"/>
      <w:b/>
      <w:sz w:val="21"/>
    </w:rPr>
  </w:style>
  <w:style w:type="paragraph" w:customStyle="1" w:styleId="711">
    <w:name w:val="正文（模板用）31"/>
    <w:basedOn w:val="1"/>
    <w:qFormat/>
    <w:uiPriority w:val="0"/>
    <w:pPr>
      <w:spacing w:line="360" w:lineRule="auto"/>
      <w:ind w:firstLine="200" w:firstLineChars="200"/>
    </w:pPr>
    <w:rPr>
      <w:rFonts w:ascii="宋体" w:hAnsi="宋体" w:eastAsia="宋体" w:cs="宋体"/>
      <w:szCs w:val="20"/>
    </w:rPr>
  </w:style>
  <w:style w:type="paragraph" w:customStyle="1" w:styleId="712">
    <w:name w:val="CAUTION Heading1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713">
    <w:name w:val="CAUTION Text1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character" w:customStyle="1" w:styleId="714">
    <w:name w:val="一 Char1"/>
    <w:qFormat/>
    <w:uiPriority w:val="0"/>
    <w:rPr>
      <w:rFonts w:ascii="宋体" w:hAnsi="宋体" w:eastAsia="宋体"/>
      <w:b/>
      <w:bCs/>
      <w:kern w:val="2"/>
      <w:sz w:val="32"/>
      <w:szCs w:val="32"/>
      <w:lang w:val="en-US" w:eastAsia="zh-CN" w:bidi="ar-SA"/>
    </w:rPr>
  </w:style>
  <w:style w:type="character" w:customStyle="1" w:styleId="715">
    <w:name w:val="(一) Char11"/>
    <w:qFormat/>
    <w:uiPriority w:val="0"/>
    <w:rPr>
      <w:rFonts w:ascii="Arial" w:hAnsi="Arial" w:eastAsia="黑体"/>
      <w:b/>
      <w:bCs/>
      <w:kern w:val="2"/>
      <w:sz w:val="28"/>
      <w:szCs w:val="28"/>
      <w:lang w:val="en-US" w:eastAsia="zh-CN" w:bidi="ar-SA"/>
    </w:rPr>
  </w:style>
  <w:style w:type="character" w:customStyle="1" w:styleId="716">
    <w:name w:val="标题 5 Char Char Char Char1"/>
    <w:qFormat/>
    <w:uiPriority w:val="0"/>
    <w:rPr>
      <w:rFonts w:ascii="宋体" w:hAnsi="宋体" w:eastAsia="宋体"/>
      <w:b/>
      <w:bCs/>
      <w:kern w:val="2"/>
      <w:sz w:val="28"/>
      <w:szCs w:val="28"/>
      <w:lang w:val="en-US" w:eastAsia="zh-CN" w:bidi="ar-SA"/>
    </w:rPr>
  </w:style>
  <w:style w:type="character" w:customStyle="1" w:styleId="717">
    <w:name w:val="标题 6 Char1"/>
    <w:qFormat/>
    <w:uiPriority w:val="0"/>
    <w:rPr>
      <w:rFonts w:ascii="Arial" w:hAnsi="Arial" w:eastAsia="黑体"/>
      <w:b/>
      <w:bCs/>
      <w:kern w:val="2"/>
      <w:sz w:val="24"/>
      <w:szCs w:val="24"/>
      <w:lang w:val="en-US" w:eastAsia="zh-CN" w:bidi="ar-SA"/>
    </w:rPr>
  </w:style>
  <w:style w:type="paragraph" w:customStyle="1" w:styleId="718">
    <w:name w:val="正文符号标题2"/>
    <w:basedOn w:val="1"/>
    <w:qFormat/>
    <w:uiPriority w:val="0"/>
    <w:pPr>
      <w:numPr>
        <w:ilvl w:val="1"/>
        <w:numId w:val="24"/>
      </w:numPr>
      <w:spacing w:beforeLines="50" w:afterLines="50" w:line="360" w:lineRule="auto"/>
    </w:pPr>
    <w:rPr>
      <w:rFonts w:ascii="宋体" w:hAnsi="宋体" w:eastAsia="宋体" w:cs="Times New Roman"/>
      <w:szCs w:val="24"/>
    </w:rPr>
  </w:style>
  <w:style w:type="character" w:customStyle="1" w:styleId="719">
    <w:name w:val="Char Char32"/>
    <w:qFormat/>
    <w:uiPriority w:val="0"/>
    <w:rPr>
      <w:rFonts w:ascii="宋体" w:hAnsi="宋体" w:eastAsia="宋体"/>
      <w:kern w:val="2"/>
      <w:sz w:val="18"/>
      <w:szCs w:val="18"/>
      <w:lang w:val="en-US" w:eastAsia="zh-CN" w:bidi="ar-SA"/>
    </w:rPr>
  </w:style>
  <w:style w:type="paragraph" w:customStyle="1" w:styleId="720">
    <w:name w:val="正文（新）1"/>
    <w:basedOn w:val="1"/>
    <w:qFormat/>
    <w:uiPriority w:val="0"/>
    <w:pPr>
      <w:spacing w:beforeLines="50" w:afterLines="50" w:line="360" w:lineRule="auto"/>
      <w:ind w:left="420" w:firstLine="422" w:firstLineChars="200"/>
    </w:pPr>
    <w:rPr>
      <w:rFonts w:ascii="宋体" w:hAnsi="宋体" w:eastAsia="宋体" w:cs="宋体"/>
      <w:szCs w:val="20"/>
    </w:rPr>
  </w:style>
  <w:style w:type="character" w:customStyle="1" w:styleId="721">
    <w:name w:val="正文（新） Char Char1"/>
    <w:qFormat/>
    <w:uiPriority w:val="0"/>
    <w:rPr>
      <w:rFonts w:ascii="宋体" w:hAnsi="宋体" w:eastAsia="宋体" w:cs="宋体"/>
      <w:kern w:val="2"/>
      <w:sz w:val="21"/>
      <w:lang w:val="en-US" w:eastAsia="zh-CN" w:bidi="ar-SA"/>
    </w:rPr>
  </w:style>
  <w:style w:type="paragraph" w:customStyle="1" w:styleId="722">
    <w:name w:val="正文中的小标题（新）2"/>
    <w:basedOn w:val="1"/>
    <w:qFormat/>
    <w:uiPriority w:val="0"/>
    <w:pPr>
      <w:spacing w:beforeLines="50" w:afterLines="50" w:line="360" w:lineRule="auto"/>
    </w:pPr>
    <w:rPr>
      <w:rFonts w:ascii="宋体" w:hAnsi="宋体" w:eastAsia="宋体" w:cs="宋体"/>
      <w:b/>
      <w:bCs/>
      <w:szCs w:val="20"/>
    </w:rPr>
  </w:style>
  <w:style w:type="character" w:customStyle="1" w:styleId="723">
    <w:name w:val="正文中的小标题（新） Char2"/>
    <w:qFormat/>
    <w:uiPriority w:val="0"/>
    <w:rPr>
      <w:rFonts w:ascii="宋体" w:hAnsi="宋体" w:eastAsia="宋体" w:cs="宋体"/>
      <w:b/>
      <w:bCs/>
      <w:kern w:val="2"/>
      <w:sz w:val="21"/>
      <w:lang w:val="en-US" w:eastAsia="zh-CN" w:bidi="ar-SA"/>
    </w:rPr>
  </w:style>
  <w:style w:type="paragraph" w:customStyle="1" w:styleId="724">
    <w:name w:val="标题352"/>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character" w:customStyle="1" w:styleId="725">
    <w:name w:val="标题35 Char2"/>
    <w:qFormat/>
    <w:uiPriority w:val="0"/>
    <w:rPr>
      <w:rFonts w:ascii="宋体" w:hAnsi="宋体" w:eastAsia="宋体" w:cs="宋体"/>
      <w:b/>
      <w:bCs/>
      <w:kern w:val="2"/>
      <w:sz w:val="28"/>
      <w:szCs w:val="28"/>
      <w:lang w:val="en-US" w:eastAsia="zh-CN" w:bidi="ar-SA"/>
    </w:rPr>
  </w:style>
  <w:style w:type="paragraph" w:customStyle="1" w:styleId="726">
    <w:name w:val="标题134"/>
    <w:basedOn w:val="4"/>
    <w:qFormat/>
    <w:uiPriority w:val="0"/>
    <w:pPr>
      <w:spacing w:beforeLines="50" w:afterLines="50" w:line="415" w:lineRule="auto"/>
    </w:pPr>
    <w:rPr>
      <w:rFonts w:ascii="宋体" w:hAnsi="宋体" w:eastAsia="宋体" w:cs="宋体"/>
      <w:szCs w:val="20"/>
    </w:rPr>
  </w:style>
  <w:style w:type="paragraph" w:customStyle="1" w:styleId="727">
    <w:name w:val="标题244"/>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728">
    <w:name w:val="标题461"/>
    <w:basedOn w:val="7"/>
    <w:qFormat/>
    <w:uiPriority w:val="0"/>
    <w:pPr>
      <w:numPr>
        <w:ilvl w:val="0"/>
        <w:numId w:val="0"/>
      </w:numPr>
      <w:tabs>
        <w:tab w:val="left" w:pos="925"/>
      </w:tabs>
      <w:spacing w:beforeLines="50" w:afterLines="50"/>
      <w:ind w:left="420" w:firstLine="602"/>
    </w:pPr>
    <w:rPr>
      <w:rFonts w:ascii="Arial" w:hAnsi="Arial" w:eastAsia="黑体" w:cs="宋体"/>
      <w:szCs w:val="20"/>
    </w:rPr>
  </w:style>
  <w:style w:type="character" w:customStyle="1" w:styleId="729">
    <w:name w:val="标题46 Char1"/>
    <w:qFormat/>
    <w:uiPriority w:val="0"/>
    <w:rPr>
      <w:rFonts w:ascii="Arial" w:hAnsi="Arial" w:eastAsia="黑体" w:cs="宋体"/>
      <w:b/>
      <w:bCs/>
      <w:kern w:val="2"/>
      <w:sz w:val="24"/>
      <w:szCs w:val="24"/>
      <w:lang w:val="en-US" w:eastAsia="zh-CN" w:bidi="ar-SA"/>
    </w:rPr>
  </w:style>
  <w:style w:type="paragraph" w:customStyle="1" w:styleId="730">
    <w:name w:val="标题10（目标）1"/>
    <w:basedOn w:val="1"/>
    <w:qFormat/>
    <w:uiPriority w:val="0"/>
    <w:pPr>
      <w:numPr>
        <w:ilvl w:val="1"/>
        <w:numId w:val="25"/>
      </w:numPr>
      <w:spacing w:beforeLines="50" w:afterLines="50" w:line="360" w:lineRule="auto"/>
    </w:pPr>
    <w:rPr>
      <w:rFonts w:ascii="宋体" w:hAnsi="宋体" w:eastAsia="宋体" w:cs="Times New Roman"/>
      <w:szCs w:val="24"/>
    </w:rPr>
  </w:style>
  <w:style w:type="paragraph" w:customStyle="1" w:styleId="731">
    <w:name w:val="表格文本3"/>
    <w:basedOn w:val="1"/>
    <w:qFormat/>
    <w:uiPriority w:val="0"/>
    <w:pPr>
      <w:spacing w:beforeLines="50" w:afterLines="10" w:line="240" w:lineRule="atLeast"/>
    </w:pPr>
    <w:rPr>
      <w:rFonts w:ascii="宋体" w:hAnsi="宋体" w:eastAsia="宋体" w:cs="Times New Roman"/>
      <w:sz w:val="18"/>
      <w:szCs w:val="24"/>
    </w:rPr>
  </w:style>
  <w:style w:type="paragraph" w:customStyle="1" w:styleId="732">
    <w:name w:val="表头3"/>
    <w:basedOn w:val="166"/>
    <w:qFormat/>
    <w:uiPriority w:val="0"/>
    <w:pPr>
      <w:spacing w:beforeLines="0" w:afterLines="0"/>
      <w:jc w:val="center"/>
    </w:pPr>
    <w:rPr>
      <w:rFonts w:hint="default"/>
      <w:b/>
      <w:sz w:val="21"/>
    </w:rPr>
  </w:style>
  <w:style w:type="paragraph" w:customStyle="1" w:styleId="733">
    <w:name w:val="正文（模板用）4"/>
    <w:basedOn w:val="215"/>
    <w:qFormat/>
    <w:uiPriority w:val="0"/>
    <w:pPr>
      <w:ind w:firstLine="200"/>
    </w:pPr>
  </w:style>
  <w:style w:type="character" w:customStyle="1" w:styleId="734">
    <w:name w:val="正文（模板用） Char4"/>
    <w:basedOn w:val="216"/>
    <w:qFormat/>
    <w:uiPriority w:val="0"/>
    <w:rPr>
      <w:rFonts w:ascii="宋体" w:hAnsi="宋体" w:cs="宋体"/>
      <w:kern w:val="2"/>
      <w:sz w:val="21"/>
    </w:rPr>
  </w:style>
  <w:style w:type="paragraph" w:customStyle="1" w:styleId="735">
    <w:name w:val="CAUTION Heading2"/>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736">
    <w:name w:val="CAUTION Text2"/>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character" w:customStyle="1" w:styleId="737">
    <w:name w:val="User Input Long"/>
    <w:qFormat/>
    <w:uiPriority w:val="0"/>
    <w:rPr>
      <w:rFonts w:ascii="Courier New" w:hAnsi="Courier New" w:cs="Courier New"/>
      <w:b/>
      <w:bCs/>
      <w:sz w:val="18"/>
      <w:szCs w:val="18"/>
    </w:rPr>
  </w:style>
  <w:style w:type="paragraph" w:customStyle="1" w:styleId="738">
    <w:name w:val="样式 宋体 小五 加粗 倾斜 左侧:  1.48 厘米 行距: 1.5 倍行距9"/>
    <w:basedOn w:val="1"/>
    <w:qFormat/>
    <w:uiPriority w:val="0"/>
    <w:pPr>
      <w:spacing w:line="360" w:lineRule="auto"/>
      <w:ind w:left="420"/>
    </w:pPr>
    <w:rPr>
      <w:rFonts w:ascii="宋体" w:hAnsi="宋体" w:eastAsia="宋体" w:cs="宋体"/>
      <w:b/>
      <w:bCs/>
      <w:i/>
      <w:iCs/>
      <w:sz w:val="18"/>
      <w:szCs w:val="20"/>
    </w:rPr>
  </w:style>
  <w:style w:type="character" w:customStyle="1" w:styleId="739">
    <w:name w:val="纯文本 字符"/>
    <w:basedOn w:val="58"/>
    <w:link w:val="30"/>
    <w:qFormat/>
    <w:uiPriority w:val="0"/>
    <w:rPr>
      <w:rFonts w:ascii="宋体" w:hAnsi="Courier New" w:cs="Courier New"/>
      <w:kern w:val="2"/>
      <w:sz w:val="21"/>
      <w:szCs w:val="21"/>
    </w:rPr>
  </w:style>
  <w:style w:type="paragraph" w:customStyle="1" w:styleId="740">
    <w:name w:val="默认段落字体 Para Char Char Char Char1"/>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741">
    <w:name w:val="正文文字17"/>
    <w:basedOn w:val="22"/>
    <w:qFormat/>
    <w:uiPriority w:val="0"/>
    <w:pPr>
      <w:widowControl w:val="0"/>
      <w:numPr>
        <w:ilvl w:val="0"/>
        <w:numId w:val="26"/>
      </w:numPr>
      <w:overflowPunct/>
      <w:spacing w:after="120" w:line="288" w:lineRule="auto"/>
      <w:ind w:left="1260" w:right="-15" w:rightChars="-7" w:firstLine="0"/>
      <w:jc w:val="both"/>
      <w:textAlignment w:val="auto"/>
    </w:pPr>
    <w:rPr>
      <w:rFonts w:ascii="宋体" w:hAnsi="宋体" w:cs="宋体"/>
      <w:color w:val="000000"/>
      <w:sz w:val="21"/>
      <w:szCs w:val="21"/>
      <w:lang w:eastAsia="zh-CN"/>
    </w:rPr>
  </w:style>
  <w:style w:type="paragraph" w:customStyle="1" w:styleId="742">
    <w:name w:val="正文中的小标题（新）21"/>
    <w:basedOn w:val="1"/>
    <w:qFormat/>
    <w:uiPriority w:val="0"/>
    <w:pPr>
      <w:spacing w:beforeLines="50" w:afterLines="50" w:line="360" w:lineRule="auto"/>
    </w:pPr>
    <w:rPr>
      <w:rFonts w:ascii="宋体" w:hAnsi="宋体" w:eastAsia="宋体" w:cs="宋体"/>
      <w:b/>
      <w:bCs/>
      <w:szCs w:val="20"/>
    </w:rPr>
  </w:style>
  <w:style w:type="paragraph" w:customStyle="1" w:styleId="743">
    <w:name w:val="标题3521"/>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paragraph" w:customStyle="1" w:styleId="744">
    <w:name w:val="正文编号标题11"/>
    <w:basedOn w:val="169"/>
    <w:qFormat/>
    <w:uiPriority w:val="0"/>
    <w:pPr>
      <w:tabs>
        <w:tab w:val="left" w:pos="360"/>
      </w:tabs>
      <w:spacing w:before="156" w:after="156"/>
    </w:pPr>
    <w:rPr>
      <w:rFonts w:hint="default" w:cs="宋体"/>
      <w:bCs/>
    </w:rPr>
  </w:style>
  <w:style w:type="paragraph" w:customStyle="1" w:styleId="745">
    <w:name w:val="标题1341"/>
    <w:basedOn w:val="4"/>
    <w:qFormat/>
    <w:uiPriority w:val="0"/>
    <w:pPr>
      <w:spacing w:beforeLines="50" w:afterLines="50" w:line="415" w:lineRule="auto"/>
    </w:pPr>
    <w:rPr>
      <w:rFonts w:ascii="宋体" w:hAnsi="宋体" w:eastAsia="宋体" w:cs="宋体"/>
      <w:szCs w:val="20"/>
    </w:rPr>
  </w:style>
  <w:style w:type="paragraph" w:customStyle="1" w:styleId="746">
    <w:name w:val="标题244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747">
    <w:name w:val="表格文本31"/>
    <w:basedOn w:val="1"/>
    <w:qFormat/>
    <w:uiPriority w:val="0"/>
    <w:pPr>
      <w:spacing w:beforeLines="50" w:afterLines="10" w:line="240" w:lineRule="atLeast"/>
    </w:pPr>
    <w:rPr>
      <w:rFonts w:ascii="宋体" w:hAnsi="宋体" w:eastAsia="宋体" w:cs="Times New Roman"/>
      <w:sz w:val="18"/>
      <w:szCs w:val="24"/>
    </w:rPr>
  </w:style>
  <w:style w:type="paragraph" w:customStyle="1" w:styleId="748">
    <w:name w:val="表头31"/>
    <w:basedOn w:val="166"/>
    <w:qFormat/>
    <w:uiPriority w:val="0"/>
    <w:pPr>
      <w:spacing w:beforeLines="0" w:afterLines="0"/>
      <w:jc w:val="center"/>
    </w:pPr>
    <w:rPr>
      <w:rFonts w:hint="default"/>
      <w:b/>
      <w:sz w:val="21"/>
    </w:rPr>
  </w:style>
  <w:style w:type="paragraph" w:customStyle="1" w:styleId="749">
    <w:name w:val="正文（模板用）41"/>
    <w:basedOn w:val="215"/>
    <w:qFormat/>
    <w:uiPriority w:val="0"/>
    <w:pPr>
      <w:ind w:firstLine="200"/>
    </w:pPr>
  </w:style>
  <w:style w:type="paragraph" w:customStyle="1" w:styleId="750">
    <w:name w:val="CAUTION Heading2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751">
    <w:name w:val="CAUTION Text2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752">
    <w:name w:val="正文符号标题4"/>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753">
    <w:name w:val="正文编号标题4"/>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754">
    <w:name w:val="标题135"/>
    <w:basedOn w:val="4"/>
    <w:qFormat/>
    <w:uiPriority w:val="0"/>
    <w:pPr>
      <w:spacing w:beforeLines="50" w:afterLines="50" w:line="415" w:lineRule="auto"/>
    </w:pPr>
    <w:rPr>
      <w:rFonts w:ascii="宋体" w:hAnsi="宋体" w:eastAsia="宋体" w:cs="宋体"/>
      <w:szCs w:val="20"/>
    </w:rPr>
  </w:style>
  <w:style w:type="paragraph" w:customStyle="1" w:styleId="755">
    <w:name w:val="标题245"/>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character" w:customStyle="1" w:styleId="756">
    <w:name w:val="正文编号标题 Char2"/>
    <w:qFormat/>
    <w:uiPriority w:val="0"/>
    <w:rPr>
      <w:rFonts w:ascii="宋体" w:hAnsi="宋体" w:eastAsia="宋体" w:cs="宋体"/>
      <w:b/>
      <w:bCs/>
      <w:kern w:val="2"/>
      <w:sz w:val="21"/>
      <w:lang w:val="en-US" w:eastAsia="zh-CN" w:bidi="ar-SA"/>
    </w:rPr>
  </w:style>
  <w:style w:type="paragraph" w:customStyle="1" w:styleId="757">
    <w:name w:val="表格文本4"/>
    <w:basedOn w:val="1"/>
    <w:qFormat/>
    <w:uiPriority w:val="0"/>
    <w:pPr>
      <w:spacing w:beforeLines="50" w:afterLines="10" w:line="240" w:lineRule="atLeast"/>
    </w:pPr>
    <w:rPr>
      <w:rFonts w:ascii="宋体" w:hAnsi="宋体" w:eastAsia="宋体" w:cs="Times New Roman"/>
      <w:sz w:val="18"/>
      <w:szCs w:val="24"/>
    </w:rPr>
  </w:style>
  <w:style w:type="paragraph" w:customStyle="1" w:styleId="758">
    <w:name w:val="表头4"/>
    <w:basedOn w:val="166"/>
    <w:qFormat/>
    <w:uiPriority w:val="0"/>
    <w:pPr>
      <w:spacing w:beforeLines="0" w:afterLines="0"/>
      <w:jc w:val="center"/>
    </w:pPr>
    <w:rPr>
      <w:rFonts w:hint="default"/>
      <w:b/>
      <w:sz w:val="21"/>
    </w:rPr>
  </w:style>
  <w:style w:type="paragraph" w:customStyle="1" w:styleId="759">
    <w:name w:val="正文（模板用）5"/>
    <w:basedOn w:val="1"/>
    <w:qFormat/>
    <w:uiPriority w:val="0"/>
    <w:pPr>
      <w:spacing w:line="360" w:lineRule="auto"/>
      <w:ind w:firstLine="200" w:firstLineChars="200"/>
    </w:pPr>
    <w:rPr>
      <w:rFonts w:ascii="宋体" w:hAnsi="宋体" w:eastAsia="宋体" w:cs="宋体"/>
      <w:szCs w:val="20"/>
    </w:rPr>
  </w:style>
  <w:style w:type="character" w:customStyle="1" w:styleId="760">
    <w:name w:val="正文（模板用） Char5"/>
    <w:qFormat/>
    <w:uiPriority w:val="0"/>
    <w:rPr>
      <w:rFonts w:ascii="宋体" w:hAnsi="宋体" w:eastAsia="宋体" w:cs="宋体"/>
      <w:kern w:val="2"/>
      <w:sz w:val="21"/>
      <w:lang w:val="en-US" w:eastAsia="zh-CN" w:bidi="ar-SA"/>
    </w:rPr>
  </w:style>
  <w:style w:type="paragraph" w:customStyle="1" w:styleId="761">
    <w:name w:val="Notes Text1"/>
    <w:basedOn w:val="1"/>
    <w:qFormat/>
    <w:uiPriority w:val="0"/>
    <w:pPr>
      <w:keepLines/>
      <w:widowControl/>
      <w:topLinePunct/>
      <w:adjustRightInd w:val="0"/>
      <w:snapToGrid w:val="0"/>
      <w:spacing w:line="200" w:lineRule="atLeast"/>
      <w:ind w:left="1508"/>
    </w:pPr>
    <w:rPr>
      <w:rFonts w:ascii="Times New Roman" w:hAnsi="Times New Roman" w:eastAsia="楷体_GB2312" w:cs="Arial"/>
      <w:iCs/>
      <w:sz w:val="18"/>
      <w:szCs w:val="18"/>
    </w:rPr>
  </w:style>
  <w:style w:type="paragraph" w:customStyle="1" w:styleId="762">
    <w:name w:val="CAUTION Heading3"/>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763">
    <w:name w:val="CAUTION Text3"/>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764">
    <w:name w:val="正文符号标题2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765">
    <w:name w:val="正文编号标题21"/>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766">
    <w:name w:val="标题1351"/>
    <w:basedOn w:val="4"/>
    <w:qFormat/>
    <w:uiPriority w:val="0"/>
    <w:pPr>
      <w:spacing w:beforeLines="50" w:afterLines="50" w:line="415" w:lineRule="auto"/>
    </w:pPr>
    <w:rPr>
      <w:rFonts w:ascii="宋体" w:hAnsi="宋体" w:eastAsia="宋体" w:cs="宋体"/>
      <w:szCs w:val="20"/>
    </w:rPr>
  </w:style>
  <w:style w:type="paragraph" w:customStyle="1" w:styleId="767">
    <w:name w:val="标题245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768">
    <w:name w:val="表格文本41"/>
    <w:basedOn w:val="1"/>
    <w:qFormat/>
    <w:uiPriority w:val="0"/>
    <w:pPr>
      <w:spacing w:beforeLines="50" w:afterLines="10" w:line="240" w:lineRule="atLeast"/>
    </w:pPr>
    <w:rPr>
      <w:rFonts w:ascii="宋体" w:hAnsi="宋体" w:eastAsia="宋体" w:cs="Times New Roman"/>
      <w:sz w:val="18"/>
      <w:szCs w:val="24"/>
    </w:rPr>
  </w:style>
  <w:style w:type="paragraph" w:customStyle="1" w:styleId="769">
    <w:name w:val="表头41"/>
    <w:basedOn w:val="166"/>
    <w:qFormat/>
    <w:uiPriority w:val="0"/>
    <w:pPr>
      <w:spacing w:beforeLines="0" w:afterLines="0"/>
      <w:jc w:val="center"/>
    </w:pPr>
    <w:rPr>
      <w:rFonts w:hint="default"/>
      <w:b/>
      <w:sz w:val="21"/>
    </w:rPr>
  </w:style>
  <w:style w:type="paragraph" w:customStyle="1" w:styleId="770">
    <w:name w:val="正文（模板用）51"/>
    <w:basedOn w:val="1"/>
    <w:qFormat/>
    <w:uiPriority w:val="0"/>
    <w:pPr>
      <w:spacing w:line="360" w:lineRule="auto"/>
      <w:ind w:firstLine="200" w:firstLineChars="200"/>
    </w:pPr>
    <w:rPr>
      <w:rFonts w:ascii="宋体" w:hAnsi="宋体" w:eastAsia="宋体" w:cs="宋体"/>
      <w:szCs w:val="20"/>
    </w:rPr>
  </w:style>
  <w:style w:type="paragraph" w:customStyle="1" w:styleId="771">
    <w:name w:val="Notes Text11"/>
    <w:basedOn w:val="1"/>
    <w:qFormat/>
    <w:uiPriority w:val="0"/>
    <w:pPr>
      <w:keepLines/>
      <w:widowControl/>
      <w:topLinePunct/>
      <w:adjustRightInd w:val="0"/>
      <w:snapToGrid w:val="0"/>
      <w:spacing w:line="200" w:lineRule="atLeast"/>
      <w:ind w:left="1508"/>
    </w:pPr>
    <w:rPr>
      <w:rFonts w:ascii="Times New Roman" w:hAnsi="Times New Roman" w:eastAsia="楷体_GB2312" w:cs="Arial"/>
      <w:iCs/>
      <w:sz w:val="18"/>
      <w:szCs w:val="18"/>
    </w:rPr>
  </w:style>
  <w:style w:type="paragraph" w:customStyle="1" w:styleId="772">
    <w:name w:val="CAUTION Heading3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773">
    <w:name w:val="CAUTION Text3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774">
    <w:name w:val="正文符号标题5"/>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775">
    <w:name w:val="正文编号标题5"/>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776">
    <w:name w:val="标题137"/>
    <w:basedOn w:val="4"/>
    <w:qFormat/>
    <w:uiPriority w:val="0"/>
    <w:pPr>
      <w:spacing w:beforeLines="50" w:afterLines="50" w:line="415" w:lineRule="auto"/>
    </w:pPr>
    <w:rPr>
      <w:rFonts w:ascii="宋体" w:hAnsi="宋体" w:eastAsia="宋体" w:cs="宋体"/>
      <w:szCs w:val="20"/>
    </w:rPr>
  </w:style>
  <w:style w:type="paragraph" w:customStyle="1" w:styleId="777">
    <w:name w:val="标题247"/>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character" w:customStyle="1" w:styleId="778">
    <w:name w:val="正文编号标题 Char3"/>
    <w:qFormat/>
    <w:uiPriority w:val="0"/>
    <w:rPr>
      <w:rFonts w:ascii="宋体" w:hAnsi="宋体" w:eastAsia="宋体" w:cs="宋体"/>
      <w:b/>
      <w:bCs/>
      <w:kern w:val="2"/>
      <w:sz w:val="21"/>
      <w:lang w:val="en-US" w:eastAsia="zh-CN" w:bidi="ar-SA"/>
    </w:rPr>
  </w:style>
  <w:style w:type="paragraph" w:customStyle="1" w:styleId="779">
    <w:name w:val="表格文本6"/>
    <w:basedOn w:val="1"/>
    <w:qFormat/>
    <w:uiPriority w:val="0"/>
    <w:pPr>
      <w:spacing w:beforeLines="50" w:afterLines="10" w:line="240" w:lineRule="atLeast"/>
    </w:pPr>
    <w:rPr>
      <w:rFonts w:ascii="宋体" w:hAnsi="宋体" w:eastAsia="宋体" w:cs="Times New Roman"/>
      <w:sz w:val="18"/>
      <w:szCs w:val="24"/>
    </w:rPr>
  </w:style>
  <w:style w:type="paragraph" w:customStyle="1" w:styleId="780">
    <w:name w:val="表头6"/>
    <w:basedOn w:val="166"/>
    <w:qFormat/>
    <w:uiPriority w:val="0"/>
    <w:pPr>
      <w:spacing w:beforeLines="0" w:afterLines="0"/>
      <w:jc w:val="center"/>
    </w:pPr>
    <w:rPr>
      <w:rFonts w:hint="default"/>
      <w:b/>
      <w:sz w:val="21"/>
    </w:rPr>
  </w:style>
  <w:style w:type="paragraph" w:customStyle="1" w:styleId="781">
    <w:name w:val="正文（模板用）7"/>
    <w:basedOn w:val="1"/>
    <w:qFormat/>
    <w:uiPriority w:val="0"/>
    <w:pPr>
      <w:spacing w:line="360" w:lineRule="auto"/>
      <w:ind w:firstLine="200" w:firstLineChars="200"/>
    </w:pPr>
    <w:rPr>
      <w:rFonts w:ascii="宋体" w:hAnsi="宋体" w:eastAsia="宋体" w:cs="宋体"/>
      <w:szCs w:val="20"/>
    </w:rPr>
  </w:style>
  <w:style w:type="character" w:customStyle="1" w:styleId="782">
    <w:name w:val="正文（模板用） Char6"/>
    <w:qFormat/>
    <w:uiPriority w:val="0"/>
    <w:rPr>
      <w:rFonts w:ascii="宋体" w:hAnsi="宋体" w:eastAsia="宋体" w:cs="宋体"/>
      <w:kern w:val="2"/>
      <w:sz w:val="21"/>
      <w:lang w:val="en-US" w:eastAsia="zh-CN" w:bidi="ar-SA"/>
    </w:rPr>
  </w:style>
  <w:style w:type="paragraph" w:customStyle="1" w:styleId="783">
    <w:name w:val="样式 左 段前: 5 磅 段后: 5 磅2"/>
    <w:basedOn w:val="1"/>
    <w:qFormat/>
    <w:uiPriority w:val="0"/>
    <w:pPr>
      <w:spacing w:afterLines="50" w:line="300" w:lineRule="auto"/>
      <w:ind w:left="420" w:firstLine="200" w:firstLineChars="200"/>
    </w:pPr>
    <w:rPr>
      <w:rFonts w:ascii="Times New Roman" w:hAnsi="Times New Roman" w:eastAsia="宋体" w:cs="Times New Roman"/>
      <w:szCs w:val="20"/>
    </w:rPr>
  </w:style>
  <w:style w:type="paragraph" w:customStyle="1" w:styleId="784">
    <w:name w:val="CAUTION Heading5"/>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785">
    <w:name w:val="CAUTION Text5"/>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786">
    <w:name w:val="正文符号标题3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787">
    <w:name w:val="正文编号标题31"/>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788">
    <w:name w:val="标题1361"/>
    <w:basedOn w:val="4"/>
    <w:qFormat/>
    <w:uiPriority w:val="0"/>
    <w:pPr>
      <w:spacing w:beforeLines="50" w:afterLines="50" w:line="415" w:lineRule="auto"/>
    </w:pPr>
    <w:rPr>
      <w:rFonts w:ascii="宋体" w:hAnsi="宋体" w:eastAsia="宋体" w:cs="宋体"/>
      <w:szCs w:val="20"/>
    </w:rPr>
  </w:style>
  <w:style w:type="paragraph" w:customStyle="1" w:styleId="789">
    <w:name w:val="标题246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790">
    <w:name w:val="表格文本51"/>
    <w:basedOn w:val="1"/>
    <w:qFormat/>
    <w:uiPriority w:val="0"/>
    <w:pPr>
      <w:spacing w:beforeLines="50" w:afterLines="10" w:line="240" w:lineRule="atLeast"/>
    </w:pPr>
    <w:rPr>
      <w:rFonts w:ascii="宋体" w:hAnsi="宋体" w:eastAsia="宋体" w:cs="Times New Roman"/>
      <w:sz w:val="18"/>
      <w:szCs w:val="24"/>
    </w:rPr>
  </w:style>
  <w:style w:type="paragraph" w:customStyle="1" w:styleId="791">
    <w:name w:val="表头51"/>
    <w:basedOn w:val="166"/>
    <w:qFormat/>
    <w:uiPriority w:val="0"/>
    <w:pPr>
      <w:spacing w:beforeLines="0" w:afterLines="0"/>
      <w:jc w:val="center"/>
    </w:pPr>
    <w:rPr>
      <w:rFonts w:hint="default"/>
      <w:b/>
      <w:sz w:val="21"/>
    </w:rPr>
  </w:style>
  <w:style w:type="paragraph" w:customStyle="1" w:styleId="792">
    <w:name w:val="正文（模板用）61"/>
    <w:basedOn w:val="1"/>
    <w:qFormat/>
    <w:uiPriority w:val="0"/>
    <w:pPr>
      <w:spacing w:line="360" w:lineRule="auto"/>
      <w:ind w:firstLine="200" w:firstLineChars="200"/>
    </w:pPr>
    <w:rPr>
      <w:rFonts w:ascii="宋体" w:hAnsi="宋体" w:eastAsia="宋体" w:cs="宋体"/>
      <w:szCs w:val="20"/>
    </w:rPr>
  </w:style>
  <w:style w:type="paragraph" w:customStyle="1" w:styleId="793">
    <w:name w:val="样式 左 段前: 5 磅 段后: 5 磅11"/>
    <w:basedOn w:val="1"/>
    <w:qFormat/>
    <w:uiPriority w:val="0"/>
    <w:pPr>
      <w:spacing w:afterLines="50" w:line="300" w:lineRule="auto"/>
      <w:ind w:left="420" w:firstLine="200" w:firstLineChars="200"/>
    </w:pPr>
    <w:rPr>
      <w:rFonts w:ascii="Times New Roman" w:hAnsi="Times New Roman" w:eastAsia="宋体" w:cs="Times New Roman"/>
      <w:szCs w:val="20"/>
    </w:rPr>
  </w:style>
  <w:style w:type="paragraph" w:customStyle="1" w:styleId="794">
    <w:name w:val="CAUTION Heading4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795">
    <w:name w:val="CAUTION Text4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796">
    <w:name w:val="正文中的小标题（新）3"/>
    <w:basedOn w:val="1"/>
    <w:qFormat/>
    <w:uiPriority w:val="0"/>
    <w:pPr>
      <w:spacing w:beforeLines="50" w:afterLines="50" w:line="360" w:lineRule="auto"/>
    </w:pPr>
    <w:rPr>
      <w:rFonts w:ascii="宋体" w:hAnsi="宋体" w:eastAsia="宋体" w:cs="宋体"/>
      <w:b/>
      <w:bCs/>
      <w:szCs w:val="20"/>
    </w:rPr>
  </w:style>
  <w:style w:type="paragraph" w:customStyle="1" w:styleId="797">
    <w:name w:val="标题138"/>
    <w:basedOn w:val="4"/>
    <w:qFormat/>
    <w:uiPriority w:val="0"/>
    <w:pPr>
      <w:spacing w:beforeLines="50" w:afterLines="50" w:line="415" w:lineRule="auto"/>
    </w:pPr>
    <w:rPr>
      <w:rFonts w:ascii="宋体" w:hAnsi="宋体" w:eastAsia="宋体" w:cs="宋体"/>
      <w:szCs w:val="20"/>
    </w:rPr>
  </w:style>
  <w:style w:type="paragraph" w:customStyle="1" w:styleId="798">
    <w:name w:val="标题248"/>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character" w:customStyle="1" w:styleId="799">
    <w:name w:val="正文中的小标题（新） Char3"/>
    <w:qFormat/>
    <w:uiPriority w:val="0"/>
    <w:rPr>
      <w:rFonts w:ascii="宋体" w:hAnsi="宋体" w:eastAsia="宋体" w:cs="宋体"/>
      <w:b/>
      <w:bCs/>
      <w:kern w:val="2"/>
      <w:sz w:val="21"/>
      <w:lang w:val="en-US" w:eastAsia="zh-CN" w:bidi="ar-SA"/>
    </w:rPr>
  </w:style>
  <w:style w:type="paragraph" w:customStyle="1" w:styleId="800">
    <w:name w:val="表格文本7"/>
    <w:basedOn w:val="1"/>
    <w:qFormat/>
    <w:uiPriority w:val="0"/>
    <w:pPr>
      <w:spacing w:beforeLines="50" w:afterLines="10" w:line="240" w:lineRule="atLeast"/>
    </w:pPr>
    <w:rPr>
      <w:rFonts w:ascii="宋体" w:hAnsi="宋体" w:eastAsia="宋体" w:cs="Times New Roman"/>
      <w:sz w:val="18"/>
      <w:szCs w:val="24"/>
    </w:rPr>
  </w:style>
  <w:style w:type="paragraph" w:customStyle="1" w:styleId="801">
    <w:name w:val="表头7"/>
    <w:basedOn w:val="166"/>
    <w:qFormat/>
    <w:uiPriority w:val="0"/>
    <w:pPr>
      <w:spacing w:beforeLines="0" w:afterLines="0"/>
      <w:jc w:val="center"/>
    </w:pPr>
    <w:rPr>
      <w:rFonts w:hint="default"/>
      <w:b/>
      <w:sz w:val="21"/>
    </w:rPr>
  </w:style>
  <w:style w:type="paragraph" w:customStyle="1" w:styleId="802">
    <w:name w:val="正文（模板用）8"/>
    <w:basedOn w:val="1"/>
    <w:qFormat/>
    <w:uiPriority w:val="0"/>
    <w:pPr>
      <w:spacing w:line="360" w:lineRule="auto"/>
      <w:ind w:firstLine="200" w:firstLineChars="200"/>
    </w:pPr>
    <w:rPr>
      <w:rFonts w:ascii="宋体" w:hAnsi="宋体" w:eastAsia="宋体" w:cs="宋体"/>
      <w:szCs w:val="20"/>
    </w:rPr>
  </w:style>
  <w:style w:type="character" w:customStyle="1" w:styleId="803">
    <w:name w:val="正文（模板用） Char7"/>
    <w:qFormat/>
    <w:uiPriority w:val="0"/>
    <w:rPr>
      <w:rFonts w:ascii="宋体" w:hAnsi="宋体" w:eastAsia="宋体" w:cs="宋体"/>
      <w:kern w:val="2"/>
      <w:sz w:val="21"/>
      <w:lang w:val="en-US" w:eastAsia="zh-CN" w:bidi="ar-SA"/>
    </w:rPr>
  </w:style>
  <w:style w:type="paragraph" w:customStyle="1" w:styleId="804">
    <w:name w:val="CAUTION Heading6"/>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805">
    <w:name w:val="CAUTION Text6"/>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806">
    <w:name w:val="正文中的小标题（新）31"/>
    <w:basedOn w:val="1"/>
    <w:qFormat/>
    <w:uiPriority w:val="0"/>
    <w:pPr>
      <w:spacing w:beforeLines="50" w:afterLines="50" w:line="360" w:lineRule="auto"/>
    </w:pPr>
    <w:rPr>
      <w:rFonts w:ascii="宋体" w:hAnsi="宋体" w:eastAsia="宋体" w:cs="宋体"/>
      <w:b/>
      <w:bCs/>
      <w:szCs w:val="20"/>
    </w:rPr>
  </w:style>
  <w:style w:type="paragraph" w:customStyle="1" w:styleId="807">
    <w:name w:val="标题1371"/>
    <w:basedOn w:val="4"/>
    <w:qFormat/>
    <w:uiPriority w:val="0"/>
    <w:pPr>
      <w:spacing w:beforeLines="50" w:afterLines="50" w:line="415" w:lineRule="auto"/>
    </w:pPr>
    <w:rPr>
      <w:rFonts w:ascii="宋体" w:hAnsi="宋体" w:eastAsia="宋体" w:cs="宋体"/>
      <w:szCs w:val="20"/>
    </w:rPr>
  </w:style>
  <w:style w:type="paragraph" w:customStyle="1" w:styleId="808">
    <w:name w:val="标题247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809">
    <w:name w:val="表格文本61"/>
    <w:basedOn w:val="1"/>
    <w:qFormat/>
    <w:uiPriority w:val="0"/>
    <w:pPr>
      <w:spacing w:beforeLines="50" w:afterLines="10" w:line="240" w:lineRule="atLeast"/>
    </w:pPr>
    <w:rPr>
      <w:rFonts w:ascii="宋体" w:hAnsi="宋体" w:eastAsia="宋体" w:cs="Times New Roman"/>
      <w:sz w:val="18"/>
      <w:szCs w:val="24"/>
    </w:rPr>
  </w:style>
  <w:style w:type="paragraph" w:customStyle="1" w:styleId="810">
    <w:name w:val="表头61"/>
    <w:basedOn w:val="166"/>
    <w:qFormat/>
    <w:uiPriority w:val="0"/>
    <w:pPr>
      <w:spacing w:beforeLines="0" w:afterLines="0"/>
      <w:jc w:val="center"/>
    </w:pPr>
    <w:rPr>
      <w:rFonts w:hint="default"/>
      <w:b/>
      <w:sz w:val="21"/>
    </w:rPr>
  </w:style>
  <w:style w:type="paragraph" w:customStyle="1" w:styleId="811">
    <w:name w:val="正文（模板用）71"/>
    <w:basedOn w:val="1"/>
    <w:qFormat/>
    <w:uiPriority w:val="0"/>
    <w:pPr>
      <w:spacing w:line="360" w:lineRule="auto"/>
      <w:ind w:firstLine="200" w:firstLineChars="200"/>
    </w:pPr>
    <w:rPr>
      <w:rFonts w:ascii="宋体" w:hAnsi="宋体" w:eastAsia="宋体" w:cs="宋体"/>
      <w:szCs w:val="20"/>
    </w:rPr>
  </w:style>
  <w:style w:type="paragraph" w:customStyle="1" w:styleId="812">
    <w:name w:val="CAUTION Heading5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813">
    <w:name w:val="CAUTION Text5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814">
    <w:name w:val="正文符号标题6"/>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815">
    <w:name w:val="正文中的小标题（新）4"/>
    <w:basedOn w:val="1"/>
    <w:qFormat/>
    <w:uiPriority w:val="0"/>
    <w:pPr>
      <w:spacing w:beforeLines="50" w:afterLines="50" w:line="360" w:lineRule="auto"/>
    </w:pPr>
    <w:rPr>
      <w:rFonts w:ascii="宋体" w:hAnsi="宋体" w:eastAsia="宋体" w:cs="宋体"/>
      <w:b/>
      <w:bCs/>
      <w:szCs w:val="20"/>
    </w:rPr>
  </w:style>
  <w:style w:type="paragraph" w:customStyle="1" w:styleId="816">
    <w:name w:val="标题353"/>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paragraph" w:customStyle="1" w:styleId="817">
    <w:name w:val="正文编号标题6"/>
    <w:basedOn w:val="169"/>
    <w:qFormat/>
    <w:uiPriority w:val="0"/>
    <w:pPr>
      <w:tabs>
        <w:tab w:val="left" w:pos="360"/>
      </w:tabs>
      <w:spacing w:before="156" w:after="156"/>
    </w:pPr>
    <w:rPr>
      <w:rFonts w:hint="default" w:cs="宋体"/>
      <w:bCs/>
    </w:rPr>
  </w:style>
  <w:style w:type="paragraph" w:customStyle="1" w:styleId="818">
    <w:name w:val="标题139"/>
    <w:basedOn w:val="4"/>
    <w:qFormat/>
    <w:uiPriority w:val="0"/>
    <w:pPr>
      <w:spacing w:beforeLines="50" w:afterLines="50" w:line="415" w:lineRule="auto"/>
    </w:pPr>
    <w:rPr>
      <w:rFonts w:ascii="宋体" w:hAnsi="宋体" w:eastAsia="宋体" w:cs="宋体"/>
      <w:szCs w:val="20"/>
    </w:rPr>
  </w:style>
  <w:style w:type="paragraph" w:customStyle="1" w:styleId="819">
    <w:name w:val="标题249"/>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character" w:customStyle="1" w:styleId="820">
    <w:name w:val="正文中的小标题（新） Char4"/>
    <w:qFormat/>
    <w:uiPriority w:val="0"/>
    <w:rPr>
      <w:rFonts w:ascii="宋体" w:hAnsi="宋体" w:eastAsia="宋体" w:cs="宋体"/>
      <w:b/>
      <w:bCs/>
      <w:kern w:val="2"/>
      <w:sz w:val="21"/>
      <w:lang w:val="en-US" w:eastAsia="zh-CN" w:bidi="ar-SA"/>
    </w:rPr>
  </w:style>
  <w:style w:type="paragraph" w:customStyle="1" w:styleId="821">
    <w:name w:val="表格文本8"/>
    <w:basedOn w:val="1"/>
    <w:qFormat/>
    <w:uiPriority w:val="0"/>
    <w:pPr>
      <w:spacing w:beforeLines="50" w:afterLines="10" w:line="240" w:lineRule="atLeast"/>
    </w:pPr>
    <w:rPr>
      <w:rFonts w:ascii="宋体" w:hAnsi="宋体" w:eastAsia="宋体" w:cs="Times New Roman"/>
      <w:sz w:val="18"/>
      <w:szCs w:val="24"/>
    </w:rPr>
  </w:style>
  <w:style w:type="paragraph" w:customStyle="1" w:styleId="822">
    <w:name w:val="表头8"/>
    <w:basedOn w:val="166"/>
    <w:qFormat/>
    <w:uiPriority w:val="0"/>
    <w:pPr>
      <w:spacing w:beforeLines="0" w:afterLines="0"/>
      <w:jc w:val="center"/>
    </w:pPr>
    <w:rPr>
      <w:rFonts w:hint="default"/>
      <w:b/>
      <w:sz w:val="21"/>
    </w:rPr>
  </w:style>
  <w:style w:type="character" w:customStyle="1" w:styleId="823">
    <w:name w:val="标题35 Char3"/>
    <w:qFormat/>
    <w:uiPriority w:val="0"/>
    <w:rPr>
      <w:rFonts w:ascii="宋体" w:hAnsi="宋体" w:eastAsia="宋体" w:cs="宋体"/>
      <w:b/>
      <w:bCs/>
      <w:kern w:val="2"/>
      <w:sz w:val="28"/>
      <w:lang w:val="en-US" w:eastAsia="zh-CN" w:bidi="ar-SA"/>
    </w:rPr>
  </w:style>
  <w:style w:type="paragraph" w:customStyle="1" w:styleId="824">
    <w:name w:val="正文（模板用）9"/>
    <w:basedOn w:val="1"/>
    <w:qFormat/>
    <w:uiPriority w:val="0"/>
    <w:pPr>
      <w:spacing w:line="360" w:lineRule="auto"/>
      <w:ind w:firstLine="200" w:firstLineChars="200"/>
    </w:pPr>
    <w:rPr>
      <w:rFonts w:ascii="宋体" w:hAnsi="宋体" w:eastAsia="宋体" w:cs="宋体"/>
      <w:szCs w:val="20"/>
    </w:rPr>
  </w:style>
  <w:style w:type="character" w:customStyle="1" w:styleId="825">
    <w:name w:val="正文（模板用） Char8"/>
    <w:qFormat/>
    <w:uiPriority w:val="0"/>
    <w:rPr>
      <w:rFonts w:ascii="宋体" w:hAnsi="宋体" w:eastAsia="宋体" w:cs="宋体"/>
      <w:kern w:val="2"/>
      <w:sz w:val="21"/>
      <w:lang w:val="en-US" w:eastAsia="zh-CN" w:bidi="ar-SA"/>
    </w:rPr>
  </w:style>
  <w:style w:type="paragraph" w:customStyle="1" w:styleId="826">
    <w:name w:val="CAUTION Heading7"/>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827">
    <w:name w:val="CAUTION Text7"/>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828">
    <w:name w:val="正文符号标题4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829">
    <w:name w:val="正文中的小标题（新）41"/>
    <w:basedOn w:val="1"/>
    <w:qFormat/>
    <w:uiPriority w:val="0"/>
    <w:pPr>
      <w:spacing w:beforeLines="50" w:afterLines="50" w:line="360" w:lineRule="auto"/>
    </w:pPr>
    <w:rPr>
      <w:rFonts w:ascii="宋体" w:hAnsi="宋体" w:eastAsia="宋体" w:cs="宋体"/>
      <w:b/>
      <w:bCs/>
      <w:szCs w:val="20"/>
    </w:rPr>
  </w:style>
  <w:style w:type="paragraph" w:customStyle="1" w:styleId="830">
    <w:name w:val="标题3531"/>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paragraph" w:customStyle="1" w:styleId="831">
    <w:name w:val="正文编号标题41"/>
    <w:basedOn w:val="169"/>
    <w:qFormat/>
    <w:uiPriority w:val="0"/>
    <w:pPr>
      <w:tabs>
        <w:tab w:val="left" w:pos="360"/>
      </w:tabs>
      <w:spacing w:before="156" w:after="156"/>
    </w:pPr>
    <w:rPr>
      <w:rFonts w:hint="default" w:cs="宋体"/>
      <w:bCs/>
    </w:rPr>
  </w:style>
  <w:style w:type="paragraph" w:customStyle="1" w:styleId="832">
    <w:name w:val="标题1381"/>
    <w:basedOn w:val="4"/>
    <w:qFormat/>
    <w:uiPriority w:val="0"/>
    <w:pPr>
      <w:spacing w:beforeLines="50" w:afterLines="50" w:line="415" w:lineRule="auto"/>
    </w:pPr>
    <w:rPr>
      <w:rFonts w:ascii="宋体" w:hAnsi="宋体" w:eastAsia="宋体" w:cs="宋体"/>
      <w:szCs w:val="20"/>
    </w:rPr>
  </w:style>
  <w:style w:type="paragraph" w:customStyle="1" w:styleId="833">
    <w:name w:val="标题248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834">
    <w:name w:val="表格文本71"/>
    <w:basedOn w:val="1"/>
    <w:qFormat/>
    <w:uiPriority w:val="0"/>
    <w:pPr>
      <w:spacing w:beforeLines="50" w:afterLines="10" w:line="240" w:lineRule="atLeast"/>
    </w:pPr>
    <w:rPr>
      <w:rFonts w:ascii="宋体" w:hAnsi="宋体" w:eastAsia="宋体" w:cs="Times New Roman"/>
      <w:sz w:val="18"/>
      <w:szCs w:val="24"/>
    </w:rPr>
  </w:style>
  <w:style w:type="paragraph" w:customStyle="1" w:styleId="835">
    <w:name w:val="表头71"/>
    <w:basedOn w:val="166"/>
    <w:qFormat/>
    <w:uiPriority w:val="0"/>
    <w:pPr>
      <w:spacing w:beforeLines="0" w:afterLines="0"/>
      <w:jc w:val="center"/>
    </w:pPr>
    <w:rPr>
      <w:rFonts w:hint="default"/>
      <w:b/>
      <w:sz w:val="21"/>
    </w:rPr>
  </w:style>
  <w:style w:type="paragraph" w:customStyle="1" w:styleId="836">
    <w:name w:val="正文（模板用）81"/>
    <w:basedOn w:val="1"/>
    <w:qFormat/>
    <w:uiPriority w:val="0"/>
    <w:pPr>
      <w:spacing w:line="360" w:lineRule="auto"/>
      <w:ind w:firstLine="200" w:firstLineChars="200"/>
    </w:pPr>
    <w:rPr>
      <w:rFonts w:ascii="宋体" w:hAnsi="宋体" w:eastAsia="宋体" w:cs="宋体"/>
      <w:szCs w:val="20"/>
    </w:rPr>
  </w:style>
  <w:style w:type="paragraph" w:customStyle="1" w:styleId="837">
    <w:name w:val="CAUTION Heading6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838">
    <w:name w:val="CAUTION Text6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839">
    <w:name w:val="样式 小五 段前: 5 磅 段后: 5 磅 行距: 1.5 倍行距17"/>
    <w:basedOn w:val="1"/>
    <w:qFormat/>
    <w:uiPriority w:val="0"/>
    <w:pPr>
      <w:spacing w:before="100" w:after="100" w:line="360" w:lineRule="auto"/>
    </w:pPr>
    <w:rPr>
      <w:rFonts w:ascii="Times New Roman" w:hAnsi="Times New Roman" w:eastAsia="宋体" w:cs="宋体"/>
      <w:sz w:val="18"/>
      <w:szCs w:val="20"/>
    </w:rPr>
  </w:style>
  <w:style w:type="paragraph" w:customStyle="1" w:styleId="840">
    <w:name w:val="样式 小五 左侧:  1.48 厘米 行距: 1.5 倍行距15"/>
    <w:basedOn w:val="1"/>
    <w:qFormat/>
    <w:uiPriority w:val="0"/>
    <w:pPr>
      <w:spacing w:line="360" w:lineRule="auto"/>
    </w:pPr>
    <w:rPr>
      <w:rFonts w:ascii="Times New Roman" w:hAnsi="Times New Roman" w:eastAsia="宋体" w:cs="宋体"/>
      <w:sz w:val="18"/>
      <w:szCs w:val="20"/>
    </w:rPr>
  </w:style>
  <w:style w:type="paragraph" w:customStyle="1" w:styleId="841">
    <w:name w:val="正文文字18"/>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842">
    <w:name w:val="样式 小五 段前: 5 磅 段后: 5 磅 行距: 1.5 倍行距18"/>
    <w:basedOn w:val="1"/>
    <w:qFormat/>
    <w:uiPriority w:val="0"/>
    <w:pPr>
      <w:spacing w:before="100" w:after="100" w:line="360" w:lineRule="auto"/>
    </w:pPr>
    <w:rPr>
      <w:rFonts w:ascii="Times New Roman" w:hAnsi="Times New Roman" w:eastAsia="宋体" w:cs="宋体"/>
      <w:sz w:val="18"/>
      <w:szCs w:val="20"/>
    </w:rPr>
  </w:style>
  <w:style w:type="paragraph" w:customStyle="1" w:styleId="843">
    <w:name w:val="正文18"/>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844">
    <w:name w:val="样式 首行缩进:  2 字符7"/>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845">
    <w:name w:val="正文28"/>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846">
    <w:name w:val="样式 首行缩进:  2 字符17"/>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847">
    <w:name w:val="样式 小五 倾斜 左侧:  2.22 厘米 行距: 1.5 倍行距5"/>
    <w:basedOn w:val="1"/>
    <w:qFormat/>
    <w:uiPriority w:val="0"/>
    <w:pPr>
      <w:spacing w:line="360" w:lineRule="auto"/>
    </w:pPr>
    <w:rPr>
      <w:rFonts w:ascii="Times New Roman" w:hAnsi="Times New Roman" w:eastAsia="宋体" w:cs="宋体"/>
      <w:i/>
      <w:iCs/>
      <w:sz w:val="18"/>
      <w:szCs w:val="20"/>
    </w:rPr>
  </w:style>
  <w:style w:type="paragraph" w:customStyle="1" w:styleId="848">
    <w:name w:val="样式 小五 左侧:  2.22 厘米 行距: 1.5 倍行距17"/>
    <w:basedOn w:val="1"/>
    <w:qFormat/>
    <w:uiPriority w:val="0"/>
    <w:pPr>
      <w:spacing w:line="360" w:lineRule="auto"/>
    </w:pPr>
    <w:rPr>
      <w:rFonts w:ascii="Times New Roman" w:hAnsi="Times New Roman" w:eastAsia="宋体" w:cs="宋体"/>
      <w:sz w:val="18"/>
      <w:szCs w:val="20"/>
    </w:rPr>
  </w:style>
  <w:style w:type="paragraph" w:customStyle="1" w:styleId="849">
    <w:name w:val="样式 小五 加粗 倾斜 左侧:  2.22 厘米 行距: 1.5 倍行距12"/>
    <w:basedOn w:val="1"/>
    <w:qFormat/>
    <w:uiPriority w:val="0"/>
    <w:pPr>
      <w:spacing w:line="360" w:lineRule="auto"/>
    </w:pPr>
    <w:rPr>
      <w:rFonts w:ascii="Times New Roman" w:hAnsi="Times New Roman" w:eastAsia="宋体" w:cs="宋体"/>
      <w:b/>
      <w:bCs/>
      <w:i/>
      <w:iCs/>
      <w:sz w:val="18"/>
      <w:szCs w:val="20"/>
    </w:rPr>
  </w:style>
  <w:style w:type="paragraph" w:customStyle="1" w:styleId="850">
    <w:name w:val="样式 小五 加粗 倾斜 左侧:  1.48 厘米 行距: 1.5 倍行距9"/>
    <w:basedOn w:val="1"/>
    <w:qFormat/>
    <w:uiPriority w:val="0"/>
    <w:pPr>
      <w:spacing w:line="360" w:lineRule="auto"/>
    </w:pPr>
    <w:rPr>
      <w:rFonts w:ascii="Times New Roman" w:hAnsi="Times New Roman" w:eastAsia="宋体" w:cs="宋体"/>
      <w:b/>
      <w:bCs/>
      <w:i/>
      <w:iCs/>
      <w:sz w:val="18"/>
      <w:szCs w:val="20"/>
    </w:rPr>
  </w:style>
  <w:style w:type="paragraph" w:customStyle="1" w:styleId="851">
    <w:name w:val="样式 小五 加粗 倾斜 首行缩进:  0.64 厘米 行距: 1.5 倍行距10"/>
    <w:basedOn w:val="1"/>
    <w:qFormat/>
    <w:uiPriority w:val="0"/>
    <w:pPr>
      <w:spacing w:line="360" w:lineRule="auto"/>
    </w:pPr>
    <w:rPr>
      <w:rFonts w:ascii="Times New Roman" w:hAnsi="Times New Roman" w:eastAsia="宋体" w:cs="宋体"/>
      <w:b/>
      <w:bCs/>
      <w:i/>
      <w:iCs/>
      <w:sz w:val="18"/>
      <w:szCs w:val="20"/>
    </w:rPr>
  </w:style>
  <w:style w:type="paragraph" w:customStyle="1" w:styleId="852">
    <w:name w:val="样式 小五 首行缩进:  0.63 厘米 行距: 1.5 倍行距9"/>
    <w:basedOn w:val="1"/>
    <w:qFormat/>
    <w:uiPriority w:val="0"/>
    <w:pPr>
      <w:spacing w:line="360" w:lineRule="auto"/>
    </w:pPr>
    <w:rPr>
      <w:rFonts w:ascii="Times New Roman" w:hAnsi="Times New Roman" w:eastAsia="宋体" w:cs="宋体"/>
      <w:sz w:val="18"/>
      <w:szCs w:val="20"/>
    </w:rPr>
  </w:style>
  <w:style w:type="paragraph" w:customStyle="1" w:styleId="853">
    <w:name w:val="样式 宋体 小五 加粗 倾斜 左侧:  1.48 厘米 行距: 1.5 倍行距10"/>
    <w:basedOn w:val="1"/>
    <w:qFormat/>
    <w:uiPriority w:val="0"/>
    <w:pPr>
      <w:spacing w:line="360" w:lineRule="auto"/>
    </w:pPr>
    <w:rPr>
      <w:rFonts w:ascii="宋体" w:hAnsi="宋体" w:eastAsia="宋体" w:cs="宋体"/>
      <w:b/>
      <w:bCs/>
      <w:i/>
      <w:iCs/>
      <w:sz w:val="18"/>
      <w:szCs w:val="20"/>
    </w:rPr>
  </w:style>
  <w:style w:type="paragraph" w:customStyle="1" w:styleId="854">
    <w:name w:val="样式 宋体 小五 左侧:  1.48 厘米 行距: 1.5 倍行距9"/>
    <w:basedOn w:val="1"/>
    <w:qFormat/>
    <w:uiPriority w:val="0"/>
    <w:pPr>
      <w:spacing w:line="360" w:lineRule="auto"/>
    </w:pPr>
    <w:rPr>
      <w:rFonts w:ascii="宋体" w:hAnsi="宋体" w:eastAsia="宋体" w:cs="宋体"/>
      <w:sz w:val="18"/>
      <w:szCs w:val="20"/>
    </w:rPr>
  </w:style>
  <w:style w:type="paragraph" w:customStyle="1" w:styleId="855">
    <w:name w:val="样式 小五 加粗 倾斜 黑色 行距: 1.5 倍行距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856">
    <w:name w:val="样式 小五 行距: 1.5 倍行距6"/>
    <w:basedOn w:val="1"/>
    <w:qFormat/>
    <w:uiPriority w:val="0"/>
    <w:pPr>
      <w:spacing w:line="360" w:lineRule="auto"/>
    </w:pPr>
    <w:rPr>
      <w:rFonts w:ascii="Times New Roman" w:hAnsi="Times New Roman" w:eastAsia="宋体" w:cs="宋体"/>
      <w:sz w:val="18"/>
      <w:szCs w:val="20"/>
    </w:rPr>
  </w:style>
  <w:style w:type="paragraph" w:customStyle="1" w:styleId="857">
    <w:name w:val="样式 宋体 小五 加粗 倾斜 黑色 左侧:  2.22 厘米 行距: 1.5 倍行距5"/>
    <w:basedOn w:val="1"/>
    <w:qFormat/>
    <w:uiPriority w:val="0"/>
    <w:pPr>
      <w:spacing w:line="360" w:lineRule="auto"/>
    </w:pPr>
    <w:rPr>
      <w:rFonts w:ascii="宋体" w:hAnsi="宋体" w:eastAsia="宋体" w:cs="宋体"/>
      <w:b/>
      <w:bCs/>
      <w:i/>
      <w:iCs/>
      <w:color w:val="000000"/>
      <w:sz w:val="18"/>
      <w:szCs w:val="20"/>
    </w:rPr>
  </w:style>
  <w:style w:type="paragraph" w:customStyle="1" w:styleId="858">
    <w:name w:val="样式 宋体 小五 左侧:  2.22 厘米 行距: 1.5 倍行距5"/>
    <w:basedOn w:val="1"/>
    <w:qFormat/>
    <w:uiPriority w:val="0"/>
    <w:pPr>
      <w:spacing w:line="360" w:lineRule="auto"/>
    </w:pPr>
    <w:rPr>
      <w:rFonts w:ascii="宋体" w:hAnsi="宋体" w:eastAsia="宋体" w:cs="宋体"/>
      <w:sz w:val="18"/>
      <w:szCs w:val="20"/>
    </w:rPr>
  </w:style>
  <w:style w:type="paragraph" w:customStyle="1" w:styleId="859">
    <w:name w:val="样式 宋体 小五 黑色 左侧:  2.22 厘米 行距: 1.5 倍行距5"/>
    <w:basedOn w:val="1"/>
    <w:qFormat/>
    <w:uiPriority w:val="0"/>
    <w:pPr>
      <w:spacing w:line="360" w:lineRule="auto"/>
    </w:pPr>
    <w:rPr>
      <w:rFonts w:ascii="宋体" w:hAnsi="宋体" w:eastAsia="宋体" w:cs="宋体"/>
      <w:color w:val="000000"/>
      <w:sz w:val="18"/>
      <w:szCs w:val="20"/>
    </w:rPr>
  </w:style>
  <w:style w:type="paragraph" w:customStyle="1" w:styleId="860">
    <w:name w:val="样式 ˎ̥ 小五 加粗 倾斜 左侧:  2.22 厘米 行距: 1.5 倍行距5"/>
    <w:basedOn w:val="1"/>
    <w:qFormat/>
    <w:uiPriority w:val="0"/>
    <w:pPr>
      <w:spacing w:line="360" w:lineRule="auto"/>
    </w:pPr>
    <w:rPr>
      <w:rFonts w:ascii="ˎ̥" w:hAnsi="ˎ̥" w:eastAsia="宋体" w:cs="宋体"/>
      <w:b/>
      <w:bCs/>
      <w:i/>
      <w:iCs/>
      <w:sz w:val="18"/>
      <w:szCs w:val="20"/>
    </w:rPr>
  </w:style>
  <w:style w:type="paragraph" w:customStyle="1" w:styleId="861">
    <w:name w:val="样式 ˎ̥ 小五 左侧:  2.22 厘米 行距: 1.5 倍行距5"/>
    <w:basedOn w:val="1"/>
    <w:qFormat/>
    <w:uiPriority w:val="0"/>
    <w:pPr>
      <w:spacing w:line="360" w:lineRule="auto"/>
    </w:pPr>
    <w:rPr>
      <w:rFonts w:ascii="ˎ̥" w:hAnsi="ˎ̥" w:eastAsia="宋体" w:cs="宋体"/>
      <w:sz w:val="18"/>
      <w:szCs w:val="20"/>
    </w:rPr>
  </w:style>
  <w:style w:type="paragraph" w:customStyle="1" w:styleId="862">
    <w:name w:val="样式 小五 加粗 倾斜 黑色 左侧:  2.22 厘米 行距: 1.5 倍行距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863">
    <w:name w:val="样式 小五 黑色 左侧:  2.22 厘米 行距: 1.5 倍行距5"/>
    <w:basedOn w:val="1"/>
    <w:qFormat/>
    <w:uiPriority w:val="0"/>
    <w:pPr>
      <w:spacing w:line="360" w:lineRule="auto"/>
    </w:pPr>
    <w:rPr>
      <w:rFonts w:ascii="Times New Roman" w:hAnsi="Times New Roman" w:eastAsia="宋体" w:cs="宋体"/>
      <w:color w:val="000000"/>
      <w:sz w:val="18"/>
      <w:szCs w:val="20"/>
    </w:rPr>
  </w:style>
  <w:style w:type="paragraph" w:customStyle="1" w:styleId="864">
    <w:name w:val="样式 小五 加粗 倾斜 黑色 左侧:  1.48 厘米 行距: 1.5 倍行距8"/>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865">
    <w:name w:val="样式 小五 左侧:  1.48 厘米 段后: 7.8 磅 行距: 1.5 倍行距5"/>
    <w:basedOn w:val="1"/>
    <w:qFormat/>
    <w:uiPriority w:val="0"/>
    <w:pPr>
      <w:spacing w:after="156" w:line="360" w:lineRule="auto"/>
    </w:pPr>
    <w:rPr>
      <w:rFonts w:ascii="Times New Roman" w:hAnsi="Times New Roman" w:eastAsia="宋体" w:cs="宋体"/>
      <w:sz w:val="18"/>
      <w:szCs w:val="20"/>
    </w:rPr>
  </w:style>
  <w:style w:type="paragraph" w:customStyle="1" w:styleId="866">
    <w:name w:val="样式 小五 倾斜 左侧:  1.48 厘米 行距: 1.5 倍行距7"/>
    <w:basedOn w:val="1"/>
    <w:qFormat/>
    <w:uiPriority w:val="0"/>
    <w:pPr>
      <w:spacing w:line="360" w:lineRule="auto"/>
    </w:pPr>
    <w:rPr>
      <w:rFonts w:ascii="Times New Roman" w:hAnsi="Times New Roman" w:eastAsia="宋体" w:cs="宋体"/>
      <w:i/>
      <w:iCs/>
      <w:sz w:val="18"/>
      <w:szCs w:val="20"/>
    </w:rPr>
  </w:style>
  <w:style w:type="paragraph" w:customStyle="1" w:styleId="867">
    <w:name w:val="样式 小五 左侧:  1.48 厘米 行距: 1.5 倍行距6"/>
    <w:basedOn w:val="1"/>
    <w:qFormat/>
    <w:uiPriority w:val="0"/>
    <w:pPr>
      <w:spacing w:line="360" w:lineRule="auto"/>
    </w:pPr>
    <w:rPr>
      <w:rFonts w:ascii="Times New Roman" w:hAnsi="Times New Roman" w:eastAsia="宋体" w:cs="宋体"/>
      <w:sz w:val="18"/>
      <w:szCs w:val="20"/>
    </w:rPr>
  </w:style>
  <w:style w:type="paragraph" w:customStyle="1" w:styleId="868">
    <w:name w:val="样式 小五 倾斜 左侧:  1.48 厘米 行距: 1.5 倍行距15"/>
    <w:basedOn w:val="1"/>
    <w:qFormat/>
    <w:uiPriority w:val="0"/>
    <w:pPr>
      <w:spacing w:line="360" w:lineRule="auto"/>
    </w:pPr>
    <w:rPr>
      <w:rFonts w:ascii="Times New Roman" w:hAnsi="Times New Roman" w:eastAsia="宋体" w:cs="宋体"/>
      <w:i/>
      <w:iCs/>
      <w:sz w:val="18"/>
      <w:szCs w:val="20"/>
    </w:rPr>
  </w:style>
  <w:style w:type="paragraph" w:customStyle="1" w:styleId="869">
    <w:name w:val="样式 小五 倾斜 左侧:  1.48 厘米 行距: 1.5 倍行距25"/>
    <w:basedOn w:val="1"/>
    <w:qFormat/>
    <w:uiPriority w:val="0"/>
    <w:pPr>
      <w:spacing w:line="360" w:lineRule="auto"/>
    </w:pPr>
    <w:rPr>
      <w:rFonts w:ascii="Times New Roman" w:hAnsi="Times New Roman" w:eastAsia="宋体" w:cs="宋体"/>
      <w:i/>
      <w:iCs/>
      <w:sz w:val="18"/>
      <w:szCs w:val="20"/>
    </w:rPr>
  </w:style>
  <w:style w:type="paragraph" w:customStyle="1" w:styleId="870">
    <w:name w:val="样式 小五 加粗 倾斜 黑色 居中 左侧:  2.22 厘米 行距: 1.5 倍行距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871">
    <w:name w:val="样式 小五 左侧:  2.22 厘米 行距: 1.5 倍行距18"/>
    <w:basedOn w:val="1"/>
    <w:qFormat/>
    <w:uiPriority w:val="0"/>
    <w:pPr>
      <w:spacing w:line="360" w:lineRule="auto"/>
    </w:pPr>
    <w:rPr>
      <w:rFonts w:ascii="Times New Roman" w:hAnsi="Times New Roman" w:eastAsia="宋体" w:cs="宋体"/>
      <w:sz w:val="18"/>
      <w:szCs w:val="20"/>
    </w:rPr>
  </w:style>
  <w:style w:type="paragraph" w:customStyle="1" w:styleId="872">
    <w:name w:val="样式 小五 左侧:  2.22 厘米 段后: 7.8 磅 行距: 1.5 倍行距5"/>
    <w:basedOn w:val="1"/>
    <w:qFormat/>
    <w:uiPriority w:val="0"/>
    <w:pPr>
      <w:spacing w:after="156" w:line="360" w:lineRule="auto"/>
    </w:pPr>
    <w:rPr>
      <w:rFonts w:ascii="Times New Roman" w:hAnsi="Times New Roman" w:eastAsia="宋体" w:cs="宋体"/>
      <w:sz w:val="18"/>
      <w:szCs w:val="20"/>
    </w:rPr>
  </w:style>
  <w:style w:type="paragraph" w:customStyle="1" w:styleId="873">
    <w:name w:val="样式 正文2 + Tahoma 灰色-80% 左侧:  0 厘米 段前: 自动 段后: 自动 行距: 1.5 倍行距5"/>
    <w:basedOn w:val="297"/>
    <w:qFormat/>
    <w:uiPriority w:val="0"/>
    <w:pPr>
      <w:adjustRightInd w:val="0"/>
      <w:snapToGrid w:val="0"/>
      <w:ind w:left="0" w:firstLine="200" w:firstLineChars="200"/>
    </w:pPr>
    <w:rPr>
      <w:rFonts w:ascii="Tahoma" w:hAnsi="Tahoma"/>
      <w:color w:val="333333"/>
    </w:rPr>
  </w:style>
  <w:style w:type="paragraph" w:customStyle="1" w:styleId="874">
    <w:name w:val="样式 正文2 + 段前: 自动 段后: 自动 行距: 1.5 倍行距5"/>
    <w:basedOn w:val="297"/>
    <w:qFormat/>
    <w:uiPriority w:val="0"/>
    <w:pPr>
      <w:adjustRightInd w:val="0"/>
      <w:snapToGrid w:val="0"/>
      <w:ind w:left="0" w:firstLine="200" w:firstLineChars="200"/>
    </w:pPr>
  </w:style>
  <w:style w:type="paragraph" w:customStyle="1" w:styleId="875">
    <w:name w:val="样式 小五 加粗 倾斜 黑色 居中 左侧:  2.22 厘米 行距: 1.5 倍行距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876">
    <w:name w:val="样式 小五 左侧:  2.22 厘米 行距: 1.5 倍行距25"/>
    <w:basedOn w:val="1"/>
    <w:qFormat/>
    <w:uiPriority w:val="0"/>
    <w:pPr>
      <w:spacing w:line="360" w:lineRule="auto"/>
    </w:pPr>
    <w:rPr>
      <w:rFonts w:ascii="Times New Roman" w:hAnsi="Times New Roman" w:eastAsia="宋体" w:cs="宋体"/>
      <w:sz w:val="18"/>
      <w:szCs w:val="20"/>
    </w:rPr>
  </w:style>
  <w:style w:type="paragraph" w:customStyle="1" w:styleId="877">
    <w:name w:val="样式 正文2 + 小五 倾斜 段前: 自动 段后: 自动 行距: 1.5 倍行距6"/>
    <w:basedOn w:val="297"/>
    <w:qFormat/>
    <w:uiPriority w:val="0"/>
    <w:pPr>
      <w:ind w:left="0"/>
    </w:pPr>
    <w:rPr>
      <w:i/>
      <w:iCs/>
      <w:sz w:val="18"/>
    </w:rPr>
  </w:style>
  <w:style w:type="paragraph" w:customStyle="1" w:styleId="878">
    <w:name w:val="样式 正文2 + 小五 倾斜 段前: 自动 段后: 自动 行距: 1.5 倍行距15"/>
    <w:basedOn w:val="297"/>
    <w:qFormat/>
    <w:uiPriority w:val="0"/>
    <w:pPr>
      <w:ind w:left="0"/>
    </w:pPr>
    <w:rPr>
      <w:i/>
      <w:iCs/>
      <w:sz w:val="18"/>
    </w:rPr>
  </w:style>
  <w:style w:type="paragraph" w:customStyle="1" w:styleId="879">
    <w:name w:val="样式 正文2 + 左侧:  0 厘米 段前: 自动 段后: 自动5"/>
    <w:basedOn w:val="297"/>
    <w:qFormat/>
    <w:uiPriority w:val="0"/>
    <w:pPr>
      <w:ind w:left="0" w:firstLine="200" w:firstLineChars="200"/>
    </w:pPr>
  </w:style>
  <w:style w:type="paragraph" w:customStyle="1" w:styleId="880">
    <w:name w:val="样式 小五 加粗 倾斜 黑色 居中 左侧:  1.3 厘米 行距: 1.5 倍行距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881">
    <w:name w:val="样式 小五 左侧:  1.3 厘米 行距: 1.5 倍行距8"/>
    <w:basedOn w:val="1"/>
    <w:qFormat/>
    <w:uiPriority w:val="0"/>
    <w:pPr>
      <w:spacing w:line="360" w:lineRule="auto"/>
    </w:pPr>
    <w:rPr>
      <w:rFonts w:ascii="Times New Roman" w:hAnsi="Times New Roman" w:eastAsia="宋体" w:cs="宋体"/>
      <w:sz w:val="18"/>
      <w:szCs w:val="20"/>
    </w:rPr>
  </w:style>
  <w:style w:type="paragraph" w:customStyle="1" w:styleId="882">
    <w:name w:val="样式 小五 左侧:  1.3 厘米 行距: 1.5 倍行距15"/>
    <w:basedOn w:val="1"/>
    <w:qFormat/>
    <w:uiPriority w:val="0"/>
    <w:pPr>
      <w:spacing w:line="360" w:lineRule="auto"/>
    </w:pPr>
    <w:rPr>
      <w:rFonts w:ascii="Times New Roman" w:hAnsi="Times New Roman" w:eastAsia="宋体" w:cs="宋体"/>
      <w:sz w:val="18"/>
      <w:szCs w:val="20"/>
    </w:rPr>
  </w:style>
  <w:style w:type="paragraph" w:customStyle="1" w:styleId="883">
    <w:name w:val="样式 小五 左侧:  1.3 厘米 行距: 1.5 倍行距25"/>
    <w:basedOn w:val="1"/>
    <w:qFormat/>
    <w:uiPriority w:val="0"/>
    <w:pPr>
      <w:spacing w:line="360" w:lineRule="auto"/>
    </w:pPr>
    <w:rPr>
      <w:rFonts w:ascii="Times New Roman" w:hAnsi="Times New Roman" w:eastAsia="宋体" w:cs="宋体"/>
      <w:sz w:val="18"/>
      <w:szCs w:val="20"/>
    </w:rPr>
  </w:style>
  <w:style w:type="paragraph" w:customStyle="1" w:styleId="884">
    <w:name w:val="样式 小五 加粗 倾斜 黑色 居中 左侧:  1.3 厘米 行距: 1.5 倍行距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885">
    <w:name w:val="样式 小五 左侧:  1.3 厘米 行距: 1.5 倍行距35"/>
    <w:basedOn w:val="1"/>
    <w:qFormat/>
    <w:uiPriority w:val="0"/>
    <w:pPr>
      <w:spacing w:line="360" w:lineRule="auto"/>
    </w:pPr>
    <w:rPr>
      <w:rFonts w:ascii="Times New Roman" w:hAnsi="Times New Roman" w:eastAsia="宋体" w:cs="宋体"/>
      <w:sz w:val="18"/>
      <w:szCs w:val="20"/>
    </w:rPr>
  </w:style>
  <w:style w:type="character" w:customStyle="1" w:styleId="886">
    <w:name w:val="Char Char6"/>
    <w:qFormat/>
    <w:uiPriority w:val="0"/>
    <w:rPr>
      <w:rFonts w:eastAsia="宋体"/>
      <w:kern w:val="2"/>
      <w:sz w:val="18"/>
      <w:szCs w:val="18"/>
      <w:lang w:val="en-US" w:eastAsia="zh-CN" w:bidi="ar-SA"/>
    </w:rPr>
  </w:style>
  <w:style w:type="paragraph" w:customStyle="1" w:styleId="887">
    <w:name w:val="样式 小五 段前: 5 磅 段后: 5 磅 行距: 1.5 倍行距22"/>
    <w:basedOn w:val="1"/>
    <w:qFormat/>
    <w:uiPriority w:val="0"/>
    <w:pPr>
      <w:spacing w:before="100" w:after="100" w:line="360" w:lineRule="auto"/>
    </w:pPr>
    <w:rPr>
      <w:rFonts w:ascii="Times New Roman" w:hAnsi="Times New Roman" w:eastAsia="宋体" w:cs="宋体"/>
      <w:sz w:val="18"/>
      <w:szCs w:val="20"/>
    </w:rPr>
  </w:style>
  <w:style w:type="paragraph" w:customStyle="1" w:styleId="888">
    <w:name w:val="样式 小五 左侧:  1.48 厘米 行距: 1.5 倍行距112"/>
    <w:basedOn w:val="1"/>
    <w:qFormat/>
    <w:uiPriority w:val="0"/>
    <w:pPr>
      <w:spacing w:line="360" w:lineRule="auto"/>
    </w:pPr>
    <w:rPr>
      <w:rFonts w:ascii="Times New Roman" w:hAnsi="Times New Roman" w:eastAsia="宋体" w:cs="宋体"/>
      <w:sz w:val="18"/>
      <w:szCs w:val="20"/>
    </w:rPr>
  </w:style>
  <w:style w:type="paragraph" w:customStyle="1" w:styleId="889">
    <w:name w:val="正文文字11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890">
    <w:name w:val="样式 首行缩进:  2 字符23"/>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891">
    <w:name w:val="样式 小五 左侧:  2.22 厘米 行距: 1.5 倍行距32"/>
    <w:basedOn w:val="1"/>
    <w:qFormat/>
    <w:uiPriority w:val="0"/>
    <w:pPr>
      <w:spacing w:line="360" w:lineRule="auto"/>
    </w:pPr>
    <w:rPr>
      <w:rFonts w:ascii="Times New Roman" w:hAnsi="Times New Roman" w:eastAsia="宋体" w:cs="宋体"/>
      <w:sz w:val="18"/>
      <w:szCs w:val="20"/>
    </w:rPr>
  </w:style>
  <w:style w:type="paragraph" w:customStyle="1" w:styleId="892">
    <w:name w:val="样式 小五 加粗 倾斜 左侧:  2.22 厘米 行距: 1.5 倍行距13"/>
    <w:basedOn w:val="1"/>
    <w:qFormat/>
    <w:uiPriority w:val="0"/>
    <w:pPr>
      <w:spacing w:line="360" w:lineRule="auto"/>
    </w:pPr>
    <w:rPr>
      <w:rFonts w:ascii="Times New Roman" w:hAnsi="Times New Roman" w:eastAsia="宋体" w:cs="宋体"/>
      <w:b/>
      <w:bCs/>
      <w:i/>
      <w:iCs/>
      <w:sz w:val="18"/>
      <w:szCs w:val="20"/>
    </w:rPr>
  </w:style>
  <w:style w:type="paragraph" w:customStyle="1" w:styleId="893">
    <w:name w:val="样式 小五 段前: 5 磅 段后: 5 磅 行距: 1.5 倍行距32"/>
    <w:basedOn w:val="1"/>
    <w:qFormat/>
    <w:uiPriority w:val="0"/>
    <w:pPr>
      <w:spacing w:before="100" w:after="100" w:line="360" w:lineRule="auto"/>
    </w:pPr>
    <w:rPr>
      <w:rFonts w:ascii="Times New Roman" w:hAnsi="Times New Roman" w:eastAsia="宋体" w:cs="宋体"/>
      <w:sz w:val="18"/>
      <w:szCs w:val="20"/>
    </w:rPr>
  </w:style>
  <w:style w:type="paragraph" w:customStyle="1" w:styleId="894">
    <w:name w:val="样式 小五 加粗 倾斜 左侧:  1.48 厘米 行距: 1.5 倍行距12"/>
    <w:basedOn w:val="1"/>
    <w:qFormat/>
    <w:uiPriority w:val="0"/>
    <w:pPr>
      <w:spacing w:line="360" w:lineRule="auto"/>
    </w:pPr>
    <w:rPr>
      <w:rFonts w:ascii="Times New Roman" w:hAnsi="Times New Roman" w:eastAsia="宋体" w:cs="宋体"/>
      <w:b/>
      <w:bCs/>
      <w:i/>
      <w:iCs/>
      <w:sz w:val="18"/>
      <w:szCs w:val="20"/>
    </w:rPr>
  </w:style>
  <w:style w:type="paragraph" w:customStyle="1" w:styleId="895">
    <w:name w:val="样式 小五 加粗 倾斜 首行缩进:  0.64 厘米 行距: 1.5 倍行距12"/>
    <w:basedOn w:val="1"/>
    <w:qFormat/>
    <w:uiPriority w:val="0"/>
    <w:pPr>
      <w:spacing w:line="360" w:lineRule="auto"/>
    </w:pPr>
    <w:rPr>
      <w:rFonts w:ascii="Times New Roman" w:hAnsi="Times New Roman" w:eastAsia="宋体" w:cs="宋体"/>
      <w:b/>
      <w:bCs/>
      <w:i/>
      <w:iCs/>
      <w:sz w:val="18"/>
      <w:szCs w:val="20"/>
    </w:rPr>
  </w:style>
  <w:style w:type="paragraph" w:customStyle="1" w:styleId="896">
    <w:name w:val="样式 小五 首行缩进:  0.63 厘米 行距: 1.5 倍行距12"/>
    <w:basedOn w:val="1"/>
    <w:qFormat/>
    <w:uiPriority w:val="0"/>
    <w:pPr>
      <w:spacing w:line="360" w:lineRule="auto"/>
    </w:pPr>
    <w:rPr>
      <w:rFonts w:ascii="Times New Roman" w:hAnsi="Times New Roman" w:eastAsia="宋体" w:cs="宋体"/>
      <w:sz w:val="18"/>
      <w:szCs w:val="20"/>
    </w:rPr>
  </w:style>
  <w:style w:type="paragraph" w:customStyle="1" w:styleId="897">
    <w:name w:val="样式 宋体 小五 加粗 倾斜 左侧:  1.48 厘米 行距: 1.5 倍行距12"/>
    <w:basedOn w:val="1"/>
    <w:qFormat/>
    <w:uiPriority w:val="0"/>
    <w:pPr>
      <w:spacing w:line="360" w:lineRule="auto"/>
    </w:pPr>
    <w:rPr>
      <w:rFonts w:ascii="宋体" w:hAnsi="宋体" w:eastAsia="宋体" w:cs="宋体"/>
      <w:b/>
      <w:bCs/>
      <w:i/>
      <w:iCs/>
      <w:sz w:val="18"/>
      <w:szCs w:val="20"/>
    </w:rPr>
  </w:style>
  <w:style w:type="paragraph" w:customStyle="1" w:styleId="898">
    <w:name w:val="样式 宋体 小五 左侧:  1.48 厘米 行距: 1.5 倍行距12"/>
    <w:basedOn w:val="1"/>
    <w:qFormat/>
    <w:uiPriority w:val="0"/>
    <w:pPr>
      <w:spacing w:line="360" w:lineRule="auto"/>
    </w:pPr>
    <w:rPr>
      <w:rFonts w:ascii="宋体" w:hAnsi="宋体" w:eastAsia="宋体" w:cs="宋体"/>
      <w:sz w:val="18"/>
      <w:szCs w:val="20"/>
    </w:rPr>
  </w:style>
  <w:style w:type="paragraph" w:customStyle="1" w:styleId="899">
    <w:name w:val="样式 小五 加粗 倾斜 黑色 行距: 1.5 倍行距1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900">
    <w:name w:val="样式 小五 行距: 1.5 倍行距12"/>
    <w:basedOn w:val="1"/>
    <w:qFormat/>
    <w:uiPriority w:val="0"/>
    <w:pPr>
      <w:spacing w:line="360" w:lineRule="auto"/>
    </w:pPr>
    <w:rPr>
      <w:rFonts w:ascii="Times New Roman" w:hAnsi="Times New Roman" w:eastAsia="宋体" w:cs="宋体"/>
      <w:sz w:val="18"/>
      <w:szCs w:val="20"/>
    </w:rPr>
  </w:style>
  <w:style w:type="paragraph" w:customStyle="1" w:styleId="901">
    <w:name w:val="样式 宋体 小五 加粗 倾斜 黑色 左侧:  2.22 厘米 行距: 1.5 倍行距12"/>
    <w:basedOn w:val="1"/>
    <w:qFormat/>
    <w:uiPriority w:val="0"/>
    <w:pPr>
      <w:spacing w:line="360" w:lineRule="auto"/>
    </w:pPr>
    <w:rPr>
      <w:rFonts w:ascii="宋体" w:hAnsi="宋体" w:eastAsia="宋体" w:cs="宋体"/>
      <w:b/>
      <w:bCs/>
      <w:i/>
      <w:iCs/>
      <w:color w:val="000000"/>
      <w:sz w:val="18"/>
      <w:szCs w:val="20"/>
    </w:rPr>
  </w:style>
  <w:style w:type="paragraph" w:customStyle="1" w:styleId="902">
    <w:name w:val="样式 宋体 小五 左侧:  2.22 厘米 行距: 1.5 倍行距12"/>
    <w:basedOn w:val="1"/>
    <w:qFormat/>
    <w:uiPriority w:val="0"/>
    <w:pPr>
      <w:spacing w:line="360" w:lineRule="auto"/>
    </w:pPr>
    <w:rPr>
      <w:rFonts w:ascii="宋体" w:hAnsi="宋体" w:eastAsia="宋体" w:cs="宋体"/>
      <w:sz w:val="18"/>
      <w:szCs w:val="20"/>
    </w:rPr>
  </w:style>
  <w:style w:type="paragraph" w:customStyle="1" w:styleId="903">
    <w:name w:val="样式 宋体 小五 黑色 左侧:  2.22 厘米 行距: 1.5 倍行距12"/>
    <w:basedOn w:val="1"/>
    <w:qFormat/>
    <w:uiPriority w:val="0"/>
    <w:pPr>
      <w:spacing w:line="360" w:lineRule="auto"/>
    </w:pPr>
    <w:rPr>
      <w:rFonts w:ascii="宋体" w:hAnsi="宋体" w:eastAsia="宋体" w:cs="宋体"/>
      <w:color w:val="000000"/>
      <w:sz w:val="18"/>
      <w:szCs w:val="20"/>
    </w:rPr>
  </w:style>
  <w:style w:type="paragraph" w:customStyle="1" w:styleId="904">
    <w:name w:val="样式 ˎ̥ 小五 加粗 倾斜 左侧:  2.22 厘米 行距: 1.5 倍行距12"/>
    <w:basedOn w:val="1"/>
    <w:qFormat/>
    <w:uiPriority w:val="0"/>
    <w:pPr>
      <w:spacing w:line="360" w:lineRule="auto"/>
    </w:pPr>
    <w:rPr>
      <w:rFonts w:ascii="ˎ̥" w:hAnsi="ˎ̥" w:eastAsia="宋体" w:cs="宋体"/>
      <w:b/>
      <w:bCs/>
      <w:i/>
      <w:iCs/>
      <w:sz w:val="18"/>
      <w:szCs w:val="20"/>
    </w:rPr>
  </w:style>
  <w:style w:type="paragraph" w:customStyle="1" w:styleId="905">
    <w:name w:val="样式 ˎ̥ 小五 左侧:  2.22 厘米 行距: 1.5 倍行距12"/>
    <w:basedOn w:val="1"/>
    <w:qFormat/>
    <w:uiPriority w:val="0"/>
    <w:pPr>
      <w:spacing w:line="360" w:lineRule="auto"/>
    </w:pPr>
    <w:rPr>
      <w:rFonts w:ascii="ˎ̥" w:hAnsi="ˎ̥" w:eastAsia="宋体" w:cs="宋体"/>
      <w:sz w:val="18"/>
      <w:szCs w:val="20"/>
    </w:rPr>
  </w:style>
  <w:style w:type="paragraph" w:customStyle="1" w:styleId="906">
    <w:name w:val="样式 小五 加粗 倾斜 黑色 左侧:  2.22 厘米 行距: 1.5 倍行距1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907">
    <w:name w:val="样式 小五 黑色 左侧:  2.22 厘米 行距: 1.5 倍行距12"/>
    <w:basedOn w:val="1"/>
    <w:qFormat/>
    <w:uiPriority w:val="0"/>
    <w:pPr>
      <w:spacing w:line="360" w:lineRule="auto"/>
    </w:pPr>
    <w:rPr>
      <w:rFonts w:ascii="Times New Roman" w:hAnsi="Times New Roman" w:eastAsia="宋体" w:cs="宋体"/>
      <w:color w:val="000000"/>
      <w:sz w:val="18"/>
      <w:szCs w:val="20"/>
    </w:rPr>
  </w:style>
  <w:style w:type="paragraph" w:customStyle="1" w:styleId="908">
    <w:name w:val="样式 小五 加粗 倾斜 黑色 左侧:  1.48 厘米 行距: 1.5 倍行距1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909">
    <w:name w:val="正文112"/>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910">
    <w:name w:val="正文21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911">
    <w:name w:val="样式 首行缩进:  2 字符11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912">
    <w:name w:val="正文文字12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913">
    <w:name w:val="样式 小五 倾斜 左侧:  2.22 厘米 行距: 1.5 倍行距12"/>
    <w:basedOn w:val="1"/>
    <w:qFormat/>
    <w:uiPriority w:val="0"/>
    <w:pPr>
      <w:spacing w:line="360" w:lineRule="auto"/>
    </w:pPr>
    <w:rPr>
      <w:rFonts w:ascii="Times New Roman" w:hAnsi="Times New Roman" w:eastAsia="宋体" w:cs="宋体"/>
      <w:i/>
      <w:iCs/>
      <w:sz w:val="18"/>
      <w:szCs w:val="20"/>
    </w:rPr>
  </w:style>
  <w:style w:type="paragraph" w:customStyle="1" w:styleId="914">
    <w:name w:val="样式 小五 左侧:  1.48 厘米 段后: 7.8 磅 行距: 1.5 倍行距12"/>
    <w:basedOn w:val="1"/>
    <w:qFormat/>
    <w:uiPriority w:val="0"/>
    <w:pPr>
      <w:spacing w:after="156" w:line="360" w:lineRule="auto"/>
    </w:pPr>
    <w:rPr>
      <w:rFonts w:ascii="Times New Roman" w:hAnsi="Times New Roman" w:eastAsia="宋体" w:cs="宋体"/>
      <w:sz w:val="18"/>
      <w:szCs w:val="20"/>
    </w:rPr>
  </w:style>
  <w:style w:type="paragraph" w:customStyle="1" w:styleId="915">
    <w:name w:val="样式 小五 倾斜 左侧:  1.48 厘米 行距: 1.5 倍行距32"/>
    <w:basedOn w:val="1"/>
    <w:qFormat/>
    <w:uiPriority w:val="0"/>
    <w:pPr>
      <w:spacing w:line="360" w:lineRule="auto"/>
    </w:pPr>
    <w:rPr>
      <w:rFonts w:ascii="Times New Roman" w:hAnsi="Times New Roman" w:eastAsia="宋体" w:cs="宋体"/>
      <w:i/>
      <w:iCs/>
      <w:sz w:val="18"/>
      <w:szCs w:val="20"/>
    </w:rPr>
  </w:style>
  <w:style w:type="paragraph" w:customStyle="1" w:styleId="916">
    <w:name w:val="样式 小五 左侧:  1.48 厘米 行距: 1.5 倍行距22"/>
    <w:basedOn w:val="1"/>
    <w:qFormat/>
    <w:uiPriority w:val="0"/>
    <w:pPr>
      <w:spacing w:line="360" w:lineRule="auto"/>
    </w:pPr>
    <w:rPr>
      <w:rFonts w:ascii="Times New Roman" w:hAnsi="Times New Roman" w:eastAsia="宋体" w:cs="宋体"/>
      <w:sz w:val="18"/>
      <w:szCs w:val="20"/>
    </w:rPr>
  </w:style>
  <w:style w:type="paragraph" w:customStyle="1" w:styleId="917">
    <w:name w:val="样式 小五 左侧:  1.48 厘米 行距: 1.5 倍行距122"/>
    <w:basedOn w:val="1"/>
    <w:qFormat/>
    <w:uiPriority w:val="0"/>
    <w:pPr>
      <w:spacing w:line="360" w:lineRule="auto"/>
    </w:pPr>
    <w:rPr>
      <w:rFonts w:ascii="Times New Roman" w:hAnsi="Times New Roman" w:eastAsia="宋体" w:cs="宋体"/>
      <w:sz w:val="18"/>
      <w:szCs w:val="20"/>
    </w:rPr>
  </w:style>
  <w:style w:type="paragraph" w:customStyle="1" w:styleId="918">
    <w:name w:val="样式 小五 倾斜 左侧:  1.48 厘米 行距: 1.5 倍行距112"/>
    <w:basedOn w:val="1"/>
    <w:qFormat/>
    <w:uiPriority w:val="0"/>
    <w:pPr>
      <w:spacing w:line="360" w:lineRule="auto"/>
    </w:pPr>
    <w:rPr>
      <w:rFonts w:ascii="Times New Roman" w:hAnsi="Times New Roman" w:eastAsia="宋体" w:cs="宋体"/>
      <w:i/>
      <w:iCs/>
      <w:sz w:val="18"/>
      <w:szCs w:val="20"/>
    </w:rPr>
  </w:style>
  <w:style w:type="paragraph" w:customStyle="1" w:styleId="919">
    <w:name w:val="样式 小五 倾斜 左侧:  1.48 厘米 行距: 1.5 倍行距212"/>
    <w:basedOn w:val="1"/>
    <w:qFormat/>
    <w:uiPriority w:val="0"/>
    <w:pPr>
      <w:spacing w:line="360" w:lineRule="auto"/>
    </w:pPr>
    <w:rPr>
      <w:rFonts w:ascii="Times New Roman" w:hAnsi="Times New Roman" w:eastAsia="宋体" w:cs="宋体"/>
      <w:i/>
      <w:iCs/>
      <w:sz w:val="18"/>
      <w:szCs w:val="20"/>
    </w:rPr>
  </w:style>
  <w:style w:type="paragraph" w:customStyle="1" w:styleId="920">
    <w:name w:val="样式 小五 段前: 5 磅 段后: 5 磅 行距: 1.5 倍行距112"/>
    <w:basedOn w:val="1"/>
    <w:qFormat/>
    <w:uiPriority w:val="0"/>
    <w:pPr>
      <w:spacing w:before="100" w:after="100" w:line="360" w:lineRule="auto"/>
    </w:pPr>
    <w:rPr>
      <w:rFonts w:ascii="Times New Roman" w:hAnsi="Times New Roman" w:eastAsia="宋体" w:cs="宋体"/>
      <w:sz w:val="18"/>
      <w:szCs w:val="20"/>
    </w:rPr>
  </w:style>
  <w:style w:type="paragraph" w:customStyle="1" w:styleId="921">
    <w:name w:val="样式 小五 加粗 倾斜 黑色 居中 左侧:  2.22 厘米 行距: 1.5 倍行距2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922">
    <w:name w:val="样式 小五 左侧:  2.22 厘米 行距: 1.5 倍行距113"/>
    <w:basedOn w:val="1"/>
    <w:qFormat/>
    <w:uiPriority w:val="0"/>
    <w:pPr>
      <w:spacing w:line="360" w:lineRule="auto"/>
    </w:pPr>
    <w:rPr>
      <w:rFonts w:ascii="Times New Roman" w:hAnsi="Times New Roman" w:eastAsia="宋体" w:cs="宋体"/>
      <w:sz w:val="18"/>
      <w:szCs w:val="20"/>
    </w:rPr>
  </w:style>
  <w:style w:type="paragraph" w:customStyle="1" w:styleId="923">
    <w:name w:val="样式 小五 左侧:  2.22 厘米 段后: 7.8 磅 行距: 1.5 倍行距13"/>
    <w:basedOn w:val="1"/>
    <w:qFormat/>
    <w:uiPriority w:val="0"/>
    <w:pPr>
      <w:spacing w:after="156" w:line="360" w:lineRule="auto"/>
    </w:pPr>
    <w:rPr>
      <w:rFonts w:ascii="Times New Roman" w:hAnsi="Times New Roman" w:eastAsia="宋体" w:cs="宋体"/>
      <w:sz w:val="18"/>
      <w:szCs w:val="20"/>
    </w:rPr>
  </w:style>
  <w:style w:type="paragraph" w:customStyle="1" w:styleId="924">
    <w:name w:val="样式 正文2 + Tahoma 灰色-80% 左侧:  0 厘米 段前: 自动 段后: 自动 行距: 1.5 倍行距13"/>
    <w:basedOn w:val="297"/>
    <w:qFormat/>
    <w:uiPriority w:val="0"/>
    <w:pPr>
      <w:adjustRightInd w:val="0"/>
      <w:snapToGrid w:val="0"/>
      <w:ind w:left="0" w:firstLine="200" w:firstLineChars="200"/>
    </w:pPr>
    <w:rPr>
      <w:rFonts w:ascii="Tahoma" w:hAnsi="Tahoma"/>
      <w:color w:val="333333"/>
    </w:rPr>
  </w:style>
  <w:style w:type="paragraph" w:customStyle="1" w:styleId="925">
    <w:name w:val="样式 正文2 + 段前: 自动 段后: 自动 行距: 1.5 倍行距13"/>
    <w:basedOn w:val="297"/>
    <w:qFormat/>
    <w:uiPriority w:val="0"/>
    <w:pPr>
      <w:adjustRightInd w:val="0"/>
      <w:snapToGrid w:val="0"/>
      <w:ind w:left="0" w:firstLine="200" w:firstLineChars="200"/>
    </w:pPr>
  </w:style>
  <w:style w:type="paragraph" w:customStyle="1" w:styleId="926">
    <w:name w:val="样式 小五 加粗 倾斜 黑色 居中 左侧:  2.22 厘米 行距: 1.5 倍行距1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927">
    <w:name w:val="样式 小五 左侧:  2.22 厘米 行距: 1.5 倍行距213"/>
    <w:basedOn w:val="1"/>
    <w:qFormat/>
    <w:uiPriority w:val="0"/>
    <w:pPr>
      <w:spacing w:line="360" w:lineRule="auto"/>
    </w:pPr>
    <w:rPr>
      <w:rFonts w:ascii="Times New Roman" w:hAnsi="Times New Roman" w:eastAsia="宋体" w:cs="宋体"/>
      <w:sz w:val="18"/>
      <w:szCs w:val="20"/>
    </w:rPr>
  </w:style>
  <w:style w:type="paragraph" w:customStyle="1" w:styleId="928">
    <w:name w:val="样式 正文2 + 小五 倾斜 段前: 自动 段后: 自动 行距: 1.5 倍行距23"/>
    <w:basedOn w:val="297"/>
    <w:qFormat/>
    <w:uiPriority w:val="0"/>
    <w:pPr>
      <w:ind w:left="0"/>
    </w:pPr>
    <w:rPr>
      <w:i/>
      <w:iCs/>
      <w:sz w:val="18"/>
    </w:rPr>
  </w:style>
  <w:style w:type="paragraph" w:customStyle="1" w:styleId="929">
    <w:name w:val="样式 正文2 + 小五 倾斜 段前: 自动 段后: 自动 行距: 1.5 倍行距113"/>
    <w:basedOn w:val="297"/>
    <w:qFormat/>
    <w:uiPriority w:val="0"/>
    <w:pPr>
      <w:ind w:left="0"/>
    </w:pPr>
    <w:rPr>
      <w:i/>
      <w:iCs/>
      <w:sz w:val="18"/>
    </w:rPr>
  </w:style>
  <w:style w:type="paragraph" w:customStyle="1" w:styleId="930">
    <w:name w:val="样式 正文2 + 左侧:  0 厘米 段前: 自动 段后: 自动13"/>
    <w:basedOn w:val="297"/>
    <w:qFormat/>
    <w:uiPriority w:val="0"/>
    <w:pPr>
      <w:ind w:left="0" w:firstLine="200" w:firstLineChars="200"/>
    </w:pPr>
  </w:style>
  <w:style w:type="paragraph" w:customStyle="1" w:styleId="931">
    <w:name w:val="样式 小五 加粗 倾斜 黑色 居中 左侧:  1.3 厘米 行距: 1.5 倍行距2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932">
    <w:name w:val="样式 小五 左侧:  1.3 厘米 行距: 1.5 倍行距42"/>
    <w:basedOn w:val="1"/>
    <w:qFormat/>
    <w:uiPriority w:val="0"/>
    <w:pPr>
      <w:spacing w:line="360" w:lineRule="auto"/>
    </w:pPr>
    <w:rPr>
      <w:rFonts w:ascii="Times New Roman" w:hAnsi="Times New Roman" w:eastAsia="宋体" w:cs="宋体"/>
      <w:sz w:val="18"/>
      <w:szCs w:val="20"/>
    </w:rPr>
  </w:style>
  <w:style w:type="paragraph" w:customStyle="1" w:styleId="933">
    <w:name w:val="样式 小五 左侧:  1.3 厘米 行距: 1.5 倍行距112"/>
    <w:basedOn w:val="1"/>
    <w:qFormat/>
    <w:uiPriority w:val="0"/>
    <w:pPr>
      <w:spacing w:line="360" w:lineRule="auto"/>
    </w:pPr>
    <w:rPr>
      <w:rFonts w:ascii="Times New Roman" w:hAnsi="Times New Roman" w:eastAsia="宋体" w:cs="宋体"/>
      <w:sz w:val="18"/>
      <w:szCs w:val="20"/>
    </w:rPr>
  </w:style>
  <w:style w:type="paragraph" w:customStyle="1" w:styleId="934">
    <w:name w:val="样式 小五 左侧:  1.3 厘米 行距: 1.5 倍行距212"/>
    <w:basedOn w:val="1"/>
    <w:qFormat/>
    <w:uiPriority w:val="0"/>
    <w:pPr>
      <w:spacing w:line="360" w:lineRule="auto"/>
    </w:pPr>
    <w:rPr>
      <w:rFonts w:ascii="Times New Roman" w:hAnsi="Times New Roman" w:eastAsia="宋体" w:cs="宋体"/>
      <w:sz w:val="18"/>
      <w:szCs w:val="20"/>
    </w:rPr>
  </w:style>
  <w:style w:type="paragraph" w:customStyle="1" w:styleId="935">
    <w:name w:val="样式 小五 加粗 倾斜 黑色 居中 左侧:  1.3 厘米 行距: 1.5 倍行距1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936">
    <w:name w:val="样式 小五 左侧:  1.3 厘米 行距: 1.5 倍行距312"/>
    <w:basedOn w:val="1"/>
    <w:qFormat/>
    <w:uiPriority w:val="0"/>
    <w:pPr>
      <w:spacing w:line="360" w:lineRule="auto"/>
    </w:pPr>
    <w:rPr>
      <w:rFonts w:ascii="Times New Roman" w:hAnsi="Times New Roman" w:eastAsia="宋体" w:cs="宋体"/>
      <w:sz w:val="18"/>
      <w:szCs w:val="20"/>
    </w:rPr>
  </w:style>
  <w:style w:type="paragraph" w:customStyle="1" w:styleId="937">
    <w:name w:val="样式 小五 左侧:  2.22 厘米 行距: 1.5 倍行距311"/>
    <w:basedOn w:val="1"/>
    <w:qFormat/>
    <w:uiPriority w:val="0"/>
    <w:pPr>
      <w:spacing w:line="360" w:lineRule="auto"/>
    </w:pPr>
    <w:rPr>
      <w:rFonts w:ascii="Times New Roman" w:hAnsi="Times New Roman" w:eastAsia="宋体" w:cs="宋体"/>
      <w:sz w:val="18"/>
      <w:szCs w:val="20"/>
    </w:rPr>
  </w:style>
  <w:style w:type="paragraph" w:customStyle="1" w:styleId="938">
    <w:name w:val="样式 小五 加粗 倾斜 左侧:  2.22 厘米 行距: 1.5 倍行距111"/>
    <w:basedOn w:val="1"/>
    <w:qFormat/>
    <w:uiPriority w:val="0"/>
    <w:pPr>
      <w:spacing w:line="360" w:lineRule="auto"/>
    </w:pPr>
    <w:rPr>
      <w:rFonts w:ascii="Times New Roman" w:hAnsi="Times New Roman" w:eastAsia="宋体" w:cs="宋体"/>
      <w:b/>
      <w:bCs/>
      <w:i/>
      <w:iCs/>
      <w:sz w:val="18"/>
      <w:szCs w:val="20"/>
    </w:rPr>
  </w:style>
  <w:style w:type="paragraph" w:customStyle="1" w:styleId="939">
    <w:name w:val="样式 小五 段前: 5 磅 段后: 5 磅 行距: 1.5 倍行距211"/>
    <w:basedOn w:val="1"/>
    <w:qFormat/>
    <w:uiPriority w:val="0"/>
    <w:pPr>
      <w:spacing w:before="100" w:after="100" w:line="360" w:lineRule="auto"/>
    </w:pPr>
    <w:rPr>
      <w:rFonts w:ascii="Times New Roman" w:hAnsi="Times New Roman" w:eastAsia="宋体" w:cs="宋体"/>
      <w:sz w:val="18"/>
      <w:szCs w:val="20"/>
    </w:rPr>
  </w:style>
  <w:style w:type="paragraph" w:customStyle="1" w:styleId="940">
    <w:name w:val="样式 小五 加粗 倾斜 左侧:  1.48 厘米 行距: 1.5 倍行距111"/>
    <w:basedOn w:val="1"/>
    <w:qFormat/>
    <w:uiPriority w:val="0"/>
    <w:pPr>
      <w:spacing w:line="360" w:lineRule="auto"/>
    </w:pPr>
    <w:rPr>
      <w:rFonts w:ascii="Times New Roman" w:hAnsi="Times New Roman" w:eastAsia="宋体" w:cs="宋体"/>
      <w:b/>
      <w:bCs/>
      <w:i/>
      <w:iCs/>
      <w:sz w:val="18"/>
      <w:szCs w:val="20"/>
    </w:rPr>
  </w:style>
  <w:style w:type="paragraph" w:customStyle="1" w:styleId="941">
    <w:name w:val="样式 小五 加粗 倾斜 首行缩进:  0.64 厘米 行距: 1.5 倍行距111"/>
    <w:basedOn w:val="1"/>
    <w:qFormat/>
    <w:uiPriority w:val="0"/>
    <w:pPr>
      <w:spacing w:line="360" w:lineRule="auto"/>
    </w:pPr>
    <w:rPr>
      <w:rFonts w:ascii="Times New Roman" w:hAnsi="Times New Roman" w:eastAsia="宋体" w:cs="宋体"/>
      <w:b/>
      <w:bCs/>
      <w:i/>
      <w:iCs/>
      <w:sz w:val="18"/>
      <w:szCs w:val="20"/>
    </w:rPr>
  </w:style>
  <w:style w:type="paragraph" w:customStyle="1" w:styleId="942">
    <w:name w:val="样式 小五 首行缩进:  0.63 厘米 行距: 1.5 倍行距111"/>
    <w:basedOn w:val="1"/>
    <w:qFormat/>
    <w:uiPriority w:val="0"/>
    <w:pPr>
      <w:spacing w:line="360" w:lineRule="auto"/>
    </w:pPr>
    <w:rPr>
      <w:rFonts w:ascii="Times New Roman" w:hAnsi="Times New Roman" w:eastAsia="宋体" w:cs="宋体"/>
      <w:sz w:val="18"/>
      <w:szCs w:val="20"/>
    </w:rPr>
  </w:style>
  <w:style w:type="paragraph" w:customStyle="1" w:styleId="943">
    <w:name w:val="样式 宋体 小五 加粗 倾斜 左侧:  1.48 厘米 行距: 1.5 倍行距111"/>
    <w:basedOn w:val="1"/>
    <w:qFormat/>
    <w:uiPriority w:val="0"/>
    <w:pPr>
      <w:spacing w:line="360" w:lineRule="auto"/>
    </w:pPr>
    <w:rPr>
      <w:rFonts w:ascii="宋体" w:hAnsi="宋体" w:eastAsia="宋体" w:cs="宋体"/>
      <w:b/>
      <w:bCs/>
      <w:i/>
      <w:iCs/>
      <w:sz w:val="18"/>
      <w:szCs w:val="20"/>
    </w:rPr>
  </w:style>
  <w:style w:type="paragraph" w:customStyle="1" w:styleId="944">
    <w:name w:val="样式 宋体 小五 左侧:  1.48 厘米 行距: 1.5 倍行距111"/>
    <w:basedOn w:val="1"/>
    <w:qFormat/>
    <w:uiPriority w:val="0"/>
    <w:pPr>
      <w:spacing w:line="360" w:lineRule="auto"/>
    </w:pPr>
    <w:rPr>
      <w:rFonts w:ascii="宋体" w:hAnsi="宋体" w:eastAsia="宋体" w:cs="宋体"/>
      <w:sz w:val="18"/>
      <w:szCs w:val="20"/>
    </w:rPr>
  </w:style>
  <w:style w:type="paragraph" w:customStyle="1" w:styleId="945">
    <w:name w:val="样式 小五 左侧:  2.22 厘米 行距: 1.5 倍行距41"/>
    <w:basedOn w:val="1"/>
    <w:qFormat/>
    <w:uiPriority w:val="0"/>
    <w:pPr>
      <w:spacing w:line="360" w:lineRule="auto"/>
    </w:pPr>
    <w:rPr>
      <w:rFonts w:ascii="Times New Roman" w:hAnsi="Times New Roman" w:eastAsia="宋体" w:cs="宋体"/>
      <w:sz w:val="18"/>
      <w:szCs w:val="20"/>
    </w:rPr>
  </w:style>
  <w:style w:type="paragraph" w:customStyle="1" w:styleId="946">
    <w:name w:val="样式 小五 加粗 倾斜 左侧:  2.22 厘米 行距: 1.5 倍行距21"/>
    <w:basedOn w:val="1"/>
    <w:qFormat/>
    <w:uiPriority w:val="0"/>
    <w:pPr>
      <w:spacing w:line="360" w:lineRule="auto"/>
    </w:pPr>
    <w:rPr>
      <w:rFonts w:ascii="Times New Roman" w:hAnsi="Times New Roman" w:eastAsia="宋体" w:cs="宋体"/>
      <w:b/>
      <w:bCs/>
      <w:i/>
      <w:iCs/>
      <w:sz w:val="18"/>
      <w:szCs w:val="20"/>
    </w:rPr>
  </w:style>
  <w:style w:type="paragraph" w:customStyle="1" w:styleId="947">
    <w:name w:val="样式 小五 段前: 5 磅 段后: 5 磅 行距: 1.5 倍行距311"/>
    <w:basedOn w:val="1"/>
    <w:qFormat/>
    <w:uiPriority w:val="0"/>
    <w:pPr>
      <w:spacing w:before="100" w:after="100" w:line="360" w:lineRule="auto"/>
    </w:pPr>
    <w:rPr>
      <w:rFonts w:ascii="Times New Roman" w:hAnsi="Times New Roman" w:eastAsia="宋体" w:cs="宋体"/>
      <w:sz w:val="18"/>
      <w:szCs w:val="20"/>
    </w:rPr>
  </w:style>
  <w:style w:type="paragraph" w:customStyle="1" w:styleId="948">
    <w:name w:val="样式 小五 加粗 倾斜 左侧:  1.48 厘米 行距: 1.5 倍行距21"/>
    <w:basedOn w:val="1"/>
    <w:qFormat/>
    <w:uiPriority w:val="0"/>
    <w:pPr>
      <w:spacing w:line="360" w:lineRule="auto"/>
    </w:pPr>
    <w:rPr>
      <w:rFonts w:ascii="Times New Roman" w:hAnsi="Times New Roman" w:eastAsia="宋体" w:cs="宋体"/>
      <w:b/>
      <w:bCs/>
      <w:i/>
      <w:iCs/>
      <w:sz w:val="18"/>
      <w:szCs w:val="20"/>
    </w:rPr>
  </w:style>
  <w:style w:type="paragraph" w:customStyle="1" w:styleId="949">
    <w:name w:val="样式 小五 加粗 倾斜 首行缩进:  0.64 厘米 行距: 1.5 倍行距21"/>
    <w:basedOn w:val="1"/>
    <w:qFormat/>
    <w:uiPriority w:val="0"/>
    <w:pPr>
      <w:spacing w:line="360" w:lineRule="auto"/>
    </w:pPr>
    <w:rPr>
      <w:rFonts w:ascii="Times New Roman" w:hAnsi="Times New Roman" w:eastAsia="宋体" w:cs="宋体"/>
      <w:b/>
      <w:bCs/>
      <w:i/>
      <w:iCs/>
      <w:sz w:val="18"/>
      <w:szCs w:val="20"/>
    </w:rPr>
  </w:style>
  <w:style w:type="paragraph" w:customStyle="1" w:styleId="950">
    <w:name w:val="样式 小五 首行缩进:  0.63 厘米 行距: 1.5 倍行距21"/>
    <w:basedOn w:val="1"/>
    <w:qFormat/>
    <w:uiPriority w:val="0"/>
    <w:pPr>
      <w:spacing w:line="360" w:lineRule="auto"/>
    </w:pPr>
    <w:rPr>
      <w:rFonts w:ascii="Times New Roman" w:hAnsi="Times New Roman" w:eastAsia="宋体" w:cs="宋体"/>
      <w:sz w:val="18"/>
      <w:szCs w:val="20"/>
    </w:rPr>
  </w:style>
  <w:style w:type="paragraph" w:customStyle="1" w:styleId="951">
    <w:name w:val="样式 宋体 小五 加粗 倾斜 左侧:  1.48 厘米 行距: 1.5 倍行距21"/>
    <w:basedOn w:val="1"/>
    <w:qFormat/>
    <w:uiPriority w:val="0"/>
    <w:pPr>
      <w:spacing w:line="360" w:lineRule="auto"/>
    </w:pPr>
    <w:rPr>
      <w:rFonts w:ascii="宋体" w:hAnsi="宋体" w:eastAsia="宋体" w:cs="宋体"/>
      <w:b/>
      <w:bCs/>
      <w:i/>
      <w:iCs/>
      <w:sz w:val="18"/>
      <w:szCs w:val="20"/>
    </w:rPr>
  </w:style>
  <w:style w:type="paragraph" w:customStyle="1" w:styleId="952">
    <w:name w:val="样式 宋体 小五 左侧:  1.48 厘米 行距: 1.5 倍行距21"/>
    <w:basedOn w:val="1"/>
    <w:qFormat/>
    <w:uiPriority w:val="0"/>
    <w:pPr>
      <w:spacing w:line="360" w:lineRule="auto"/>
    </w:pPr>
    <w:rPr>
      <w:rFonts w:ascii="宋体" w:hAnsi="宋体" w:eastAsia="宋体" w:cs="宋体"/>
      <w:sz w:val="18"/>
      <w:szCs w:val="20"/>
    </w:rPr>
  </w:style>
  <w:style w:type="paragraph" w:customStyle="1" w:styleId="953">
    <w:name w:val="样式 小五 左侧:  2.22 厘米 行距: 1.5 倍行距51"/>
    <w:basedOn w:val="1"/>
    <w:qFormat/>
    <w:uiPriority w:val="0"/>
    <w:pPr>
      <w:spacing w:line="360" w:lineRule="auto"/>
    </w:pPr>
    <w:rPr>
      <w:rFonts w:ascii="Times New Roman" w:hAnsi="Times New Roman" w:eastAsia="宋体" w:cs="宋体"/>
      <w:sz w:val="18"/>
      <w:szCs w:val="20"/>
    </w:rPr>
  </w:style>
  <w:style w:type="paragraph" w:customStyle="1" w:styleId="954">
    <w:name w:val="样式 小五 加粗 倾斜 左侧:  2.22 厘米 行距: 1.5 倍行距31"/>
    <w:basedOn w:val="1"/>
    <w:qFormat/>
    <w:uiPriority w:val="0"/>
    <w:pPr>
      <w:spacing w:line="360" w:lineRule="auto"/>
    </w:pPr>
    <w:rPr>
      <w:rFonts w:ascii="Times New Roman" w:hAnsi="Times New Roman" w:eastAsia="宋体" w:cs="宋体"/>
      <w:b/>
      <w:bCs/>
      <w:i/>
      <w:iCs/>
      <w:sz w:val="18"/>
      <w:szCs w:val="20"/>
    </w:rPr>
  </w:style>
  <w:style w:type="paragraph" w:customStyle="1" w:styleId="955">
    <w:name w:val="样式 小五 加粗 倾斜 首行缩进:  0.64 厘米 行距: 1.5 倍行距31"/>
    <w:basedOn w:val="1"/>
    <w:qFormat/>
    <w:uiPriority w:val="0"/>
    <w:pPr>
      <w:spacing w:line="360" w:lineRule="auto"/>
    </w:pPr>
    <w:rPr>
      <w:rFonts w:ascii="Times New Roman" w:hAnsi="Times New Roman" w:eastAsia="宋体" w:cs="宋体"/>
      <w:b/>
      <w:bCs/>
      <w:i/>
      <w:iCs/>
      <w:sz w:val="18"/>
      <w:szCs w:val="20"/>
    </w:rPr>
  </w:style>
  <w:style w:type="paragraph" w:customStyle="1" w:styleId="956">
    <w:name w:val="样式 小五 段前: 5 磅 段后: 5 磅 行距: 1.5 倍行距41"/>
    <w:basedOn w:val="1"/>
    <w:qFormat/>
    <w:uiPriority w:val="0"/>
    <w:pPr>
      <w:spacing w:before="100" w:after="100" w:line="360" w:lineRule="auto"/>
    </w:pPr>
    <w:rPr>
      <w:rFonts w:ascii="Times New Roman" w:hAnsi="Times New Roman" w:eastAsia="宋体" w:cs="宋体"/>
      <w:sz w:val="18"/>
      <w:szCs w:val="20"/>
    </w:rPr>
  </w:style>
  <w:style w:type="paragraph" w:customStyle="1" w:styleId="957">
    <w:name w:val="样式 小五 加粗 倾斜 黑色 左侧:  1.48 厘米 行距: 1.5 倍行距1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958">
    <w:name w:val="样式 首行缩进:  2 字符212"/>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959">
    <w:name w:val="样式 小五 左侧:  2.22 厘米 行距: 1.5 倍行距61"/>
    <w:basedOn w:val="1"/>
    <w:qFormat/>
    <w:uiPriority w:val="0"/>
    <w:pPr>
      <w:spacing w:line="360" w:lineRule="auto"/>
    </w:pPr>
    <w:rPr>
      <w:rFonts w:ascii="Times New Roman" w:hAnsi="Times New Roman" w:eastAsia="宋体" w:cs="宋体"/>
      <w:sz w:val="18"/>
      <w:szCs w:val="20"/>
    </w:rPr>
  </w:style>
  <w:style w:type="paragraph" w:customStyle="1" w:styleId="960">
    <w:name w:val="样式 小五 加粗 倾斜 左侧:  2.22 厘米 行距: 1.5 倍行距41"/>
    <w:basedOn w:val="1"/>
    <w:qFormat/>
    <w:uiPriority w:val="0"/>
    <w:pPr>
      <w:spacing w:line="360" w:lineRule="auto"/>
    </w:pPr>
    <w:rPr>
      <w:rFonts w:ascii="Times New Roman" w:hAnsi="Times New Roman" w:eastAsia="宋体" w:cs="宋体"/>
      <w:b/>
      <w:bCs/>
      <w:i/>
      <w:iCs/>
      <w:sz w:val="18"/>
      <w:szCs w:val="20"/>
    </w:rPr>
  </w:style>
  <w:style w:type="paragraph" w:customStyle="1" w:styleId="961">
    <w:name w:val="样式 小五 左侧:  2.22 厘米 行距: 1.5 倍行距71"/>
    <w:basedOn w:val="1"/>
    <w:qFormat/>
    <w:uiPriority w:val="0"/>
    <w:pPr>
      <w:spacing w:line="360" w:lineRule="auto"/>
    </w:pPr>
    <w:rPr>
      <w:rFonts w:ascii="Times New Roman" w:hAnsi="Times New Roman" w:eastAsia="宋体" w:cs="宋体"/>
      <w:sz w:val="18"/>
      <w:szCs w:val="20"/>
    </w:rPr>
  </w:style>
  <w:style w:type="paragraph" w:customStyle="1" w:styleId="962">
    <w:name w:val="样式 小五 加粗 倾斜 左侧:  2.22 厘米 行距: 1.5 倍行距51"/>
    <w:basedOn w:val="1"/>
    <w:qFormat/>
    <w:uiPriority w:val="0"/>
    <w:pPr>
      <w:spacing w:line="360" w:lineRule="auto"/>
    </w:pPr>
    <w:rPr>
      <w:rFonts w:ascii="Times New Roman" w:hAnsi="Times New Roman" w:eastAsia="宋体" w:cs="宋体"/>
      <w:b/>
      <w:bCs/>
      <w:i/>
      <w:iCs/>
      <w:sz w:val="18"/>
      <w:szCs w:val="20"/>
    </w:rPr>
  </w:style>
  <w:style w:type="paragraph" w:customStyle="1" w:styleId="963">
    <w:name w:val="样式 小五 段前: 5 磅 段后: 5 磅 行距: 1.5 倍行距51"/>
    <w:basedOn w:val="1"/>
    <w:qFormat/>
    <w:uiPriority w:val="0"/>
    <w:pPr>
      <w:spacing w:before="100" w:after="100" w:line="360" w:lineRule="auto"/>
    </w:pPr>
    <w:rPr>
      <w:rFonts w:ascii="Times New Roman" w:hAnsi="Times New Roman" w:eastAsia="宋体" w:cs="宋体"/>
      <w:sz w:val="18"/>
      <w:szCs w:val="20"/>
    </w:rPr>
  </w:style>
  <w:style w:type="paragraph" w:customStyle="1" w:styleId="964">
    <w:name w:val="样式 小五 加粗 倾斜 左侧:  1.48 厘米 行距: 1.5 倍行距31"/>
    <w:basedOn w:val="1"/>
    <w:qFormat/>
    <w:uiPriority w:val="0"/>
    <w:pPr>
      <w:spacing w:line="360" w:lineRule="auto"/>
    </w:pPr>
    <w:rPr>
      <w:rFonts w:ascii="Times New Roman" w:hAnsi="Times New Roman" w:eastAsia="宋体" w:cs="宋体"/>
      <w:b/>
      <w:bCs/>
      <w:i/>
      <w:iCs/>
      <w:sz w:val="18"/>
      <w:szCs w:val="20"/>
    </w:rPr>
  </w:style>
  <w:style w:type="paragraph" w:customStyle="1" w:styleId="965">
    <w:name w:val="样式 小五 加粗 倾斜 首行缩进:  0.64 厘米 行距: 1.5 倍行距41"/>
    <w:basedOn w:val="1"/>
    <w:qFormat/>
    <w:uiPriority w:val="0"/>
    <w:pPr>
      <w:spacing w:line="360" w:lineRule="auto"/>
    </w:pPr>
    <w:rPr>
      <w:rFonts w:ascii="Times New Roman" w:hAnsi="Times New Roman" w:eastAsia="宋体" w:cs="宋体"/>
      <w:b/>
      <w:bCs/>
      <w:i/>
      <w:iCs/>
      <w:sz w:val="18"/>
      <w:szCs w:val="20"/>
    </w:rPr>
  </w:style>
  <w:style w:type="paragraph" w:customStyle="1" w:styleId="966">
    <w:name w:val="样式 小五 首行缩进:  0.63 厘米 行距: 1.5 倍行距31"/>
    <w:basedOn w:val="1"/>
    <w:qFormat/>
    <w:uiPriority w:val="0"/>
    <w:pPr>
      <w:spacing w:line="360" w:lineRule="auto"/>
    </w:pPr>
    <w:rPr>
      <w:rFonts w:ascii="Times New Roman" w:hAnsi="Times New Roman" w:eastAsia="宋体" w:cs="宋体"/>
      <w:sz w:val="18"/>
      <w:szCs w:val="20"/>
    </w:rPr>
  </w:style>
  <w:style w:type="paragraph" w:customStyle="1" w:styleId="967">
    <w:name w:val="样式 宋体 小五 加粗 倾斜 左侧:  1.48 厘米 行距: 1.5 倍行距31"/>
    <w:basedOn w:val="1"/>
    <w:qFormat/>
    <w:uiPriority w:val="0"/>
    <w:pPr>
      <w:spacing w:line="360" w:lineRule="auto"/>
    </w:pPr>
    <w:rPr>
      <w:rFonts w:ascii="宋体" w:hAnsi="宋体" w:eastAsia="宋体" w:cs="宋体"/>
      <w:b/>
      <w:bCs/>
      <w:i/>
      <w:iCs/>
      <w:sz w:val="18"/>
      <w:szCs w:val="20"/>
    </w:rPr>
  </w:style>
  <w:style w:type="paragraph" w:customStyle="1" w:styleId="968">
    <w:name w:val="样式 宋体 小五 左侧:  1.48 厘米 行距: 1.5 倍行距31"/>
    <w:basedOn w:val="1"/>
    <w:qFormat/>
    <w:uiPriority w:val="0"/>
    <w:pPr>
      <w:spacing w:line="360" w:lineRule="auto"/>
    </w:pPr>
    <w:rPr>
      <w:rFonts w:ascii="宋体" w:hAnsi="宋体" w:eastAsia="宋体" w:cs="宋体"/>
      <w:sz w:val="18"/>
      <w:szCs w:val="20"/>
    </w:rPr>
  </w:style>
  <w:style w:type="paragraph" w:customStyle="1" w:styleId="969">
    <w:name w:val="样式 小五 左侧:  2.22 厘米 行距: 1.5 倍行距81"/>
    <w:basedOn w:val="1"/>
    <w:qFormat/>
    <w:uiPriority w:val="0"/>
    <w:pPr>
      <w:spacing w:line="360" w:lineRule="auto"/>
    </w:pPr>
    <w:rPr>
      <w:rFonts w:ascii="Times New Roman" w:hAnsi="Times New Roman" w:eastAsia="宋体" w:cs="宋体"/>
      <w:sz w:val="18"/>
      <w:szCs w:val="20"/>
    </w:rPr>
  </w:style>
  <w:style w:type="paragraph" w:customStyle="1" w:styleId="970">
    <w:name w:val="样式 小五 加粗 倾斜 左侧:  2.22 厘米 行距: 1.5 倍行距61"/>
    <w:basedOn w:val="1"/>
    <w:qFormat/>
    <w:uiPriority w:val="0"/>
    <w:pPr>
      <w:spacing w:line="360" w:lineRule="auto"/>
    </w:pPr>
    <w:rPr>
      <w:rFonts w:ascii="Times New Roman" w:hAnsi="Times New Roman" w:eastAsia="宋体" w:cs="宋体"/>
      <w:b/>
      <w:bCs/>
      <w:i/>
      <w:iCs/>
      <w:sz w:val="18"/>
      <w:szCs w:val="20"/>
    </w:rPr>
  </w:style>
  <w:style w:type="paragraph" w:customStyle="1" w:styleId="971">
    <w:name w:val="样式 小五 段前: 5 磅 段后: 5 磅 行距: 1.5 倍行距61"/>
    <w:basedOn w:val="1"/>
    <w:qFormat/>
    <w:uiPriority w:val="0"/>
    <w:pPr>
      <w:spacing w:before="100" w:after="100" w:line="360" w:lineRule="auto"/>
    </w:pPr>
    <w:rPr>
      <w:rFonts w:ascii="Times New Roman" w:hAnsi="Times New Roman" w:eastAsia="宋体" w:cs="宋体"/>
      <w:sz w:val="18"/>
      <w:szCs w:val="20"/>
    </w:rPr>
  </w:style>
  <w:style w:type="paragraph" w:customStyle="1" w:styleId="972">
    <w:name w:val="样式 小五 加粗 倾斜 左侧:  1.48 厘米 行距: 1.5 倍行距41"/>
    <w:basedOn w:val="1"/>
    <w:qFormat/>
    <w:uiPriority w:val="0"/>
    <w:pPr>
      <w:spacing w:line="360" w:lineRule="auto"/>
    </w:pPr>
    <w:rPr>
      <w:rFonts w:ascii="Times New Roman" w:hAnsi="Times New Roman" w:eastAsia="宋体" w:cs="宋体"/>
      <w:b/>
      <w:bCs/>
      <w:i/>
      <w:iCs/>
      <w:sz w:val="18"/>
      <w:szCs w:val="20"/>
    </w:rPr>
  </w:style>
  <w:style w:type="paragraph" w:customStyle="1" w:styleId="973">
    <w:name w:val="样式 小五 加粗 倾斜 首行缩进:  0.64 厘米 行距: 1.5 倍行距51"/>
    <w:basedOn w:val="1"/>
    <w:qFormat/>
    <w:uiPriority w:val="0"/>
    <w:pPr>
      <w:spacing w:line="360" w:lineRule="auto"/>
    </w:pPr>
    <w:rPr>
      <w:rFonts w:ascii="Times New Roman" w:hAnsi="Times New Roman" w:eastAsia="宋体" w:cs="宋体"/>
      <w:b/>
      <w:bCs/>
      <w:i/>
      <w:iCs/>
      <w:sz w:val="18"/>
      <w:szCs w:val="20"/>
    </w:rPr>
  </w:style>
  <w:style w:type="paragraph" w:customStyle="1" w:styleId="974">
    <w:name w:val="样式 小五 首行缩进:  0.63 厘米 行距: 1.5 倍行距41"/>
    <w:basedOn w:val="1"/>
    <w:qFormat/>
    <w:uiPriority w:val="0"/>
    <w:pPr>
      <w:spacing w:line="360" w:lineRule="auto"/>
    </w:pPr>
    <w:rPr>
      <w:rFonts w:ascii="Times New Roman" w:hAnsi="Times New Roman" w:eastAsia="宋体" w:cs="宋体"/>
      <w:sz w:val="18"/>
      <w:szCs w:val="20"/>
    </w:rPr>
  </w:style>
  <w:style w:type="paragraph" w:customStyle="1" w:styleId="975">
    <w:name w:val="样式 宋体 小五 加粗 倾斜 左侧:  1.48 厘米 行距: 1.5 倍行距41"/>
    <w:basedOn w:val="1"/>
    <w:qFormat/>
    <w:uiPriority w:val="0"/>
    <w:pPr>
      <w:spacing w:line="360" w:lineRule="auto"/>
    </w:pPr>
    <w:rPr>
      <w:rFonts w:ascii="宋体" w:hAnsi="宋体" w:eastAsia="宋体" w:cs="宋体"/>
      <w:b/>
      <w:bCs/>
      <w:i/>
      <w:iCs/>
      <w:sz w:val="18"/>
      <w:szCs w:val="20"/>
    </w:rPr>
  </w:style>
  <w:style w:type="paragraph" w:customStyle="1" w:styleId="976">
    <w:name w:val="样式 宋体 小五 左侧:  1.48 厘米 行距: 1.5 倍行距41"/>
    <w:basedOn w:val="1"/>
    <w:qFormat/>
    <w:uiPriority w:val="0"/>
    <w:pPr>
      <w:spacing w:line="360" w:lineRule="auto"/>
    </w:pPr>
    <w:rPr>
      <w:rFonts w:ascii="宋体" w:hAnsi="宋体" w:eastAsia="宋体" w:cs="宋体"/>
      <w:sz w:val="18"/>
      <w:szCs w:val="20"/>
    </w:rPr>
  </w:style>
  <w:style w:type="paragraph" w:customStyle="1" w:styleId="977">
    <w:name w:val="样式 小五 加粗 倾斜 黑色 行距: 1.5 倍行距1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978">
    <w:name w:val="样式 小五 行距: 1.5 倍行距111"/>
    <w:basedOn w:val="1"/>
    <w:qFormat/>
    <w:uiPriority w:val="0"/>
    <w:pPr>
      <w:spacing w:line="360" w:lineRule="auto"/>
    </w:pPr>
    <w:rPr>
      <w:rFonts w:ascii="Times New Roman" w:hAnsi="Times New Roman" w:eastAsia="宋体" w:cs="宋体"/>
      <w:sz w:val="18"/>
      <w:szCs w:val="20"/>
    </w:rPr>
  </w:style>
  <w:style w:type="paragraph" w:customStyle="1" w:styleId="979">
    <w:name w:val="样式 首行缩进:  2 字符3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980">
    <w:name w:val="样式 小五 左侧:  2.22 厘米 行距: 1.5 倍行距91"/>
    <w:basedOn w:val="1"/>
    <w:qFormat/>
    <w:uiPriority w:val="0"/>
    <w:pPr>
      <w:spacing w:line="360" w:lineRule="auto"/>
    </w:pPr>
    <w:rPr>
      <w:rFonts w:ascii="Times New Roman" w:hAnsi="Times New Roman" w:eastAsia="宋体" w:cs="宋体"/>
      <w:sz w:val="18"/>
      <w:szCs w:val="20"/>
    </w:rPr>
  </w:style>
  <w:style w:type="paragraph" w:customStyle="1" w:styleId="981">
    <w:name w:val="样式 小五 加粗 倾斜 左侧:  2.22 厘米 行距: 1.5 倍行距71"/>
    <w:basedOn w:val="1"/>
    <w:qFormat/>
    <w:uiPriority w:val="0"/>
    <w:pPr>
      <w:spacing w:line="360" w:lineRule="auto"/>
    </w:pPr>
    <w:rPr>
      <w:rFonts w:ascii="Times New Roman" w:hAnsi="Times New Roman" w:eastAsia="宋体" w:cs="宋体"/>
      <w:b/>
      <w:bCs/>
      <w:i/>
      <w:iCs/>
      <w:sz w:val="18"/>
      <w:szCs w:val="20"/>
    </w:rPr>
  </w:style>
  <w:style w:type="paragraph" w:customStyle="1" w:styleId="982">
    <w:name w:val="样式 小五 段前: 5 磅 段后: 5 磅 行距: 1.5 倍行距71"/>
    <w:basedOn w:val="1"/>
    <w:qFormat/>
    <w:uiPriority w:val="0"/>
    <w:pPr>
      <w:spacing w:before="100" w:after="100" w:line="360" w:lineRule="auto"/>
    </w:pPr>
    <w:rPr>
      <w:rFonts w:ascii="Times New Roman" w:hAnsi="Times New Roman" w:eastAsia="宋体" w:cs="宋体"/>
      <w:sz w:val="18"/>
      <w:szCs w:val="20"/>
    </w:rPr>
  </w:style>
  <w:style w:type="paragraph" w:customStyle="1" w:styleId="983">
    <w:name w:val="样式 小五 加粗 倾斜 左侧:  1.48 厘米 行距: 1.5 倍行距51"/>
    <w:basedOn w:val="1"/>
    <w:qFormat/>
    <w:uiPriority w:val="0"/>
    <w:pPr>
      <w:spacing w:line="360" w:lineRule="auto"/>
    </w:pPr>
    <w:rPr>
      <w:rFonts w:ascii="Times New Roman" w:hAnsi="Times New Roman" w:eastAsia="宋体" w:cs="宋体"/>
      <w:b/>
      <w:bCs/>
      <w:i/>
      <w:iCs/>
      <w:sz w:val="18"/>
      <w:szCs w:val="20"/>
    </w:rPr>
  </w:style>
  <w:style w:type="paragraph" w:customStyle="1" w:styleId="984">
    <w:name w:val="样式 小五 加粗 倾斜 首行缩进:  0.64 厘米 行距: 1.5 倍行距61"/>
    <w:basedOn w:val="1"/>
    <w:qFormat/>
    <w:uiPriority w:val="0"/>
    <w:pPr>
      <w:spacing w:line="360" w:lineRule="auto"/>
    </w:pPr>
    <w:rPr>
      <w:rFonts w:ascii="Times New Roman" w:hAnsi="Times New Roman" w:eastAsia="宋体" w:cs="宋体"/>
      <w:b/>
      <w:bCs/>
      <w:i/>
      <w:iCs/>
      <w:sz w:val="18"/>
      <w:szCs w:val="20"/>
    </w:rPr>
  </w:style>
  <w:style w:type="paragraph" w:customStyle="1" w:styleId="985">
    <w:name w:val="样式 小五 首行缩进:  0.63 厘米 行距: 1.5 倍行距51"/>
    <w:basedOn w:val="1"/>
    <w:qFormat/>
    <w:uiPriority w:val="0"/>
    <w:pPr>
      <w:spacing w:line="360" w:lineRule="auto"/>
    </w:pPr>
    <w:rPr>
      <w:rFonts w:ascii="Times New Roman" w:hAnsi="Times New Roman" w:eastAsia="宋体" w:cs="宋体"/>
      <w:sz w:val="18"/>
      <w:szCs w:val="20"/>
    </w:rPr>
  </w:style>
  <w:style w:type="paragraph" w:customStyle="1" w:styleId="986">
    <w:name w:val="样式 宋体 小五 加粗 倾斜 左侧:  1.48 厘米 行距: 1.5 倍行距51"/>
    <w:basedOn w:val="1"/>
    <w:qFormat/>
    <w:uiPriority w:val="0"/>
    <w:pPr>
      <w:spacing w:line="360" w:lineRule="auto"/>
    </w:pPr>
    <w:rPr>
      <w:rFonts w:ascii="宋体" w:hAnsi="宋体" w:eastAsia="宋体" w:cs="宋体"/>
      <w:b/>
      <w:bCs/>
      <w:i/>
      <w:iCs/>
      <w:sz w:val="18"/>
      <w:szCs w:val="20"/>
    </w:rPr>
  </w:style>
  <w:style w:type="paragraph" w:customStyle="1" w:styleId="987">
    <w:name w:val="样式 宋体 小五 左侧:  1.48 厘米 行距: 1.5 倍行距51"/>
    <w:basedOn w:val="1"/>
    <w:qFormat/>
    <w:uiPriority w:val="0"/>
    <w:pPr>
      <w:spacing w:line="360" w:lineRule="auto"/>
    </w:pPr>
    <w:rPr>
      <w:rFonts w:ascii="宋体" w:hAnsi="宋体" w:eastAsia="宋体" w:cs="宋体"/>
      <w:sz w:val="18"/>
      <w:szCs w:val="20"/>
    </w:rPr>
  </w:style>
  <w:style w:type="paragraph" w:customStyle="1" w:styleId="988">
    <w:name w:val="样式 小五 加粗 倾斜 黑色 行距: 1.5 倍行距2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989">
    <w:name w:val="样式 小五 行距: 1.5 倍行距21"/>
    <w:basedOn w:val="1"/>
    <w:qFormat/>
    <w:uiPriority w:val="0"/>
    <w:pPr>
      <w:spacing w:line="360" w:lineRule="auto"/>
    </w:pPr>
    <w:rPr>
      <w:rFonts w:ascii="Times New Roman" w:hAnsi="Times New Roman" w:eastAsia="宋体" w:cs="宋体"/>
      <w:sz w:val="18"/>
      <w:szCs w:val="20"/>
    </w:rPr>
  </w:style>
  <w:style w:type="paragraph" w:customStyle="1" w:styleId="990">
    <w:name w:val="样式 宋体 小五 加粗 倾斜 黑色 左侧:  2.22 厘米 行距: 1.5 倍行距111"/>
    <w:basedOn w:val="1"/>
    <w:qFormat/>
    <w:uiPriority w:val="0"/>
    <w:pPr>
      <w:spacing w:line="360" w:lineRule="auto"/>
    </w:pPr>
    <w:rPr>
      <w:rFonts w:ascii="宋体" w:hAnsi="宋体" w:eastAsia="宋体" w:cs="宋体"/>
      <w:b/>
      <w:bCs/>
      <w:i/>
      <w:iCs/>
      <w:color w:val="000000"/>
      <w:sz w:val="18"/>
      <w:szCs w:val="20"/>
    </w:rPr>
  </w:style>
  <w:style w:type="paragraph" w:customStyle="1" w:styleId="991">
    <w:name w:val="样式 宋体 小五 左侧:  2.22 厘米 行距: 1.5 倍行距111"/>
    <w:basedOn w:val="1"/>
    <w:qFormat/>
    <w:uiPriority w:val="0"/>
    <w:pPr>
      <w:spacing w:line="360" w:lineRule="auto"/>
    </w:pPr>
    <w:rPr>
      <w:rFonts w:ascii="宋体" w:hAnsi="宋体" w:eastAsia="宋体" w:cs="宋体"/>
      <w:sz w:val="18"/>
      <w:szCs w:val="20"/>
    </w:rPr>
  </w:style>
  <w:style w:type="paragraph" w:customStyle="1" w:styleId="992">
    <w:name w:val="样式 宋体 小五 黑色 左侧:  2.22 厘米 行距: 1.5 倍行距111"/>
    <w:basedOn w:val="1"/>
    <w:qFormat/>
    <w:uiPriority w:val="0"/>
    <w:pPr>
      <w:spacing w:line="360" w:lineRule="auto"/>
    </w:pPr>
    <w:rPr>
      <w:rFonts w:ascii="宋体" w:hAnsi="宋体" w:eastAsia="宋体" w:cs="宋体"/>
      <w:color w:val="000000"/>
      <w:sz w:val="18"/>
      <w:szCs w:val="20"/>
    </w:rPr>
  </w:style>
  <w:style w:type="paragraph" w:customStyle="1" w:styleId="993">
    <w:name w:val="样式 ˎ̥ 小五 加粗 倾斜 左侧:  2.22 厘米 行距: 1.5 倍行距111"/>
    <w:basedOn w:val="1"/>
    <w:qFormat/>
    <w:uiPriority w:val="0"/>
    <w:pPr>
      <w:spacing w:line="360" w:lineRule="auto"/>
    </w:pPr>
    <w:rPr>
      <w:rFonts w:ascii="ˎ̥" w:hAnsi="ˎ̥" w:eastAsia="宋体" w:cs="宋体"/>
      <w:b/>
      <w:bCs/>
      <w:i/>
      <w:iCs/>
      <w:sz w:val="18"/>
      <w:szCs w:val="20"/>
    </w:rPr>
  </w:style>
  <w:style w:type="paragraph" w:customStyle="1" w:styleId="994">
    <w:name w:val="样式 ˎ̥ 小五 左侧:  2.22 厘米 行距: 1.5 倍行距111"/>
    <w:basedOn w:val="1"/>
    <w:qFormat/>
    <w:uiPriority w:val="0"/>
    <w:pPr>
      <w:spacing w:line="360" w:lineRule="auto"/>
    </w:pPr>
    <w:rPr>
      <w:rFonts w:ascii="ˎ̥" w:hAnsi="ˎ̥" w:eastAsia="宋体" w:cs="宋体"/>
      <w:sz w:val="18"/>
      <w:szCs w:val="20"/>
    </w:rPr>
  </w:style>
  <w:style w:type="paragraph" w:customStyle="1" w:styleId="995">
    <w:name w:val="样式 小五 加粗 倾斜 黑色 左侧:  2.22 厘米 行距: 1.5 倍行距1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996">
    <w:name w:val="样式 小五 黑色 左侧:  2.22 厘米 行距: 1.5 倍行距111"/>
    <w:basedOn w:val="1"/>
    <w:qFormat/>
    <w:uiPriority w:val="0"/>
    <w:pPr>
      <w:spacing w:line="360" w:lineRule="auto"/>
    </w:pPr>
    <w:rPr>
      <w:rFonts w:ascii="Times New Roman" w:hAnsi="Times New Roman" w:eastAsia="宋体" w:cs="宋体"/>
      <w:color w:val="000000"/>
      <w:sz w:val="18"/>
      <w:szCs w:val="20"/>
    </w:rPr>
  </w:style>
  <w:style w:type="paragraph" w:customStyle="1" w:styleId="997">
    <w:name w:val="样式 小五 加粗 倾斜 黑色 左侧:  1.48 厘米 行距: 1.5 倍行距2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998">
    <w:name w:val="正文111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999">
    <w:name w:val="正文21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000">
    <w:name w:val="样式 首行缩进:  2 字符11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001">
    <w:name w:val="正文文字11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002">
    <w:name w:val="样式 小五 倾斜 左侧:  2.22 厘米 行距: 1.5 倍行距111"/>
    <w:basedOn w:val="1"/>
    <w:qFormat/>
    <w:uiPriority w:val="0"/>
    <w:pPr>
      <w:spacing w:line="360" w:lineRule="auto"/>
    </w:pPr>
    <w:rPr>
      <w:rFonts w:ascii="Times New Roman" w:hAnsi="Times New Roman" w:eastAsia="宋体" w:cs="宋体"/>
      <w:i/>
      <w:iCs/>
      <w:sz w:val="18"/>
      <w:szCs w:val="20"/>
    </w:rPr>
  </w:style>
  <w:style w:type="paragraph" w:customStyle="1" w:styleId="1003">
    <w:name w:val="样式 小五 左侧:  1.48 厘米 段后: 7.8 磅 行距: 1.5 倍行距111"/>
    <w:basedOn w:val="1"/>
    <w:qFormat/>
    <w:uiPriority w:val="0"/>
    <w:pPr>
      <w:spacing w:after="156" w:line="360" w:lineRule="auto"/>
    </w:pPr>
    <w:rPr>
      <w:rFonts w:ascii="Times New Roman" w:hAnsi="Times New Roman" w:eastAsia="宋体" w:cs="宋体"/>
      <w:sz w:val="18"/>
      <w:szCs w:val="20"/>
    </w:rPr>
  </w:style>
  <w:style w:type="paragraph" w:customStyle="1" w:styleId="1004">
    <w:name w:val="样式 小五 倾斜 左侧:  1.48 厘米 行距: 1.5 倍行距311"/>
    <w:basedOn w:val="1"/>
    <w:qFormat/>
    <w:uiPriority w:val="0"/>
    <w:pPr>
      <w:spacing w:line="360" w:lineRule="auto"/>
    </w:pPr>
    <w:rPr>
      <w:rFonts w:ascii="Times New Roman" w:hAnsi="Times New Roman" w:eastAsia="宋体" w:cs="宋体"/>
      <w:i/>
      <w:iCs/>
      <w:sz w:val="18"/>
      <w:szCs w:val="20"/>
    </w:rPr>
  </w:style>
  <w:style w:type="paragraph" w:customStyle="1" w:styleId="1005">
    <w:name w:val="样式 小五 左侧:  1.48 厘米 行距: 1.5 倍行距211"/>
    <w:basedOn w:val="1"/>
    <w:qFormat/>
    <w:uiPriority w:val="0"/>
    <w:pPr>
      <w:spacing w:line="360" w:lineRule="auto"/>
    </w:pPr>
    <w:rPr>
      <w:rFonts w:ascii="Times New Roman" w:hAnsi="Times New Roman" w:eastAsia="宋体" w:cs="宋体"/>
      <w:sz w:val="18"/>
      <w:szCs w:val="20"/>
    </w:rPr>
  </w:style>
  <w:style w:type="paragraph" w:customStyle="1" w:styleId="1006">
    <w:name w:val="样式 小五 左侧:  1.48 厘米 行距: 1.5 倍行距1111"/>
    <w:basedOn w:val="1"/>
    <w:qFormat/>
    <w:uiPriority w:val="0"/>
    <w:pPr>
      <w:spacing w:line="360" w:lineRule="auto"/>
    </w:pPr>
    <w:rPr>
      <w:rFonts w:ascii="Times New Roman" w:hAnsi="Times New Roman" w:eastAsia="宋体" w:cs="宋体"/>
      <w:sz w:val="18"/>
      <w:szCs w:val="20"/>
    </w:rPr>
  </w:style>
  <w:style w:type="paragraph" w:customStyle="1" w:styleId="1007">
    <w:name w:val="样式 小五 倾斜 左侧:  1.48 厘米 行距: 1.5 倍行距1111"/>
    <w:basedOn w:val="1"/>
    <w:qFormat/>
    <w:uiPriority w:val="0"/>
    <w:pPr>
      <w:spacing w:line="360" w:lineRule="auto"/>
    </w:pPr>
    <w:rPr>
      <w:rFonts w:ascii="Times New Roman" w:hAnsi="Times New Roman" w:eastAsia="宋体" w:cs="宋体"/>
      <w:i/>
      <w:iCs/>
      <w:sz w:val="18"/>
      <w:szCs w:val="20"/>
    </w:rPr>
  </w:style>
  <w:style w:type="paragraph" w:customStyle="1" w:styleId="1008">
    <w:name w:val="样式 小五 倾斜 左侧:  1.48 厘米 行距: 1.5 倍行距2111"/>
    <w:basedOn w:val="1"/>
    <w:qFormat/>
    <w:uiPriority w:val="0"/>
    <w:pPr>
      <w:spacing w:line="360" w:lineRule="auto"/>
    </w:pPr>
    <w:rPr>
      <w:rFonts w:ascii="Times New Roman" w:hAnsi="Times New Roman" w:eastAsia="宋体" w:cs="宋体"/>
      <w:i/>
      <w:iCs/>
      <w:sz w:val="18"/>
      <w:szCs w:val="20"/>
    </w:rPr>
  </w:style>
  <w:style w:type="paragraph" w:customStyle="1" w:styleId="1009">
    <w:name w:val="样式 小五 段前: 5 磅 段后: 5 磅 行距: 1.5 倍行距1111"/>
    <w:basedOn w:val="1"/>
    <w:qFormat/>
    <w:uiPriority w:val="0"/>
    <w:pPr>
      <w:spacing w:before="100" w:after="100" w:line="360" w:lineRule="auto"/>
    </w:pPr>
    <w:rPr>
      <w:rFonts w:ascii="Times New Roman" w:hAnsi="Times New Roman" w:eastAsia="宋体" w:cs="宋体"/>
      <w:sz w:val="18"/>
      <w:szCs w:val="20"/>
    </w:rPr>
  </w:style>
  <w:style w:type="paragraph" w:customStyle="1" w:styleId="1010">
    <w:name w:val="样式 小五 加粗 倾斜 黑色 居中 左侧:  2.22 厘米 行距: 1.5 倍行距2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11">
    <w:name w:val="样式 小五 左侧:  2.22 厘米 行距: 1.5 倍行距1111"/>
    <w:basedOn w:val="1"/>
    <w:qFormat/>
    <w:uiPriority w:val="0"/>
    <w:pPr>
      <w:spacing w:line="360" w:lineRule="auto"/>
    </w:pPr>
    <w:rPr>
      <w:rFonts w:ascii="Times New Roman" w:hAnsi="Times New Roman" w:eastAsia="宋体" w:cs="宋体"/>
      <w:sz w:val="18"/>
      <w:szCs w:val="20"/>
    </w:rPr>
  </w:style>
  <w:style w:type="paragraph" w:customStyle="1" w:styleId="1012">
    <w:name w:val="样式 小五 左侧:  2.22 厘米 段后: 7.8 磅 行距: 1.5 倍行距111"/>
    <w:basedOn w:val="1"/>
    <w:qFormat/>
    <w:uiPriority w:val="0"/>
    <w:pPr>
      <w:spacing w:after="156" w:line="360" w:lineRule="auto"/>
    </w:pPr>
    <w:rPr>
      <w:rFonts w:ascii="Times New Roman" w:hAnsi="Times New Roman" w:eastAsia="宋体" w:cs="宋体"/>
      <w:sz w:val="18"/>
      <w:szCs w:val="20"/>
    </w:rPr>
  </w:style>
  <w:style w:type="paragraph" w:customStyle="1" w:styleId="1013">
    <w:name w:val="样式 正文2 + Tahoma 灰色-80% 左侧:  0 厘米 段前: 自动 段后: 自动 行距: 1.5 倍行距111"/>
    <w:basedOn w:val="297"/>
    <w:qFormat/>
    <w:uiPriority w:val="0"/>
    <w:pPr>
      <w:adjustRightInd w:val="0"/>
      <w:snapToGrid w:val="0"/>
      <w:ind w:left="0" w:firstLine="200" w:firstLineChars="200"/>
    </w:pPr>
    <w:rPr>
      <w:rFonts w:ascii="Tahoma" w:hAnsi="Tahoma"/>
      <w:color w:val="333333"/>
    </w:rPr>
  </w:style>
  <w:style w:type="paragraph" w:customStyle="1" w:styleId="1014">
    <w:name w:val="样式 正文2 + 段前: 自动 段后: 自动 行距: 1.5 倍行距111"/>
    <w:basedOn w:val="297"/>
    <w:qFormat/>
    <w:uiPriority w:val="0"/>
    <w:pPr>
      <w:adjustRightInd w:val="0"/>
      <w:snapToGrid w:val="0"/>
      <w:ind w:left="0" w:firstLine="200" w:firstLineChars="200"/>
    </w:pPr>
  </w:style>
  <w:style w:type="paragraph" w:customStyle="1" w:styleId="1015">
    <w:name w:val="样式 小五 加粗 倾斜 黑色 居中 左侧:  2.22 厘米 行距: 1.5 倍行距1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16">
    <w:name w:val="样式 小五 左侧:  2.22 厘米 行距: 1.5 倍行距2111"/>
    <w:basedOn w:val="1"/>
    <w:qFormat/>
    <w:uiPriority w:val="0"/>
    <w:pPr>
      <w:spacing w:line="360" w:lineRule="auto"/>
    </w:pPr>
    <w:rPr>
      <w:rFonts w:ascii="Times New Roman" w:hAnsi="Times New Roman" w:eastAsia="宋体" w:cs="宋体"/>
      <w:sz w:val="18"/>
      <w:szCs w:val="20"/>
    </w:rPr>
  </w:style>
  <w:style w:type="paragraph" w:customStyle="1" w:styleId="1017">
    <w:name w:val="样式 正文2 + 小五 倾斜 段前: 自动 段后: 自动 行距: 1.5 倍行距211"/>
    <w:basedOn w:val="297"/>
    <w:qFormat/>
    <w:uiPriority w:val="0"/>
    <w:pPr>
      <w:ind w:left="0"/>
    </w:pPr>
    <w:rPr>
      <w:i/>
      <w:iCs/>
      <w:sz w:val="18"/>
    </w:rPr>
  </w:style>
  <w:style w:type="paragraph" w:customStyle="1" w:styleId="1018">
    <w:name w:val="样式 正文2 + 小五 倾斜 段前: 自动 段后: 自动 行距: 1.5 倍行距1111"/>
    <w:basedOn w:val="297"/>
    <w:qFormat/>
    <w:uiPriority w:val="0"/>
    <w:pPr>
      <w:ind w:left="0"/>
    </w:pPr>
    <w:rPr>
      <w:i/>
      <w:iCs/>
      <w:sz w:val="18"/>
    </w:rPr>
  </w:style>
  <w:style w:type="paragraph" w:customStyle="1" w:styleId="1019">
    <w:name w:val="样式 正文2 + 左侧:  0 厘米 段前: 自动 段后: 自动111"/>
    <w:basedOn w:val="297"/>
    <w:qFormat/>
    <w:uiPriority w:val="0"/>
    <w:pPr>
      <w:ind w:left="0" w:firstLine="200" w:firstLineChars="200"/>
    </w:pPr>
  </w:style>
  <w:style w:type="paragraph" w:customStyle="1" w:styleId="1020">
    <w:name w:val="样式 小五 加粗 倾斜 黑色 居中 左侧:  1.3 厘米 行距: 1.5 倍行距2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21">
    <w:name w:val="样式 小五 左侧:  1.3 厘米 行距: 1.5 倍行距411"/>
    <w:basedOn w:val="1"/>
    <w:qFormat/>
    <w:uiPriority w:val="0"/>
    <w:pPr>
      <w:spacing w:line="360" w:lineRule="auto"/>
    </w:pPr>
    <w:rPr>
      <w:rFonts w:ascii="Times New Roman" w:hAnsi="Times New Roman" w:eastAsia="宋体" w:cs="宋体"/>
      <w:sz w:val="18"/>
      <w:szCs w:val="20"/>
    </w:rPr>
  </w:style>
  <w:style w:type="paragraph" w:customStyle="1" w:styleId="1022">
    <w:name w:val="样式 小五 左侧:  1.3 厘米 行距: 1.5 倍行距1111"/>
    <w:basedOn w:val="1"/>
    <w:qFormat/>
    <w:uiPriority w:val="0"/>
    <w:pPr>
      <w:spacing w:line="360" w:lineRule="auto"/>
    </w:pPr>
    <w:rPr>
      <w:rFonts w:ascii="Times New Roman" w:hAnsi="Times New Roman" w:eastAsia="宋体" w:cs="宋体"/>
      <w:sz w:val="18"/>
      <w:szCs w:val="20"/>
    </w:rPr>
  </w:style>
  <w:style w:type="paragraph" w:customStyle="1" w:styleId="1023">
    <w:name w:val="样式 小五 左侧:  1.3 厘米 行距: 1.5 倍行距2111"/>
    <w:basedOn w:val="1"/>
    <w:qFormat/>
    <w:uiPriority w:val="0"/>
    <w:pPr>
      <w:spacing w:line="360" w:lineRule="auto"/>
    </w:pPr>
    <w:rPr>
      <w:rFonts w:ascii="Times New Roman" w:hAnsi="Times New Roman" w:eastAsia="宋体" w:cs="宋体"/>
      <w:sz w:val="18"/>
      <w:szCs w:val="20"/>
    </w:rPr>
  </w:style>
  <w:style w:type="paragraph" w:customStyle="1" w:styleId="1024">
    <w:name w:val="样式 小五 加粗 倾斜 黑色 居中 左侧:  1.3 厘米 行距: 1.5 倍行距1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25">
    <w:name w:val="样式 小五 左侧:  1.3 厘米 行距: 1.5 倍行距3111"/>
    <w:basedOn w:val="1"/>
    <w:qFormat/>
    <w:uiPriority w:val="0"/>
    <w:pPr>
      <w:spacing w:line="360" w:lineRule="auto"/>
    </w:pPr>
    <w:rPr>
      <w:rFonts w:ascii="Times New Roman" w:hAnsi="Times New Roman" w:eastAsia="宋体" w:cs="宋体"/>
      <w:sz w:val="18"/>
      <w:szCs w:val="20"/>
    </w:rPr>
  </w:style>
  <w:style w:type="paragraph" w:customStyle="1" w:styleId="1026">
    <w:name w:val="样式 首行缩进:  2 字符4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027">
    <w:name w:val="样式 小五 左侧:  2.22 厘米 行距: 1.5 倍行距101"/>
    <w:basedOn w:val="1"/>
    <w:qFormat/>
    <w:uiPriority w:val="0"/>
    <w:pPr>
      <w:spacing w:line="360" w:lineRule="auto"/>
    </w:pPr>
    <w:rPr>
      <w:rFonts w:ascii="Times New Roman" w:hAnsi="Times New Roman" w:eastAsia="宋体" w:cs="宋体"/>
      <w:sz w:val="18"/>
      <w:szCs w:val="20"/>
    </w:rPr>
  </w:style>
  <w:style w:type="paragraph" w:customStyle="1" w:styleId="1028">
    <w:name w:val="样式 小五 加粗 倾斜 左侧:  2.22 厘米 行距: 1.5 倍行距81"/>
    <w:basedOn w:val="1"/>
    <w:qFormat/>
    <w:uiPriority w:val="0"/>
    <w:pPr>
      <w:spacing w:line="360" w:lineRule="auto"/>
    </w:pPr>
    <w:rPr>
      <w:rFonts w:ascii="Times New Roman" w:hAnsi="Times New Roman" w:eastAsia="宋体" w:cs="宋体"/>
      <w:b/>
      <w:bCs/>
      <w:i/>
      <w:iCs/>
      <w:sz w:val="18"/>
      <w:szCs w:val="20"/>
    </w:rPr>
  </w:style>
  <w:style w:type="paragraph" w:customStyle="1" w:styleId="1029">
    <w:name w:val="样式 小五 段前: 5 磅 段后: 5 磅 行距: 1.5 倍行距81"/>
    <w:basedOn w:val="1"/>
    <w:qFormat/>
    <w:uiPriority w:val="0"/>
    <w:pPr>
      <w:spacing w:before="100" w:after="100" w:line="360" w:lineRule="auto"/>
    </w:pPr>
    <w:rPr>
      <w:rFonts w:ascii="Times New Roman" w:hAnsi="Times New Roman" w:eastAsia="宋体" w:cs="宋体"/>
      <w:sz w:val="18"/>
      <w:szCs w:val="20"/>
    </w:rPr>
  </w:style>
  <w:style w:type="paragraph" w:customStyle="1" w:styleId="1030">
    <w:name w:val="样式 小五 加粗 倾斜 左侧:  1.48 厘米 行距: 1.5 倍行距61"/>
    <w:basedOn w:val="1"/>
    <w:qFormat/>
    <w:uiPriority w:val="0"/>
    <w:pPr>
      <w:spacing w:line="360" w:lineRule="auto"/>
    </w:pPr>
    <w:rPr>
      <w:rFonts w:ascii="Times New Roman" w:hAnsi="Times New Roman" w:eastAsia="宋体" w:cs="宋体"/>
      <w:b/>
      <w:bCs/>
      <w:i/>
      <w:iCs/>
      <w:sz w:val="18"/>
      <w:szCs w:val="20"/>
    </w:rPr>
  </w:style>
  <w:style w:type="paragraph" w:customStyle="1" w:styleId="1031">
    <w:name w:val="样式 小五 加粗 倾斜 首行缩进:  0.64 厘米 行距: 1.5 倍行距71"/>
    <w:basedOn w:val="1"/>
    <w:qFormat/>
    <w:uiPriority w:val="0"/>
    <w:pPr>
      <w:spacing w:line="360" w:lineRule="auto"/>
    </w:pPr>
    <w:rPr>
      <w:rFonts w:ascii="Times New Roman" w:hAnsi="Times New Roman" w:eastAsia="宋体" w:cs="宋体"/>
      <w:b/>
      <w:bCs/>
      <w:i/>
      <w:iCs/>
      <w:sz w:val="18"/>
      <w:szCs w:val="20"/>
    </w:rPr>
  </w:style>
  <w:style w:type="paragraph" w:customStyle="1" w:styleId="1032">
    <w:name w:val="样式 小五 首行缩进:  0.63 厘米 行距: 1.5 倍行距61"/>
    <w:basedOn w:val="1"/>
    <w:qFormat/>
    <w:uiPriority w:val="0"/>
    <w:pPr>
      <w:spacing w:line="360" w:lineRule="auto"/>
    </w:pPr>
    <w:rPr>
      <w:rFonts w:ascii="Times New Roman" w:hAnsi="Times New Roman" w:eastAsia="宋体" w:cs="宋体"/>
      <w:sz w:val="18"/>
      <w:szCs w:val="20"/>
    </w:rPr>
  </w:style>
  <w:style w:type="paragraph" w:customStyle="1" w:styleId="1033">
    <w:name w:val="样式 宋体 小五 加粗 倾斜 左侧:  1.48 厘米 行距: 1.5 倍行距61"/>
    <w:basedOn w:val="1"/>
    <w:qFormat/>
    <w:uiPriority w:val="0"/>
    <w:pPr>
      <w:spacing w:line="360" w:lineRule="auto"/>
    </w:pPr>
    <w:rPr>
      <w:rFonts w:ascii="宋体" w:hAnsi="宋体" w:eastAsia="宋体" w:cs="宋体"/>
      <w:b/>
      <w:bCs/>
      <w:i/>
      <w:iCs/>
      <w:sz w:val="18"/>
      <w:szCs w:val="20"/>
    </w:rPr>
  </w:style>
  <w:style w:type="paragraph" w:customStyle="1" w:styleId="1034">
    <w:name w:val="样式 宋体 小五 左侧:  1.48 厘米 行距: 1.5 倍行距61"/>
    <w:basedOn w:val="1"/>
    <w:qFormat/>
    <w:uiPriority w:val="0"/>
    <w:pPr>
      <w:spacing w:line="360" w:lineRule="auto"/>
    </w:pPr>
    <w:rPr>
      <w:rFonts w:ascii="宋体" w:hAnsi="宋体" w:eastAsia="宋体" w:cs="宋体"/>
      <w:sz w:val="18"/>
      <w:szCs w:val="20"/>
    </w:rPr>
  </w:style>
  <w:style w:type="paragraph" w:customStyle="1" w:styleId="1035">
    <w:name w:val="样式 小五 加粗 倾斜 黑色 行距: 1.5 倍行距3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036">
    <w:name w:val="样式 小五 行距: 1.5 倍行距31"/>
    <w:basedOn w:val="1"/>
    <w:qFormat/>
    <w:uiPriority w:val="0"/>
    <w:pPr>
      <w:spacing w:line="360" w:lineRule="auto"/>
    </w:pPr>
    <w:rPr>
      <w:rFonts w:ascii="Times New Roman" w:hAnsi="Times New Roman" w:eastAsia="宋体" w:cs="宋体"/>
      <w:sz w:val="18"/>
      <w:szCs w:val="20"/>
    </w:rPr>
  </w:style>
  <w:style w:type="paragraph" w:customStyle="1" w:styleId="1037">
    <w:name w:val="样式 宋体 小五 加粗 倾斜 黑色 左侧:  2.22 厘米 行距: 1.5 倍行距21"/>
    <w:basedOn w:val="1"/>
    <w:qFormat/>
    <w:uiPriority w:val="0"/>
    <w:pPr>
      <w:spacing w:line="360" w:lineRule="auto"/>
    </w:pPr>
    <w:rPr>
      <w:rFonts w:ascii="宋体" w:hAnsi="宋体" w:eastAsia="宋体" w:cs="宋体"/>
      <w:b/>
      <w:bCs/>
      <w:i/>
      <w:iCs/>
      <w:color w:val="000000"/>
      <w:sz w:val="18"/>
      <w:szCs w:val="20"/>
    </w:rPr>
  </w:style>
  <w:style w:type="paragraph" w:customStyle="1" w:styleId="1038">
    <w:name w:val="样式 宋体 小五 左侧:  2.22 厘米 行距: 1.5 倍行距21"/>
    <w:basedOn w:val="1"/>
    <w:qFormat/>
    <w:uiPriority w:val="0"/>
    <w:pPr>
      <w:spacing w:line="360" w:lineRule="auto"/>
    </w:pPr>
    <w:rPr>
      <w:rFonts w:ascii="宋体" w:hAnsi="宋体" w:eastAsia="宋体" w:cs="宋体"/>
      <w:sz w:val="18"/>
      <w:szCs w:val="20"/>
    </w:rPr>
  </w:style>
  <w:style w:type="paragraph" w:customStyle="1" w:styleId="1039">
    <w:name w:val="样式 宋体 小五 黑色 左侧:  2.22 厘米 行距: 1.5 倍行距21"/>
    <w:basedOn w:val="1"/>
    <w:qFormat/>
    <w:uiPriority w:val="0"/>
    <w:pPr>
      <w:spacing w:line="360" w:lineRule="auto"/>
    </w:pPr>
    <w:rPr>
      <w:rFonts w:ascii="宋体" w:hAnsi="宋体" w:eastAsia="宋体" w:cs="宋体"/>
      <w:color w:val="000000"/>
      <w:sz w:val="18"/>
      <w:szCs w:val="20"/>
    </w:rPr>
  </w:style>
  <w:style w:type="paragraph" w:customStyle="1" w:styleId="1040">
    <w:name w:val="样式 ˎ̥ 小五 加粗 倾斜 左侧:  2.22 厘米 行距: 1.5 倍行距21"/>
    <w:basedOn w:val="1"/>
    <w:qFormat/>
    <w:uiPriority w:val="0"/>
    <w:pPr>
      <w:spacing w:line="360" w:lineRule="auto"/>
    </w:pPr>
    <w:rPr>
      <w:rFonts w:ascii="ˎ̥" w:hAnsi="ˎ̥" w:eastAsia="宋体" w:cs="宋体"/>
      <w:b/>
      <w:bCs/>
      <w:i/>
      <w:iCs/>
      <w:sz w:val="18"/>
      <w:szCs w:val="20"/>
    </w:rPr>
  </w:style>
  <w:style w:type="paragraph" w:customStyle="1" w:styleId="1041">
    <w:name w:val="样式 ˎ̥ 小五 左侧:  2.22 厘米 行距: 1.5 倍行距21"/>
    <w:basedOn w:val="1"/>
    <w:qFormat/>
    <w:uiPriority w:val="0"/>
    <w:pPr>
      <w:spacing w:line="360" w:lineRule="auto"/>
    </w:pPr>
    <w:rPr>
      <w:rFonts w:ascii="ˎ̥" w:hAnsi="ˎ̥" w:eastAsia="宋体" w:cs="宋体"/>
      <w:sz w:val="18"/>
      <w:szCs w:val="20"/>
    </w:rPr>
  </w:style>
  <w:style w:type="paragraph" w:customStyle="1" w:styleId="1042">
    <w:name w:val="样式 小五 加粗 倾斜 黑色 左侧:  2.22 厘米 行距: 1.5 倍行距2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043">
    <w:name w:val="样式 小五 黑色 左侧:  2.22 厘米 行距: 1.5 倍行距21"/>
    <w:basedOn w:val="1"/>
    <w:qFormat/>
    <w:uiPriority w:val="0"/>
    <w:pPr>
      <w:spacing w:line="360" w:lineRule="auto"/>
    </w:pPr>
    <w:rPr>
      <w:rFonts w:ascii="Times New Roman" w:hAnsi="Times New Roman" w:eastAsia="宋体" w:cs="宋体"/>
      <w:color w:val="000000"/>
      <w:sz w:val="18"/>
      <w:szCs w:val="20"/>
    </w:rPr>
  </w:style>
  <w:style w:type="paragraph" w:customStyle="1" w:styleId="1044">
    <w:name w:val="样式 小五 加粗 倾斜 黑色 左侧:  1.48 厘米 行距: 1.5 倍行距3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045">
    <w:name w:val="正文12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046">
    <w:name w:val="正文22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047">
    <w:name w:val="样式 首行缩进:  2 字符12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048">
    <w:name w:val="正文文字12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049">
    <w:name w:val="样式 小五 倾斜 左侧:  2.22 厘米 行距: 1.5 倍行距21"/>
    <w:basedOn w:val="1"/>
    <w:qFormat/>
    <w:uiPriority w:val="0"/>
    <w:pPr>
      <w:spacing w:line="360" w:lineRule="auto"/>
    </w:pPr>
    <w:rPr>
      <w:rFonts w:ascii="Times New Roman" w:hAnsi="Times New Roman" w:eastAsia="宋体" w:cs="宋体"/>
      <w:i/>
      <w:iCs/>
      <w:sz w:val="18"/>
      <w:szCs w:val="20"/>
    </w:rPr>
  </w:style>
  <w:style w:type="paragraph" w:customStyle="1" w:styleId="1050">
    <w:name w:val="样式 小五 左侧:  1.48 厘米 段后: 7.8 磅 行距: 1.5 倍行距21"/>
    <w:basedOn w:val="1"/>
    <w:qFormat/>
    <w:uiPriority w:val="0"/>
    <w:pPr>
      <w:spacing w:after="156" w:line="360" w:lineRule="auto"/>
    </w:pPr>
    <w:rPr>
      <w:rFonts w:ascii="Times New Roman" w:hAnsi="Times New Roman" w:eastAsia="宋体" w:cs="宋体"/>
      <w:sz w:val="18"/>
      <w:szCs w:val="20"/>
    </w:rPr>
  </w:style>
  <w:style w:type="paragraph" w:customStyle="1" w:styleId="1051">
    <w:name w:val="样式 小五 倾斜 左侧:  1.48 厘米 行距: 1.5 倍行距41"/>
    <w:basedOn w:val="1"/>
    <w:qFormat/>
    <w:uiPriority w:val="0"/>
    <w:pPr>
      <w:spacing w:line="360" w:lineRule="auto"/>
    </w:pPr>
    <w:rPr>
      <w:rFonts w:ascii="Times New Roman" w:hAnsi="Times New Roman" w:eastAsia="宋体" w:cs="宋体"/>
      <w:i/>
      <w:iCs/>
      <w:sz w:val="18"/>
      <w:szCs w:val="20"/>
    </w:rPr>
  </w:style>
  <w:style w:type="paragraph" w:customStyle="1" w:styleId="1052">
    <w:name w:val="样式 小五 左侧:  1.48 厘米 行距: 1.5 倍行距31"/>
    <w:basedOn w:val="1"/>
    <w:qFormat/>
    <w:uiPriority w:val="0"/>
    <w:pPr>
      <w:spacing w:line="360" w:lineRule="auto"/>
    </w:pPr>
    <w:rPr>
      <w:rFonts w:ascii="Times New Roman" w:hAnsi="Times New Roman" w:eastAsia="宋体" w:cs="宋体"/>
      <w:sz w:val="18"/>
      <w:szCs w:val="20"/>
    </w:rPr>
  </w:style>
  <w:style w:type="paragraph" w:customStyle="1" w:styleId="1053">
    <w:name w:val="样式 小五 左侧:  1.48 厘米 行距: 1.5 倍行距1211"/>
    <w:basedOn w:val="1"/>
    <w:qFormat/>
    <w:uiPriority w:val="0"/>
    <w:pPr>
      <w:spacing w:line="360" w:lineRule="auto"/>
    </w:pPr>
    <w:rPr>
      <w:rFonts w:ascii="Times New Roman" w:hAnsi="Times New Roman" w:eastAsia="宋体" w:cs="宋体"/>
      <w:sz w:val="18"/>
      <w:szCs w:val="20"/>
    </w:rPr>
  </w:style>
  <w:style w:type="paragraph" w:customStyle="1" w:styleId="1054">
    <w:name w:val="样式 小五 倾斜 左侧:  1.48 厘米 行距: 1.5 倍行距121"/>
    <w:basedOn w:val="1"/>
    <w:qFormat/>
    <w:uiPriority w:val="0"/>
    <w:pPr>
      <w:spacing w:line="360" w:lineRule="auto"/>
    </w:pPr>
    <w:rPr>
      <w:rFonts w:ascii="Times New Roman" w:hAnsi="Times New Roman" w:eastAsia="宋体" w:cs="宋体"/>
      <w:i/>
      <w:iCs/>
      <w:sz w:val="18"/>
      <w:szCs w:val="20"/>
    </w:rPr>
  </w:style>
  <w:style w:type="paragraph" w:customStyle="1" w:styleId="1055">
    <w:name w:val="样式 小五 倾斜 左侧:  1.48 厘米 行距: 1.5 倍行距221"/>
    <w:basedOn w:val="1"/>
    <w:qFormat/>
    <w:uiPriority w:val="0"/>
    <w:pPr>
      <w:spacing w:line="360" w:lineRule="auto"/>
    </w:pPr>
    <w:rPr>
      <w:rFonts w:ascii="Times New Roman" w:hAnsi="Times New Roman" w:eastAsia="宋体" w:cs="宋体"/>
      <w:i/>
      <w:iCs/>
      <w:sz w:val="18"/>
      <w:szCs w:val="20"/>
    </w:rPr>
  </w:style>
  <w:style w:type="paragraph" w:customStyle="1" w:styleId="1056">
    <w:name w:val="样式 小五 段前: 5 磅 段后: 5 磅 行距: 1.5 倍行距121"/>
    <w:basedOn w:val="1"/>
    <w:qFormat/>
    <w:uiPriority w:val="0"/>
    <w:pPr>
      <w:spacing w:before="100" w:after="100" w:line="360" w:lineRule="auto"/>
    </w:pPr>
    <w:rPr>
      <w:rFonts w:ascii="Times New Roman" w:hAnsi="Times New Roman" w:eastAsia="宋体" w:cs="宋体"/>
      <w:sz w:val="18"/>
      <w:szCs w:val="20"/>
    </w:rPr>
  </w:style>
  <w:style w:type="paragraph" w:customStyle="1" w:styleId="1057">
    <w:name w:val="样式 小五 加粗 倾斜 黑色 居中 左侧:  2.22 厘米 行距: 1.5 倍行距3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58">
    <w:name w:val="样式 小五 左侧:  2.22 厘米 行距: 1.5 倍行距122"/>
    <w:basedOn w:val="1"/>
    <w:qFormat/>
    <w:uiPriority w:val="0"/>
    <w:pPr>
      <w:spacing w:line="360" w:lineRule="auto"/>
    </w:pPr>
    <w:rPr>
      <w:rFonts w:ascii="Times New Roman" w:hAnsi="Times New Roman" w:eastAsia="宋体" w:cs="宋体"/>
      <w:sz w:val="18"/>
      <w:szCs w:val="20"/>
    </w:rPr>
  </w:style>
  <w:style w:type="paragraph" w:customStyle="1" w:styleId="1059">
    <w:name w:val="样式 小五 左侧:  2.22 厘米 段后: 7.8 磅 行距: 1.5 倍行距22"/>
    <w:basedOn w:val="1"/>
    <w:qFormat/>
    <w:uiPriority w:val="0"/>
    <w:pPr>
      <w:spacing w:after="156" w:line="360" w:lineRule="auto"/>
    </w:pPr>
    <w:rPr>
      <w:rFonts w:ascii="Times New Roman" w:hAnsi="Times New Roman" w:eastAsia="宋体" w:cs="宋体"/>
      <w:sz w:val="18"/>
      <w:szCs w:val="20"/>
    </w:rPr>
  </w:style>
  <w:style w:type="paragraph" w:customStyle="1" w:styleId="1060">
    <w:name w:val="样式 正文2 + Tahoma 灰色-80% 左侧:  0 厘米 段前: 自动 段后: 自动 行距: 1.5 倍行距22"/>
    <w:basedOn w:val="297"/>
    <w:qFormat/>
    <w:uiPriority w:val="0"/>
    <w:pPr>
      <w:adjustRightInd w:val="0"/>
      <w:snapToGrid w:val="0"/>
      <w:ind w:left="0" w:firstLine="200" w:firstLineChars="200"/>
    </w:pPr>
    <w:rPr>
      <w:rFonts w:ascii="Tahoma" w:hAnsi="Tahoma"/>
      <w:color w:val="333333"/>
    </w:rPr>
  </w:style>
  <w:style w:type="paragraph" w:customStyle="1" w:styleId="1061">
    <w:name w:val="样式 正文2 + 段前: 自动 段后: 自动 行距: 1.5 倍行距21"/>
    <w:basedOn w:val="297"/>
    <w:qFormat/>
    <w:uiPriority w:val="0"/>
    <w:pPr>
      <w:adjustRightInd w:val="0"/>
      <w:snapToGrid w:val="0"/>
      <w:ind w:left="0" w:firstLine="200" w:firstLineChars="200"/>
    </w:pPr>
  </w:style>
  <w:style w:type="paragraph" w:customStyle="1" w:styleId="1062">
    <w:name w:val="样式 小五 加粗 倾斜 黑色 居中 左侧:  2.22 厘米 行距: 1.5 倍行距12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63">
    <w:name w:val="样式 小五 左侧:  2.22 厘米 行距: 1.5 倍行距221"/>
    <w:basedOn w:val="1"/>
    <w:qFormat/>
    <w:uiPriority w:val="0"/>
    <w:pPr>
      <w:spacing w:line="360" w:lineRule="auto"/>
    </w:pPr>
    <w:rPr>
      <w:rFonts w:ascii="Times New Roman" w:hAnsi="Times New Roman" w:eastAsia="宋体" w:cs="宋体"/>
      <w:sz w:val="18"/>
      <w:szCs w:val="20"/>
    </w:rPr>
  </w:style>
  <w:style w:type="paragraph" w:customStyle="1" w:styleId="1064">
    <w:name w:val="样式 正文2 + 小五 倾斜 段前: 自动 段后: 自动 行距: 1.5 倍行距31"/>
    <w:basedOn w:val="297"/>
    <w:qFormat/>
    <w:uiPriority w:val="0"/>
    <w:pPr>
      <w:ind w:left="0"/>
    </w:pPr>
    <w:rPr>
      <w:i/>
      <w:iCs/>
      <w:sz w:val="18"/>
    </w:rPr>
  </w:style>
  <w:style w:type="paragraph" w:customStyle="1" w:styleId="1065">
    <w:name w:val="样式 正文2 + 小五 倾斜 段前: 自动 段后: 自动 行距: 1.5 倍行距121"/>
    <w:basedOn w:val="297"/>
    <w:qFormat/>
    <w:uiPriority w:val="0"/>
    <w:pPr>
      <w:ind w:left="0"/>
    </w:pPr>
    <w:rPr>
      <w:i/>
      <w:iCs/>
      <w:sz w:val="18"/>
    </w:rPr>
  </w:style>
  <w:style w:type="paragraph" w:customStyle="1" w:styleId="1066">
    <w:name w:val="样式 正文2 + 左侧:  0 厘米 段前: 自动 段后: 自动21"/>
    <w:basedOn w:val="297"/>
    <w:qFormat/>
    <w:uiPriority w:val="0"/>
    <w:pPr>
      <w:ind w:left="0" w:firstLine="200" w:firstLineChars="200"/>
    </w:pPr>
  </w:style>
  <w:style w:type="paragraph" w:customStyle="1" w:styleId="1067">
    <w:name w:val="样式 小五 加粗 倾斜 黑色 居中 左侧:  1.3 厘米 行距: 1.5 倍行距3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68">
    <w:name w:val="样式 小五 左侧:  1.3 厘米 行距: 1.5 倍行距51"/>
    <w:basedOn w:val="1"/>
    <w:qFormat/>
    <w:uiPriority w:val="0"/>
    <w:pPr>
      <w:spacing w:line="360" w:lineRule="auto"/>
    </w:pPr>
    <w:rPr>
      <w:rFonts w:ascii="Times New Roman" w:hAnsi="Times New Roman" w:eastAsia="宋体" w:cs="宋体"/>
      <w:sz w:val="18"/>
      <w:szCs w:val="20"/>
    </w:rPr>
  </w:style>
  <w:style w:type="paragraph" w:customStyle="1" w:styleId="1069">
    <w:name w:val="样式 小五 左侧:  1.3 厘米 行距: 1.5 倍行距121"/>
    <w:basedOn w:val="1"/>
    <w:qFormat/>
    <w:uiPriority w:val="0"/>
    <w:pPr>
      <w:spacing w:line="360" w:lineRule="auto"/>
    </w:pPr>
    <w:rPr>
      <w:rFonts w:ascii="Times New Roman" w:hAnsi="Times New Roman" w:eastAsia="宋体" w:cs="宋体"/>
      <w:sz w:val="18"/>
      <w:szCs w:val="20"/>
    </w:rPr>
  </w:style>
  <w:style w:type="paragraph" w:customStyle="1" w:styleId="1070">
    <w:name w:val="样式 小五 左侧:  1.3 厘米 行距: 1.5 倍行距221"/>
    <w:basedOn w:val="1"/>
    <w:qFormat/>
    <w:uiPriority w:val="0"/>
    <w:pPr>
      <w:spacing w:line="360" w:lineRule="auto"/>
    </w:pPr>
    <w:rPr>
      <w:rFonts w:ascii="Times New Roman" w:hAnsi="Times New Roman" w:eastAsia="宋体" w:cs="宋体"/>
      <w:sz w:val="18"/>
      <w:szCs w:val="20"/>
    </w:rPr>
  </w:style>
  <w:style w:type="paragraph" w:customStyle="1" w:styleId="1071">
    <w:name w:val="样式 小五 加粗 倾斜 黑色 居中 左侧:  1.3 厘米 行距: 1.5 倍行距1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72">
    <w:name w:val="样式 小五 左侧:  1.3 厘米 行距: 1.5 倍行距321"/>
    <w:basedOn w:val="1"/>
    <w:qFormat/>
    <w:uiPriority w:val="0"/>
    <w:pPr>
      <w:spacing w:line="360" w:lineRule="auto"/>
    </w:pPr>
    <w:rPr>
      <w:rFonts w:ascii="Times New Roman" w:hAnsi="Times New Roman" w:eastAsia="宋体" w:cs="宋体"/>
      <w:sz w:val="18"/>
      <w:szCs w:val="20"/>
    </w:rPr>
  </w:style>
  <w:style w:type="paragraph" w:customStyle="1" w:styleId="1073">
    <w:name w:val="正文13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074">
    <w:name w:val="样式 小五 段前: 5 磅 段后: 5 磅 行距: 1.5 倍行距91"/>
    <w:basedOn w:val="1"/>
    <w:qFormat/>
    <w:uiPriority w:val="0"/>
    <w:pPr>
      <w:spacing w:before="100" w:after="100" w:line="360" w:lineRule="auto"/>
    </w:pPr>
    <w:rPr>
      <w:rFonts w:ascii="Times New Roman" w:hAnsi="Times New Roman" w:eastAsia="宋体" w:cs="宋体"/>
      <w:sz w:val="18"/>
      <w:szCs w:val="20"/>
    </w:rPr>
  </w:style>
  <w:style w:type="paragraph" w:customStyle="1" w:styleId="1075">
    <w:name w:val="样式 小五 加粗 倾斜 黑色 左侧:  1.48 厘米 行距: 1.5 倍行距4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076">
    <w:name w:val="正文14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077">
    <w:name w:val="样式 小五 段前: 5 磅 段后: 5 磅 行距: 1.5 倍行距101"/>
    <w:basedOn w:val="1"/>
    <w:qFormat/>
    <w:uiPriority w:val="0"/>
    <w:pPr>
      <w:spacing w:before="100" w:after="100" w:line="360" w:lineRule="auto"/>
    </w:pPr>
    <w:rPr>
      <w:rFonts w:ascii="Times New Roman" w:hAnsi="Times New Roman" w:eastAsia="宋体" w:cs="宋体"/>
      <w:sz w:val="18"/>
      <w:szCs w:val="20"/>
    </w:rPr>
  </w:style>
  <w:style w:type="paragraph" w:customStyle="1" w:styleId="1078">
    <w:name w:val="样式 小五 加粗 倾斜 黑色 左侧:  1.48 厘米 行距: 1.5 倍行距5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079">
    <w:name w:val="正文23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080">
    <w:name w:val="样式 首行缩进:  2 字符13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081">
    <w:name w:val="正文24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082">
    <w:name w:val="样式 首行缩进:  2 字符14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083">
    <w:name w:val="样式 小五 加粗 倾斜 黑色 居中 左侧:  2.22 厘米 行距: 1.5 倍行距4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84">
    <w:name w:val="样式 小五 左侧:  2.22 厘米 行距: 1.5 倍行距132"/>
    <w:basedOn w:val="1"/>
    <w:qFormat/>
    <w:uiPriority w:val="0"/>
    <w:pPr>
      <w:spacing w:line="360" w:lineRule="auto"/>
    </w:pPr>
    <w:rPr>
      <w:rFonts w:ascii="Times New Roman" w:hAnsi="Times New Roman" w:eastAsia="宋体" w:cs="宋体"/>
      <w:sz w:val="18"/>
      <w:szCs w:val="20"/>
    </w:rPr>
  </w:style>
  <w:style w:type="paragraph" w:customStyle="1" w:styleId="1085">
    <w:name w:val="样式 小五 左侧:  2.22 厘米 段后: 7.8 磅 行距: 1.5 倍行距31"/>
    <w:basedOn w:val="1"/>
    <w:qFormat/>
    <w:uiPriority w:val="0"/>
    <w:pPr>
      <w:spacing w:after="156" w:line="360" w:lineRule="auto"/>
    </w:pPr>
    <w:rPr>
      <w:rFonts w:ascii="Times New Roman" w:hAnsi="Times New Roman" w:eastAsia="宋体" w:cs="宋体"/>
      <w:sz w:val="18"/>
      <w:szCs w:val="20"/>
    </w:rPr>
  </w:style>
  <w:style w:type="paragraph" w:customStyle="1" w:styleId="1086">
    <w:name w:val="样式 正文2 + Tahoma 灰色-80% 左侧:  0 厘米 段前: 自动 段后: 自动 行距: 1.5 倍行距32"/>
    <w:basedOn w:val="297"/>
    <w:qFormat/>
    <w:uiPriority w:val="0"/>
    <w:pPr>
      <w:adjustRightInd w:val="0"/>
      <w:snapToGrid w:val="0"/>
      <w:ind w:left="0" w:firstLine="200" w:firstLineChars="200"/>
    </w:pPr>
    <w:rPr>
      <w:rFonts w:ascii="Tahoma" w:hAnsi="Tahoma"/>
      <w:color w:val="333333"/>
    </w:rPr>
  </w:style>
  <w:style w:type="paragraph" w:customStyle="1" w:styleId="1087">
    <w:name w:val="正文212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088">
    <w:name w:val="样式 首行缩进:  2 字符112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089">
    <w:name w:val="样式 小五 加粗 倾斜 黑色 居中 左侧:  2.22 厘米 行距: 1.5 倍行距13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90">
    <w:name w:val="样式 小五 左侧:  2.22 厘米 行距: 1.5 倍行距1121"/>
    <w:basedOn w:val="1"/>
    <w:qFormat/>
    <w:uiPriority w:val="0"/>
    <w:pPr>
      <w:spacing w:line="360" w:lineRule="auto"/>
    </w:pPr>
    <w:rPr>
      <w:rFonts w:ascii="Times New Roman" w:hAnsi="Times New Roman" w:eastAsia="宋体" w:cs="宋体"/>
      <w:sz w:val="18"/>
      <w:szCs w:val="20"/>
    </w:rPr>
  </w:style>
  <w:style w:type="paragraph" w:customStyle="1" w:styleId="1091">
    <w:name w:val="样式 小五 左侧:  2.22 厘米 段后: 7.8 磅 行距: 1.5 倍行距121"/>
    <w:basedOn w:val="1"/>
    <w:qFormat/>
    <w:uiPriority w:val="0"/>
    <w:pPr>
      <w:spacing w:after="156" w:line="360" w:lineRule="auto"/>
    </w:pPr>
    <w:rPr>
      <w:rFonts w:ascii="Times New Roman" w:hAnsi="Times New Roman" w:eastAsia="宋体" w:cs="宋体"/>
      <w:sz w:val="18"/>
      <w:szCs w:val="20"/>
    </w:rPr>
  </w:style>
  <w:style w:type="paragraph" w:customStyle="1" w:styleId="1092">
    <w:name w:val="样式 正文2 + Tahoma 灰色-80% 左侧:  0 厘米 段前: 自动 段后: 自动 行距: 1.5 倍行距121"/>
    <w:basedOn w:val="297"/>
    <w:qFormat/>
    <w:uiPriority w:val="0"/>
    <w:pPr>
      <w:adjustRightInd w:val="0"/>
      <w:snapToGrid w:val="0"/>
      <w:ind w:left="0" w:firstLine="200" w:firstLineChars="200"/>
    </w:pPr>
    <w:rPr>
      <w:rFonts w:ascii="Tahoma" w:hAnsi="Tahoma"/>
      <w:color w:val="333333"/>
    </w:rPr>
  </w:style>
  <w:style w:type="paragraph" w:customStyle="1" w:styleId="1093">
    <w:name w:val="正文22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094">
    <w:name w:val="样式 小五 加粗 倾斜 黑色 居中 左侧:  2.22 厘米 行距: 1.5 倍行距2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095">
    <w:name w:val="样式 小五 左侧:  2.22 厘米 行距: 1.5 倍行距1211"/>
    <w:basedOn w:val="1"/>
    <w:qFormat/>
    <w:uiPriority w:val="0"/>
    <w:pPr>
      <w:spacing w:line="360" w:lineRule="auto"/>
    </w:pPr>
    <w:rPr>
      <w:rFonts w:ascii="Times New Roman" w:hAnsi="Times New Roman" w:eastAsia="宋体" w:cs="宋体"/>
      <w:sz w:val="18"/>
      <w:szCs w:val="20"/>
    </w:rPr>
  </w:style>
  <w:style w:type="paragraph" w:customStyle="1" w:styleId="1096">
    <w:name w:val="样式 正文2 + Tahoma 灰色-80% 左侧:  0 厘米 段前: 自动 段后: 自动 行距: 1.5 倍行距211"/>
    <w:basedOn w:val="297"/>
    <w:qFormat/>
    <w:uiPriority w:val="0"/>
    <w:pPr>
      <w:adjustRightInd w:val="0"/>
      <w:snapToGrid w:val="0"/>
      <w:ind w:left="0" w:firstLine="200" w:firstLineChars="200"/>
    </w:pPr>
    <w:rPr>
      <w:rFonts w:ascii="Tahoma" w:hAnsi="Tahoma"/>
      <w:color w:val="333333"/>
    </w:rPr>
  </w:style>
  <w:style w:type="paragraph" w:customStyle="1" w:styleId="1097">
    <w:name w:val="样式 正文2 + 段前: 自动 段后: 自动 行距: 1.5 倍行距31"/>
    <w:basedOn w:val="297"/>
    <w:qFormat/>
    <w:uiPriority w:val="0"/>
    <w:pPr>
      <w:adjustRightInd w:val="0"/>
      <w:snapToGrid w:val="0"/>
      <w:ind w:left="0" w:firstLine="200" w:firstLineChars="200"/>
    </w:pPr>
  </w:style>
  <w:style w:type="paragraph" w:customStyle="1" w:styleId="1098">
    <w:name w:val="正文23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099">
    <w:name w:val="正文文字13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100">
    <w:name w:val="样式 小五 加粗 倾斜 黑色 居中 左侧:  2.22 厘米 行距: 1.5 倍行距3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101">
    <w:name w:val="样式 小五 左侧:  2.22 厘米 行距: 1.5 倍行距1311"/>
    <w:basedOn w:val="1"/>
    <w:qFormat/>
    <w:uiPriority w:val="0"/>
    <w:pPr>
      <w:spacing w:line="360" w:lineRule="auto"/>
    </w:pPr>
    <w:rPr>
      <w:rFonts w:ascii="Times New Roman" w:hAnsi="Times New Roman" w:eastAsia="宋体" w:cs="宋体"/>
      <w:sz w:val="18"/>
      <w:szCs w:val="20"/>
    </w:rPr>
  </w:style>
  <w:style w:type="paragraph" w:customStyle="1" w:styleId="1102">
    <w:name w:val="正文15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103">
    <w:name w:val="样式 首行缩进:  2 字符5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104">
    <w:name w:val="正文24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105">
    <w:name w:val="样式 首行缩进:  2 字符12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106">
    <w:name w:val="正文文字112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107">
    <w:name w:val="样式 小五 段前: 5 磅 段后: 5 磅 行距: 1.5 倍行距131"/>
    <w:basedOn w:val="1"/>
    <w:qFormat/>
    <w:uiPriority w:val="0"/>
    <w:pPr>
      <w:spacing w:before="100" w:after="100" w:line="360" w:lineRule="auto"/>
    </w:pPr>
    <w:rPr>
      <w:rFonts w:ascii="Times New Roman" w:hAnsi="Times New Roman" w:eastAsia="宋体" w:cs="宋体"/>
      <w:sz w:val="18"/>
      <w:szCs w:val="20"/>
    </w:rPr>
  </w:style>
  <w:style w:type="paragraph" w:customStyle="1" w:styleId="1108">
    <w:name w:val="样式 小五 倾斜 左侧:  2.22 厘米 行距: 1.5 倍行距31"/>
    <w:basedOn w:val="1"/>
    <w:qFormat/>
    <w:uiPriority w:val="0"/>
    <w:pPr>
      <w:spacing w:line="360" w:lineRule="auto"/>
    </w:pPr>
    <w:rPr>
      <w:rFonts w:ascii="Times New Roman" w:hAnsi="Times New Roman" w:eastAsia="宋体" w:cs="宋体"/>
      <w:i/>
      <w:iCs/>
      <w:sz w:val="18"/>
      <w:szCs w:val="20"/>
    </w:rPr>
  </w:style>
  <w:style w:type="paragraph" w:customStyle="1" w:styleId="1109">
    <w:name w:val="样式 小五 左侧:  2.22 厘米 行距: 1.5 倍行距142"/>
    <w:basedOn w:val="1"/>
    <w:qFormat/>
    <w:uiPriority w:val="0"/>
    <w:pPr>
      <w:spacing w:line="360" w:lineRule="auto"/>
    </w:pPr>
    <w:rPr>
      <w:rFonts w:ascii="Times New Roman" w:hAnsi="Times New Roman" w:eastAsia="宋体" w:cs="宋体"/>
      <w:sz w:val="18"/>
      <w:szCs w:val="20"/>
    </w:rPr>
  </w:style>
  <w:style w:type="paragraph" w:customStyle="1" w:styleId="1110">
    <w:name w:val="样式 小五 加粗 倾斜 左侧:  2.22 厘米 行距: 1.5 倍行距91"/>
    <w:basedOn w:val="1"/>
    <w:qFormat/>
    <w:uiPriority w:val="0"/>
    <w:pPr>
      <w:spacing w:line="360" w:lineRule="auto"/>
    </w:pPr>
    <w:rPr>
      <w:rFonts w:ascii="Times New Roman" w:hAnsi="Times New Roman" w:eastAsia="宋体" w:cs="宋体"/>
      <w:b/>
      <w:bCs/>
      <w:i/>
      <w:iCs/>
      <w:sz w:val="18"/>
      <w:szCs w:val="20"/>
    </w:rPr>
  </w:style>
  <w:style w:type="paragraph" w:customStyle="1" w:styleId="1111">
    <w:name w:val="样式 小五 加粗 倾斜 左侧:  1.48 厘米 行距: 1.5 倍行距71"/>
    <w:basedOn w:val="1"/>
    <w:qFormat/>
    <w:uiPriority w:val="0"/>
    <w:pPr>
      <w:spacing w:line="360" w:lineRule="auto"/>
    </w:pPr>
    <w:rPr>
      <w:rFonts w:ascii="Times New Roman" w:hAnsi="Times New Roman" w:eastAsia="宋体" w:cs="宋体"/>
      <w:b/>
      <w:bCs/>
      <w:i/>
      <w:iCs/>
      <w:sz w:val="18"/>
      <w:szCs w:val="20"/>
    </w:rPr>
  </w:style>
  <w:style w:type="paragraph" w:customStyle="1" w:styleId="1112">
    <w:name w:val="样式 小五 加粗 倾斜 首行缩进:  0.64 厘米 行距: 1.5 倍行距81"/>
    <w:basedOn w:val="1"/>
    <w:qFormat/>
    <w:uiPriority w:val="0"/>
    <w:pPr>
      <w:spacing w:line="360" w:lineRule="auto"/>
    </w:pPr>
    <w:rPr>
      <w:rFonts w:ascii="Times New Roman" w:hAnsi="Times New Roman" w:eastAsia="宋体" w:cs="宋体"/>
      <w:b/>
      <w:bCs/>
      <w:i/>
      <w:iCs/>
      <w:sz w:val="18"/>
      <w:szCs w:val="20"/>
    </w:rPr>
  </w:style>
  <w:style w:type="paragraph" w:customStyle="1" w:styleId="1113">
    <w:name w:val="样式 小五 首行缩进:  0.63 厘米 行距: 1.5 倍行距71"/>
    <w:basedOn w:val="1"/>
    <w:qFormat/>
    <w:uiPriority w:val="0"/>
    <w:pPr>
      <w:spacing w:line="360" w:lineRule="auto"/>
    </w:pPr>
    <w:rPr>
      <w:rFonts w:ascii="Times New Roman" w:hAnsi="Times New Roman" w:eastAsia="宋体" w:cs="宋体"/>
      <w:sz w:val="18"/>
      <w:szCs w:val="20"/>
    </w:rPr>
  </w:style>
  <w:style w:type="paragraph" w:customStyle="1" w:styleId="1114">
    <w:name w:val="样式 宋体 小五 加粗 倾斜 左侧:  1.48 厘米 行距: 1.5 倍行距71"/>
    <w:basedOn w:val="1"/>
    <w:qFormat/>
    <w:uiPriority w:val="0"/>
    <w:pPr>
      <w:spacing w:line="360" w:lineRule="auto"/>
    </w:pPr>
    <w:rPr>
      <w:rFonts w:ascii="宋体" w:hAnsi="宋体" w:eastAsia="宋体" w:cs="宋体"/>
      <w:b/>
      <w:bCs/>
      <w:i/>
      <w:iCs/>
      <w:sz w:val="18"/>
      <w:szCs w:val="20"/>
    </w:rPr>
  </w:style>
  <w:style w:type="paragraph" w:customStyle="1" w:styleId="1115">
    <w:name w:val="样式 宋体 小五 左侧:  1.48 厘米 行距: 1.5 倍行距71"/>
    <w:basedOn w:val="1"/>
    <w:qFormat/>
    <w:uiPriority w:val="0"/>
    <w:pPr>
      <w:spacing w:line="360" w:lineRule="auto"/>
    </w:pPr>
    <w:rPr>
      <w:rFonts w:ascii="宋体" w:hAnsi="宋体" w:eastAsia="宋体" w:cs="宋体"/>
      <w:sz w:val="18"/>
      <w:szCs w:val="20"/>
    </w:rPr>
  </w:style>
  <w:style w:type="paragraph" w:customStyle="1" w:styleId="1116">
    <w:name w:val="样式 小五 加粗 倾斜 黑色 行距: 1.5 倍行距4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117">
    <w:name w:val="样式 小五 行距: 1.5 倍行距41"/>
    <w:basedOn w:val="1"/>
    <w:qFormat/>
    <w:uiPriority w:val="0"/>
    <w:pPr>
      <w:spacing w:line="360" w:lineRule="auto"/>
    </w:pPr>
    <w:rPr>
      <w:rFonts w:ascii="Times New Roman" w:hAnsi="Times New Roman" w:eastAsia="宋体" w:cs="宋体"/>
      <w:sz w:val="18"/>
      <w:szCs w:val="20"/>
    </w:rPr>
  </w:style>
  <w:style w:type="paragraph" w:customStyle="1" w:styleId="1118">
    <w:name w:val="样式 宋体 小五 加粗 倾斜 黑色 左侧:  2.22 厘米 行距: 1.5 倍行距31"/>
    <w:basedOn w:val="1"/>
    <w:qFormat/>
    <w:uiPriority w:val="0"/>
    <w:pPr>
      <w:spacing w:line="360" w:lineRule="auto"/>
    </w:pPr>
    <w:rPr>
      <w:rFonts w:ascii="宋体" w:hAnsi="宋体" w:eastAsia="宋体" w:cs="宋体"/>
      <w:b/>
      <w:bCs/>
      <w:i/>
      <w:iCs/>
      <w:color w:val="000000"/>
      <w:sz w:val="18"/>
      <w:szCs w:val="20"/>
    </w:rPr>
  </w:style>
  <w:style w:type="paragraph" w:customStyle="1" w:styleId="1119">
    <w:name w:val="样式 宋体 小五 左侧:  2.22 厘米 行距: 1.5 倍行距31"/>
    <w:basedOn w:val="1"/>
    <w:qFormat/>
    <w:uiPriority w:val="0"/>
    <w:pPr>
      <w:spacing w:line="360" w:lineRule="auto"/>
    </w:pPr>
    <w:rPr>
      <w:rFonts w:ascii="宋体" w:hAnsi="宋体" w:eastAsia="宋体" w:cs="宋体"/>
      <w:sz w:val="18"/>
      <w:szCs w:val="20"/>
    </w:rPr>
  </w:style>
  <w:style w:type="paragraph" w:customStyle="1" w:styleId="1120">
    <w:name w:val="样式 宋体 小五 黑色 左侧:  2.22 厘米 行距: 1.5 倍行距31"/>
    <w:basedOn w:val="1"/>
    <w:qFormat/>
    <w:uiPriority w:val="0"/>
    <w:pPr>
      <w:spacing w:line="360" w:lineRule="auto"/>
    </w:pPr>
    <w:rPr>
      <w:rFonts w:ascii="宋体" w:hAnsi="宋体" w:eastAsia="宋体" w:cs="宋体"/>
      <w:color w:val="000000"/>
      <w:sz w:val="18"/>
      <w:szCs w:val="20"/>
    </w:rPr>
  </w:style>
  <w:style w:type="paragraph" w:customStyle="1" w:styleId="1121">
    <w:name w:val="样式 ˎ̥ 小五 加粗 倾斜 左侧:  2.22 厘米 行距: 1.5 倍行距31"/>
    <w:basedOn w:val="1"/>
    <w:qFormat/>
    <w:uiPriority w:val="0"/>
    <w:pPr>
      <w:spacing w:line="360" w:lineRule="auto"/>
    </w:pPr>
    <w:rPr>
      <w:rFonts w:ascii="ˎ̥" w:hAnsi="ˎ̥" w:eastAsia="宋体" w:cs="宋体"/>
      <w:b/>
      <w:bCs/>
      <w:i/>
      <w:iCs/>
      <w:sz w:val="18"/>
      <w:szCs w:val="20"/>
    </w:rPr>
  </w:style>
  <w:style w:type="paragraph" w:customStyle="1" w:styleId="1122">
    <w:name w:val="样式 ˎ̥ 小五 左侧:  2.22 厘米 行距: 1.5 倍行距31"/>
    <w:basedOn w:val="1"/>
    <w:qFormat/>
    <w:uiPriority w:val="0"/>
    <w:pPr>
      <w:spacing w:line="360" w:lineRule="auto"/>
    </w:pPr>
    <w:rPr>
      <w:rFonts w:ascii="ˎ̥" w:hAnsi="ˎ̥" w:eastAsia="宋体" w:cs="宋体"/>
      <w:sz w:val="18"/>
      <w:szCs w:val="20"/>
    </w:rPr>
  </w:style>
  <w:style w:type="paragraph" w:customStyle="1" w:styleId="1123">
    <w:name w:val="样式 小五 加粗 倾斜 黑色 左侧:  2.22 厘米 行距: 1.5 倍行距3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124">
    <w:name w:val="样式 小五 黑色 左侧:  2.22 厘米 行距: 1.5 倍行距31"/>
    <w:basedOn w:val="1"/>
    <w:qFormat/>
    <w:uiPriority w:val="0"/>
    <w:pPr>
      <w:spacing w:line="360" w:lineRule="auto"/>
    </w:pPr>
    <w:rPr>
      <w:rFonts w:ascii="Times New Roman" w:hAnsi="Times New Roman" w:eastAsia="宋体" w:cs="宋体"/>
      <w:color w:val="000000"/>
      <w:sz w:val="18"/>
      <w:szCs w:val="20"/>
    </w:rPr>
  </w:style>
  <w:style w:type="paragraph" w:customStyle="1" w:styleId="1125">
    <w:name w:val="样式 小五 加粗 倾斜 黑色 左侧:  1.48 厘米 行距: 1.5 倍行距6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126">
    <w:name w:val="样式 小五 左侧:  1.48 厘米 段后: 7.8 磅 行距: 1.5 倍行距31"/>
    <w:basedOn w:val="1"/>
    <w:qFormat/>
    <w:uiPriority w:val="0"/>
    <w:pPr>
      <w:spacing w:after="156" w:line="360" w:lineRule="auto"/>
    </w:pPr>
    <w:rPr>
      <w:rFonts w:ascii="Times New Roman" w:hAnsi="Times New Roman" w:eastAsia="宋体" w:cs="宋体"/>
      <w:sz w:val="18"/>
      <w:szCs w:val="20"/>
    </w:rPr>
  </w:style>
  <w:style w:type="paragraph" w:customStyle="1" w:styleId="1127">
    <w:name w:val="样式 小五 倾斜 左侧:  1.48 厘米 行距: 1.5 倍行距51"/>
    <w:basedOn w:val="1"/>
    <w:qFormat/>
    <w:uiPriority w:val="0"/>
    <w:pPr>
      <w:spacing w:line="360" w:lineRule="auto"/>
    </w:pPr>
    <w:rPr>
      <w:rFonts w:ascii="Times New Roman" w:hAnsi="Times New Roman" w:eastAsia="宋体" w:cs="宋体"/>
      <w:i/>
      <w:iCs/>
      <w:sz w:val="18"/>
      <w:szCs w:val="20"/>
    </w:rPr>
  </w:style>
  <w:style w:type="paragraph" w:customStyle="1" w:styleId="1128">
    <w:name w:val="样式 小五 左侧:  1.48 厘米 行距: 1.5 倍行距41"/>
    <w:basedOn w:val="1"/>
    <w:qFormat/>
    <w:uiPriority w:val="0"/>
    <w:pPr>
      <w:spacing w:line="360" w:lineRule="auto"/>
    </w:pPr>
    <w:rPr>
      <w:rFonts w:ascii="Times New Roman" w:hAnsi="Times New Roman" w:eastAsia="宋体" w:cs="宋体"/>
      <w:sz w:val="18"/>
      <w:szCs w:val="20"/>
    </w:rPr>
  </w:style>
  <w:style w:type="paragraph" w:customStyle="1" w:styleId="1129">
    <w:name w:val="样式 小五 左侧:  1.48 厘米 行距: 1.5 倍行距131"/>
    <w:basedOn w:val="1"/>
    <w:qFormat/>
    <w:uiPriority w:val="0"/>
    <w:pPr>
      <w:spacing w:line="360" w:lineRule="auto"/>
    </w:pPr>
    <w:rPr>
      <w:rFonts w:ascii="Times New Roman" w:hAnsi="Times New Roman" w:eastAsia="宋体" w:cs="宋体"/>
      <w:sz w:val="18"/>
      <w:szCs w:val="20"/>
    </w:rPr>
  </w:style>
  <w:style w:type="paragraph" w:customStyle="1" w:styleId="1130">
    <w:name w:val="样式 小五 倾斜 左侧:  1.48 厘米 行距: 1.5 倍行距131"/>
    <w:basedOn w:val="1"/>
    <w:qFormat/>
    <w:uiPriority w:val="0"/>
    <w:pPr>
      <w:spacing w:line="360" w:lineRule="auto"/>
    </w:pPr>
    <w:rPr>
      <w:rFonts w:ascii="Times New Roman" w:hAnsi="Times New Roman" w:eastAsia="宋体" w:cs="宋体"/>
      <w:i/>
      <w:iCs/>
      <w:sz w:val="18"/>
      <w:szCs w:val="20"/>
    </w:rPr>
  </w:style>
  <w:style w:type="paragraph" w:customStyle="1" w:styleId="1131">
    <w:name w:val="样式 小五 倾斜 左侧:  1.48 厘米 行距: 1.5 倍行距231"/>
    <w:basedOn w:val="1"/>
    <w:qFormat/>
    <w:uiPriority w:val="0"/>
    <w:pPr>
      <w:spacing w:line="360" w:lineRule="auto"/>
    </w:pPr>
    <w:rPr>
      <w:rFonts w:ascii="Times New Roman" w:hAnsi="Times New Roman" w:eastAsia="宋体" w:cs="宋体"/>
      <w:i/>
      <w:iCs/>
      <w:sz w:val="18"/>
      <w:szCs w:val="20"/>
    </w:rPr>
  </w:style>
  <w:style w:type="paragraph" w:customStyle="1" w:styleId="1132">
    <w:name w:val="样式 小五 段前: 5 磅 段后: 5 磅 行距: 1.5 倍行距141"/>
    <w:basedOn w:val="1"/>
    <w:qFormat/>
    <w:uiPriority w:val="0"/>
    <w:pPr>
      <w:spacing w:before="100" w:after="100" w:line="360" w:lineRule="auto"/>
    </w:pPr>
    <w:rPr>
      <w:rFonts w:ascii="Times New Roman" w:hAnsi="Times New Roman" w:eastAsia="宋体" w:cs="宋体"/>
      <w:sz w:val="18"/>
      <w:szCs w:val="20"/>
    </w:rPr>
  </w:style>
  <w:style w:type="paragraph" w:customStyle="1" w:styleId="1133">
    <w:name w:val="样式 小五 加粗 倾斜 黑色 居中 左侧:  2.22 厘米 行距: 1.5 倍行距4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134">
    <w:name w:val="样式 小五 左侧:  2.22 厘米 行距: 1.5 倍行距1411"/>
    <w:basedOn w:val="1"/>
    <w:qFormat/>
    <w:uiPriority w:val="0"/>
    <w:pPr>
      <w:spacing w:line="360" w:lineRule="auto"/>
    </w:pPr>
    <w:rPr>
      <w:rFonts w:ascii="Times New Roman" w:hAnsi="Times New Roman" w:eastAsia="宋体" w:cs="宋体"/>
      <w:sz w:val="18"/>
      <w:szCs w:val="20"/>
    </w:rPr>
  </w:style>
  <w:style w:type="paragraph" w:customStyle="1" w:styleId="1135">
    <w:name w:val="样式 小五 左侧:  2.22 厘米 段后: 7.8 磅 行距: 1.5 倍行距211"/>
    <w:basedOn w:val="1"/>
    <w:qFormat/>
    <w:uiPriority w:val="0"/>
    <w:pPr>
      <w:spacing w:after="156" w:line="360" w:lineRule="auto"/>
    </w:pPr>
    <w:rPr>
      <w:rFonts w:ascii="Times New Roman" w:hAnsi="Times New Roman" w:eastAsia="宋体" w:cs="宋体"/>
      <w:sz w:val="18"/>
      <w:szCs w:val="20"/>
    </w:rPr>
  </w:style>
  <w:style w:type="paragraph" w:customStyle="1" w:styleId="1136">
    <w:name w:val="样式 正文2 + Tahoma 灰色-80% 左侧:  0 厘米 段前: 自动 段后: 自动 行距: 1.5 倍行距311"/>
    <w:basedOn w:val="297"/>
    <w:qFormat/>
    <w:uiPriority w:val="0"/>
    <w:pPr>
      <w:adjustRightInd w:val="0"/>
      <w:snapToGrid w:val="0"/>
      <w:ind w:left="0" w:firstLine="200" w:firstLineChars="200"/>
    </w:pPr>
    <w:rPr>
      <w:rFonts w:ascii="Tahoma" w:hAnsi="Tahoma"/>
      <w:color w:val="333333"/>
    </w:rPr>
  </w:style>
  <w:style w:type="paragraph" w:customStyle="1" w:styleId="1137">
    <w:name w:val="样式 正文2 + 段前: 自动 段后: 自动 行距: 1.5 倍行距121"/>
    <w:basedOn w:val="297"/>
    <w:qFormat/>
    <w:uiPriority w:val="0"/>
    <w:pPr>
      <w:adjustRightInd w:val="0"/>
      <w:snapToGrid w:val="0"/>
      <w:ind w:left="0" w:firstLine="200" w:firstLineChars="200"/>
    </w:pPr>
  </w:style>
  <w:style w:type="paragraph" w:customStyle="1" w:styleId="1138">
    <w:name w:val="样式 小五 加粗 倾斜 黑色 居中 左侧:  2.22 厘米 行距: 1.5 倍行距11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139">
    <w:name w:val="样式 小五 左侧:  2.22 厘米 行距: 1.5 倍行距231"/>
    <w:basedOn w:val="1"/>
    <w:qFormat/>
    <w:uiPriority w:val="0"/>
    <w:pPr>
      <w:spacing w:line="360" w:lineRule="auto"/>
    </w:pPr>
    <w:rPr>
      <w:rFonts w:ascii="Times New Roman" w:hAnsi="Times New Roman" w:eastAsia="宋体" w:cs="宋体"/>
      <w:sz w:val="18"/>
      <w:szCs w:val="20"/>
    </w:rPr>
  </w:style>
  <w:style w:type="paragraph" w:customStyle="1" w:styleId="1140">
    <w:name w:val="样式 正文2 + 小五 倾斜 段前: 自动 段后: 自动 行距: 1.5 倍行距41"/>
    <w:basedOn w:val="297"/>
    <w:qFormat/>
    <w:uiPriority w:val="0"/>
    <w:pPr>
      <w:ind w:left="0"/>
    </w:pPr>
    <w:rPr>
      <w:i/>
      <w:iCs/>
      <w:sz w:val="18"/>
    </w:rPr>
  </w:style>
  <w:style w:type="paragraph" w:customStyle="1" w:styleId="1141">
    <w:name w:val="样式 正文2 + 小五 倾斜 段前: 自动 段后: 自动 行距: 1.5 倍行距131"/>
    <w:basedOn w:val="297"/>
    <w:qFormat/>
    <w:uiPriority w:val="0"/>
    <w:pPr>
      <w:ind w:left="0"/>
    </w:pPr>
    <w:rPr>
      <w:i/>
      <w:iCs/>
      <w:sz w:val="18"/>
    </w:rPr>
  </w:style>
  <w:style w:type="paragraph" w:customStyle="1" w:styleId="1142">
    <w:name w:val="样式 正文2 + 左侧:  0 厘米 段前: 自动 段后: 自动31"/>
    <w:basedOn w:val="297"/>
    <w:qFormat/>
    <w:uiPriority w:val="0"/>
    <w:pPr>
      <w:ind w:left="0" w:firstLine="200" w:firstLineChars="200"/>
    </w:pPr>
  </w:style>
  <w:style w:type="paragraph" w:customStyle="1" w:styleId="1143">
    <w:name w:val="样式 小五 加粗 倾斜 黑色 居中 左侧:  1.3 厘米 行距: 1.5 倍行距4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144">
    <w:name w:val="样式 小五 左侧:  1.3 厘米 行距: 1.5 倍行距61"/>
    <w:basedOn w:val="1"/>
    <w:qFormat/>
    <w:uiPriority w:val="0"/>
    <w:pPr>
      <w:spacing w:line="360" w:lineRule="auto"/>
    </w:pPr>
    <w:rPr>
      <w:rFonts w:ascii="Times New Roman" w:hAnsi="Times New Roman" w:eastAsia="宋体" w:cs="宋体"/>
      <w:sz w:val="18"/>
      <w:szCs w:val="20"/>
    </w:rPr>
  </w:style>
  <w:style w:type="paragraph" w:customStyle="1" w:styleId="1145">
    <w:name w:val="样式 小五 左侧:  1.3 厘米 行距: 1.5 倍行距131"/>
    <w:basedOn w:val="1"/>
    <w:qFormat/>
    <w:uiPriority w:val="0"/>
    <w:pPr>
      <w:spacing w:line="360" w:lineRule="auto"/>
    </w:pPr>
    <w:rPr>
      <w:rFonts w:ascii="Times New Roman" w:hAnsi="Times New Roman" w:eastAsia="宋体" w:cs="宋体"/>
      <w:sz w:val="18"/>
      <w:szCs w:val="20"/>
    </w:rPr>
  </w:style>
  <w:style w:type="paragraph" w:customStyle="1" w:styleId="1146">
    <w:name w:val="样式 小五 左侧:  1.3 厘米 行距: 1.5 倍行距231"/>
    <w:basedOn w:val="1"/>
    <w:qFormat/>
    <w:uiPriority w:val="0"/>
    <w:pPr>
      <w:spacing w:line="360" w:lineRule="auto"/>
    </w:pPr>
    <w:rPr>
      <w:rFonts w:ascii="Times New Roman" w:hAnsi="Times New Roman" w:eastAsia="宋体" w:cs="宋体"/>
      <w:sz w:val="18"/>
      <w:szCs w:val="20"/>
    </w:rPr>
  </w:style>
  <w:style w:type="paragraph" w:customStyle="1" w:styleId="1147">
    <w:name w:val="样式 小五 加粗 倾斜 黑色 居中 左侧:  1.3 厘米 行距: 1.5 倍行距13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148">
    <w:name w:val="样式 小五 左侧:  1.3 厘米 行距: 1.5 倍行距331"/>
    <w:basedOn w:val="1"/>
    <w:qFormat/>
    <w:uiPriority w:val="0"/>
    <w:pPr>
      <w:spacing w:line="360" w:lineRule="auto"/>
    </w:pPr>
    <w:rPr>
      <w:rFonts w:ascii="Times New Roman" w:hAnsi="Times New Roman" w:eastAsia="宋体" w:cs="宋体"/>
      <w:sz w:val="18"/>
      <w:szCs w:val="20"/>
    </w:rPr>
  </w:style>
  <w:style w:type="paragraph" w:customStyle="1" w:styleId="1149">
    <w:name w:val="正文25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150">
    <w:name w:val="正文文字122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151">
    <w:name w:val="样式 小五 加粗 倾斜 黑色 居中 左侧:  2.22 厘米 行距: 1.5 倍行距12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152">
    <w:name w:val="样式 小五 左侧:  2.22 厘米 行距: 1.5 倍行距2121"/>
    <w:basedOn w:val="1"/>
    <w:qFormat/>
    <w:uiPriority w:val="0"/>
    <w:pPr>
      <w:spacing w:line="360" w:lineRule="auto"/>
    </w:pPr>
    <w:rPr>
      <w:rFonts w:ascii="Times New Roman" w:hAnsi="Times New Roman" w:eastAsia="宋体" w:cs="宋体"/>
      <w:sz w:val="18"/>
      <w:szCs w:val="20"/>
    </w:rPr>
  </w:style>
  <w:style w:type="paragraph" w:customStyle="1" w:styleId="1153">
    <w:name w:val="样式 正文2 + 小五 倾斜 段前: 自动 段后: 自动 行距: 1.5 倍行距221"/>
    <w:basedOn w:val="297"/>
    <w:qFormat/>
    <w:uiPriority w:val="0"/>
    <w:pPr>
      <w:ind w:left="0"/>
    </w:pPr>
    <w:rPr>
      <w:i/>
      <w:iCs/>
      <w:sz w:val="18"/>
    </w:rPr>
  </w:style>
  <w:style w:type="paragraph" w:customStyle="1" w:styleId="1154">
    <w:name w:val="样式 正文2 + 小五 倾斜 段前: 自动 段后: 自动 行距: 1.5 倍行距1121"/>
    <w:basedOn w:val="297"/>
    <w:qFormat/>
    <w:uiPriority w:val="0"/>
    <w:pPr>
      <w:ind w:left="0"/>
    </w:pPr>
    <w:rPr>
      <w:i/>
      <w:iCs/>
      <w:sz w:val="18"/>
    </w:rPr>
  </w:style>
  <w:style w:type="paragraph" w:customStyle="1" w:styleId="1155">
    <w:name w:val="样式 正文2 + 左侧:  0 厘米 段前: 自动 段后: 自动121"/>
    <w:basedOn w:val="297"/>
    <w:qFormat/>
    <w:uiPriority w:val="0"/>
    <w:pPr>
      <w:ind w:left="0" w:firstLine="200" w:firstLineChars="200"/>
    </w:pPr>
  </w:style>
  <w:style w:type="paragraph" w:customStyle="1" w:styleId="1156">
    <w:name w:val="正文16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157">
    <w:name w:val="样式 首行缩进:  2 字符6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158">
    <w:name w:val="正文26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159">
    <w:name w:val="样式 首行缩进:  2 字符15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160">
    <w:name w:val="正文文字14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161">
    <w:name w:val="样式 小五 段前: 5 磅 段后: 5 磅 行距: 1.5 倍行距151"/>
    <w:basedOn w:val="1"/>
    <w:qFormat/>
    <w:uiPriority w:val="0"/>
    <w:pPr>
      <w:spacing w:before="100" w:after="100" w:line="360" w:lineRule="auto"/>
    </w:pPr>
    <w:rPr>
      <w:rFonts w:ascii="Times New Roman" w:hAnsi="Times New Roman" w:eastAsia="宋体" w:cs="宋体"/>
      <w:sz w:val="18"/>
      <w:szCs w:val="20"/>
    </w:rPr>
  </w:style>
  <w:style w:type="paragraph" w:customStyle="1" w:styleId="1162">
    <w:name w:val="样式 小五 倾斜 左侧:  2.22 厘米 行距: 1.5 倍行距41"/>
    <w:basedOn w:val="1"/>
    <w:qFormat/>
    <w:uiPriority w:val="0"/>
    <w:pPr>
      <w:spacing w:line="360" w:lineRule="auto"/>
    </w:pPr>
    <w:rPr>
      <w:rFonts w:ascii="Times New Roman" w:hAnsi="Times New Roman" w:eastAsia="宋体" w:cs="宋体"/>
      <w:i/>
      <w:iCs/>
      <w:sz w:val="18"/>
      <w:szCs w:val="20"/>
    </w:rPr>
  </w:style>
  <w:style w:type="paragraph" w:customStyle="1" w:styleId="1163">
    <w:name w:val="样式 小五 左侧:  2.22 厘米 行距: 1.5 倍行距151"/>
    <w:basedOn w:val="1"/>
    <w:qFormat/>
    <w:uiPriority w:val="0"/>
    <w:pPr>
      <w:spacing w:line="360" w:lineRule="auto"/>
    </w:pPr>
    <w:rPr>
      <w:rFonts w:ascii="Times New Roman" w:hAnsi="Times New Roman" w:eastAsia="宋体" w:cs="宋体"/>
      <w:sz w:val="18"/>
      <w:szCs w:val="20"/>
    </w:rPr>
  </w:style>
  <w:style w:type="paragraph" w:customStyle="1" w:styleId="1164">
    <w:name w:val="样式 小五 加粗 倾斜 左侧:  2.22 厘米 行距: 1.5 倍行距101"/>
    <w:basedOn w:val="1"/>
    <w:qFormat/>
    <w:uiPriority w:val="0"/>
    <w:pPr>
      <w:spacing w:line="360" w:lineRule="auto"/>
    </w:pPr>
    <w:rPr>
      <w:rFonts w:ascii="Times New Roman" w:hAnsi="Times New Roman" w:eastAsia="宋体" w:cs="宋体"/>
      <w:b/>
      <w:bCs/>
      <w:i/>
      <w:iCs/>
      <w:sz w:val="18"/>
      <w:szCs w:val="20"/>
    </w:rPr>
  </w:style>
  <w:style w:type="paragraph" w:customStyle="1" w:styleId="1165">
    <w:name w:val="样式 小五 加粗 倾斜 左侧:  1.48 厘米 行距: 1.5 倍行距81"/>
    <w:basedOn w:val="1"/>
    <w:qFormat/>
    <w:uiPriority w:val="0"/>
    <w:pPr>
      <w:spacing w:line="360" w:lineRule="auto"/>
    </w:pPr>
    <w:rPr>
      <w:rFonts w:ascii="Times New Roman" w:hAnsi="Times New Roman" w:eastAsia="宋体" w:cs="宋体"/>
      <w:b/>
      <w:bCs/>
      <w:i/>
      <w:iCs/>
      <w:sz w:val="18"/>
      <w:szCs w:val="20"/>
    </w:rPr>
  </w:style>
  <w:style w:type="paragraph" w:customStyle="1" w:styleId="1166">
    <w:name w:val="样式 小五 加粗 倾斜 首行缩进:  0.64 厘米 行距: 1.5 倍行距91"/>
    <w:basedOn w:val="1"/>
    <w:qFormat/>
    <w:uiPriority w:val="0"/>
    <w:pPr>
      <w:spacing w:line="360" w:lineRule="auto"/>
    </w:pPr>
    <w:rPr>
      <w:rFonts w:ascii="Times New Roman" w:hAnsi="Times New Roman" w:eastAsia="宋体" w:cs="宋体"/>
      <w:b/>
      <w:bCs/>
      <w:i/>
      <w:iCs/>
      <w:sz w:val="18"/>
      <w:szCs w:val="20"/>
    </w:rPr>
  </w:style>
  <w:style w:type="paragraph" w:customStyle="1" w:styleId="1167">
    <w:name w:val="样式 小五 首行缩进:  0.63 厘米 行距: 1.5 倍行距81"/>
    <w:basedOn w:val="1"/>
    <w:qFormat/>
    <w:uiPriority w:val="0"/>
    <w:pPr>
      <w:spacing w:line="360" w:lineRule="auto"/>
    </w:pPr>
    <w:rPr>
      <w:rFonts w:ascii="Times New Roman" w:hAnsi="Times New Roman" w:eastAsia="宋体" w:cs="宋体"/>
      <w:sz w:val="18"/>
      <w:szCs w:val="20"/>
    </w:rPr>
  </w:style>
  <w:style w:type="paragraph" w:customStyle="1" w:styleId="1168">
    <w:name w:val="样式 宋体 小五 加粗 倾斜 左侧:  1.48 厘米 行距: 1.5 倍行距81"/>
    <w:basedOn w:val="1"/>
    <w:qFormat/>
    <w:uiPriority w:val="0"/>
    <w:pPr>
      <w:spacing w:line="360" w:lineRule="auto"/>
    </w:pPr>
    <w:rPr>
      <w:rFonts w:ascii="宋体" w:hAnsi="宋体" w:eastAsia="宋体" w:cs="宋体"/>
      <w:b/>
      <w:bCs/>
      <w:i/>
      <w:iCs/>
      <w:sz w:val="18"/>
      <w:szCs w:val="20"/>
    </w:rPr>
  </w:style>
  <w:style w:type="paragraph" w:customStyle="1" w:styleId="1169">
    <w:name w:val="样式 宋体 小五 左侧:  1.48 厘米 行距: 1.5 倍行距81"/>
    <w:basedOn w:val="1"/>
    <w:qFormat/>
    <w:uiPriority w:val="0"/>
    <w:pPr>
      <w:spacing w:line="360" w:lineRule="auto"/>
    </w:pPr>
    <w:rPr>
      <w:rFonts w:ascii="宋体" w:hAnsi="宋体" w:eastAsia="宋体" w:cs="宋体"/>
      <w:sz w:val="18"/>
      <w:szCs w:val="20"/>
    </w:rPr>
  </w:style>
  <w:style w:type="paragraph" w:customStyle="1" w:styleId="1170">
    <w:name w:val="样式 小五 加粗 倾斜 黑色 行距: 1.5 倍行距5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171">
    <w:name w:val="样式 小五 行距: 1.5 倍行距51"/>
    <w:basedOn w:val="1"/>
    <w:qFormat/>
    <w:uiPriority w:val="0"/>
    <w:pPr>
      <w:spacing w:line="360" w:lineRule="auto"/>
    </w:pPr>
    <w:rPr>
      <w:rFonts w:ascii="Times New Roman" w:hAnsi="Times New Roman" w:eastAsia="宋体" w:cs="宋体"/>
      <w:sz w:val="18"/>
      <w:szCs w:val="20"/>
    </w:rPr>
  </w:style>
  <w:style w:type="paragraph" w:customStyle="1" w:styleId="1172">
    <w:name w:val="样式 宋体 小五 加粗 倾斜 黑色 左侧:  2.22 厘米 行距: 1.5 倍行距41"/>
    <w:basedOn w:val="1"/>
    <w:qFormat/>
    <w:uiPriority w:val="0"/>
    <w:pPr>
      <w:spacing w:line="360" w:lineRule="auto"/>
    </w:pPr>
    <w:rPr>
      <w:rFonts w:ascii="宋体" w:hAnsi="宋体" w:eastAsia="宋体" w:cs="宋体"/>
      <w:b/>
      <w:bCs/>
      <w:i/>
      <w:iCs/>
      <w:color w:val="000000"/>
      <w:sz w:val="18"/>
      <w:szCs w:val="20"/>
    </w:rPr>
  </w:style>
  <w:style w:type="paragraph" w:customStyle="1" w:styleId="1173">
    <w:name w:val="样式 宋体 小五 左侧:  2.22 厘米 行距: 1.5 倍行距41"/>
    <w:basedOn w:val="1"/>
    <w:qFormat/>
    <w:uiPriority w:val="0"/>
    <w:pPr>
      <w:spacing w:line="360" w:lineRule="auto"/>
    </w:pPr>
    <w:rPr>
      <w:rFonts w:ascii="宋体" w:hAnsi="宋体" w:eastAsia="宋体" w:cs="宋体"/>
      <w:sz w:val="18"/>
      <w:szCs w:val="20"/>
    </w:rPr>
  </w:style>
  <w:style w:type="paragraph" w:customStyle="1" w:styleId="1174">
    <w:name w:val="样式 宋体 小五 黑色 左侧:  2.22 厘米 行距: 1.5 倍行距41"/>
    <w:basedOn w:val="1"/>
    <w:qFormat/>
    <w:uiPriority w:val="0"/>
    <w:pPr>
      <w:spacing w:line="360" w:lineRule="auto"/>
    </w:pPr>
    <w:rPr>
      <w:rFonts w:ascii="宋体" w:hAnsi="宋体" w:eastAsia="宋体" w:cs="宋体"/>
      <w:color w:val="000000"/>
      <w:sz w:val="18"/>
      <w:szCs w:val="20"/>
    </w:rPr>
  </w:style>
  <w:style w:type="paragraph" w:customStyle="1" w:styleId="1175">
    <w:name w:val="样式 ˎ̥ 小五 加粗 倾斜 左侧:  2.22 厘米 行距: 1.5 倍行距41"/>
    <w:basedOn w:val="1"/>
    <w:qFormat/>
    <w:uiPriority w:val="0"/>
    <w:pPr>
      <w:spacing w:line="360" w:lineRule="auto"/>
    </w:pPr>
    <w:rPr>
      <w:rFonts w:ascii="ˎ̥" w:hAnsi="ˎ̥" w:eastAsia="宋体" w:cs="宋体"/>
      <w:b/>
      <w:bCs/>
      <w:i/>
      <w:iCs/>
      <w:sz w:val="18"/>
      <w:szCs w:val="20"/>
    </w:rPr>
  </w:style>
  <w:style w:type="paragraph" w:customStyle="1" w:styleId="1176">
    <w:name w:val="样式 ˎ̥ 小五 左侧:  2.22 厘米 行距: 1.5 倍行距41"/>
    <w:basedOn w:val="1"/>
    <w:qFormat/>
    <w:uiPriority w:val="0"/>
    <w:pPr>
      <w:spacing w:line="360" w:lineRule="auto"/>
    </w:pPr>
    <w:rPr>
      <w:rFonts w:ascii="ˎ̥" w:hAnsi="ˎ̥" w:eastAsia="宋体" w:cs="宋体"/>
      <w:sz w:val="18"/>
      <w:szCs w:val="20"/>
    </w:rPr>
  </w:style>
  <w:style w:type="paragraph" w:customStyle="1" w:styleId="1177">
    <w:name w:val="样式 小五 加粗 倾斜 黑色 左侧:  2.22 厘米 行距: 1.5 倍行距4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178">
    <w:name w:val="样式 小五 黑色 左侧:  2.22 厘米 行距: 1.5 倍行距41"/>
    <w:basedOn w:val="1"/>
    <w:qFormat/>
    <w:uiPriority w:val="0"/>
    <w:pPr>
      <w:spacing w:line="360" w:lineRule="auto"/>
    </w:pPr>
    <w:rPr>
      <w:rFonts w:ascii="Times New Roman" w:hAnsi="Times New Roman" w:eastAsia="宋体" w:cs="宋体"/>
      <w:color w:val="000000"/>
      <w:sz w:val="18"/>
      <w:szCs w:val="20"/>
    </w:rPr>
  </w:style>
  <w:style w:type="paragraph" w:customStyle="1" w:styleId="1179">
    <w:name w:val="样式 小五 加粗 倾斜 黑色 左侧:  1.48 厘米 行距: 1.5 倍行距7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180">
    <w:name w:val="样式 小五 左侧:  1.48 厘米 段后: 7.8 磅 行距: 1.5 倍行距41"/>
    <w:basedOn w:val="1"/>
    <w:qFormat/>
    <w:uiPriority w:val="0"/>
    <w:pPr>
      <w:spacing w:after="156" w:line="360" w:lineRule="auto"/>
    </w:pPr>
    <w:rPr>
      <w:rFonts w:ascii="Times New Roman" w:hAnsi="Times New Roman" w:eastAsia="宋体" w:cs="宋体"/>
      <w:sz w:val="18"/>
      <w:szCs w:val="20"/>
    </w:rPr>
  </w:style>
  <w:style w:type="paragraph" w:customStyle="1" w:styleId="1181">
    <w:name w:val="样式 小五 倾斜 左侧:  1.48 厘米 行距: 1.5 倍行距61"/>
    <w:basedOn w:val="1"/>
    <w:qFormat/>
    <w:uiPriority w:val="0"/>
    <w:pPr>
      <w:spacing w:line="360" w:lineRule="auto"/>
    </w:pPr>
    <w:rPr>
      <w:rFonts w:ascii="Times New Roman" w:hAnsi="Times New Roman" w:eastAsia="宋体" w:cs="宋体"/>
      <w:i/>
      <w:iCs/>
      <w:sz w:val="18"/>
      <w:szCs w:val="20"/>
    </w:rPr>
  </w:style>
  <w:style w:type="paragraph" w:customStyle="1" w:styleId="1182">
    <w:name w:val="样式 小五 左侧:  1.48 厘米 行距: 1.5 倍行距51"/>
    <w:basedOn w:val="1"/>
    <w:qFormat/>
    <w:uiPriority w:val="0"/>
    <w:pPr>
      <w:spacing w:line="360" w:lineRule="auto"/>
    </w:pPr>
    <w:rPr>
      <w:rFonts w:ascii="Times New Roman" w:hAnsi="Times New Roman" w:eastAsia="宋体" w:cs="宋体"/>
      <w:sz w:val="18"/>
      <w:szCs w:val="20"/>
    </w:rPr>
  </w:style>
  <w:style w:type="paragraph" w:customStyle="1" w:styleId="1183">
    <w:name w:val="样式 小五 左侧:  1.48 厘米 行距: 1.5 倍行距141"/>
    <w:basedOn w:val="1"/>
    <w:qFormat/>
    <w:uiPriority w:val="0"/>
    <w:pPr>
      <w:spacing w:line="360" w:lineRule="auto"/>
    </w:pPr>
    <w:rPr>
      <w:rFonts w:ascii="Times New Roman" w:hAnsi="Times New Roman" w:eastAsia="宋体" w:cs="宋体"/>
      <w:sz w:val="18"/>
      <w:szCs w:val="20"/>
    </w:rPr>
  </w:style>
  <w:style w:type="paragraph" w:customStyle="1" w:styleId="1184">
    <w:name w:val="样式 小五 倾斜 左侧:  1.48 厘米 行距: 1.5 倍行距141"/>
    <w:basedOn w:val="1"/>
    <w:qFormat/>
    <w:uiPriority w:val="0"/>
    <w:pPr>
      <w:spacing w:line="360" w:lineRule="auto"/>
    </w:pPr>
    <w:rPr>
      <w:rFonts w:ascii="Times New Roman" w:hAnsi="Times New Roman" w:eastAsia="宋体" w:cs="宋体"/>
      <w:i/>
      <w:iCs/>
      <w:sz w:val="18"/>
      <w:szCs w:val="20"/>
    </w:rPr>
  </w:style>
  <w:style w:type="paragraph" w:customStyle="1" w:styleId="1185">
    <w:name w:val="样式 小五 倾斜 左侧:  1.48 厘米 行距: 1.5 倍行距241"/>
    <w:basedOn w:val="1"/>
    <w:qFormat/>
    <w:uiPriority w:val="0"/>
    <w:pPr>
      <w:spacing w:line="360" w:lineRule="auto"/>
    </w:pPr>
    <w:rPr>
      <w:rFonts w:ascii="Times New Roman" w:hAnsi="Times New Roman" w:eastAsia="宋体" w:cs="宋体"/>
      <w:i/>
      <w:iCs/>
      <w:sz w:val="18"/>
      <w:szCs w:val="20"/>
    </w:rPr>
  </w:style>
  <w:style w:type="paragraph" w:customStyle="1" w:styleId="1186">
    <w:name w:val="样式 小五 段前: 5 磅 段后: 5 磅 行距: 1.5 倍行距161"/>
    <w:basedOn w:val="1"/>
    <w:qFormat/>
    <w:uiPriority w:val="0"/>
    <w:pPr>
      <w:spacing w:before="100" w:after="100" w:line="360" w:lineRule="auto"/>
    </w:pPr>
    <w:rPr>
      <w:rFonts w:ascii="Times New Roman" w:hAnsi="Times New Roman" w:eastAsia="宋体" w:cs="宋体"/>
      <w:sz w:val="18"/>
      <w:szCs w:val="20"/>
    </w:rPr>
  </w:style>
  <w:style w:type="paragraph" w:customStyle="1" w:styleId="1187">
    <w:name w:val="样式 小五 加粗 倾斜 黑色 居中 左侧:  2.22 厘米 行距: 1.5 倍行距5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188">
    <w:name w:val="样式 小五 左侧:  2.22 厘米 行距: 1.5 倍行距161"/>
    <w:basedOn w:val="1"/>
    <w:qFormat/>
    <w:uiPriority w:val="0"/>
    <w:pPr>
      <w:spacing w:line="360" w:lineRule="auto"/>
    </w:pPr>
    <w:rPr>
      <w:rFonts w:ascii="Times New Roman" w:hAnsi="Times New Roman" w:eastAsia="宋体" w:cs="宋体"/>
      <w:sz w:val="18"/>
      <w:szCs w:val="20"/>
    </w:rPr>
  </w:style>
  <w:style w:type="paragraph" w:customStyle="1" w:styleId="1189">
    <w:name w:val="样式 小五 左侧:  2.22 厘米 段后: 7.8 磅 行距: 1.5 倍行距41"/>
    <w:basedOn w:val="1"/>
    <w:qFormat/>
    <w:uiPriority w:val="0"/>
    <w:pPr>
      <w:spacing w:after="156" w:line="360" w:lineRule="auto"/>
    </w:pPr>
    <w:rPr>
      <w:rFonts w:ascii="Times New Roman" w:hAnsi="Times New Roman" w:eastAsia="宋体" w:cs="宋体"/>
      <w:sz w:val="18"/>
      <w:szCs w:val="20"/>
    </w:rPr>
  </w:style>
  <w:style w:type="paragraph" w:customStyle="1" w:styleId="1190">
    <w:name w:val="样式 正文2 + Tahoma 灰色-80% 左侧:  0 厘米 段前: 自动 段后: 自动 行距: 1.5 倍行距41"/>
    <w:basedOn w:val="297"/>
    <w:qFormat/>
    <w:uiPriority w:val="0"/>
    <w:pPr>
      <w:adjustRightInd w:val="0"/>
      <w:snapToGrid w:val="0"/>
      <w:ind w:left="0" w:firstLine="200" w:firstLineChars="200"/>
    </w:pPr>
    <w:rPr>
      <w:rFonts w:ascii="Tahoma" w:hAnsi="Tahoma"/>
      <w:color w:val="333333"/>
    </w:rPr>
  </w:style>
  <w:style w:type="paragraph" w:customStyle="1" w:styleId="1191">
    <w:name w:val="样式 正文2 + 段前: 自动 段后: 自动 行距: 1.5 倍行距41"/>
    <w:basedOn w:val="297"/>
    <w:qFormat/>
    <w:uiPriority w:val="0"/>
    <w:pPr>
      <w:adjustRightInd w:val="0"/>
      <w:snapToGrid w:val="0"/>
      <w:ind w:left="0" w:firstLine="200" w:firstLineChars="200"/>
    </w:pPr>
  </w:style>
  <w:style w:type="paragraph" w:customStyle="1" w:styleId="1192">
    <w:name w:val="样式 小五 加粗 倾斜 黑色 居中 左侧:  2.22 厘米 行距: 1.5 倍行距14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193">
    <w:name w:val="样式 小五 左侧:  2.22 厘米 行距: 1.5 倍行距241"/>
    <w:basedOn w:val="1"/>
    <w:qFormat/>
    <w:uiPriority w:val="0"/>
    <w:pPr>
      <w:spacing w:line="360" w:lineRule="auto"/>
    </w:pPr>
    <w:rPr>
      <w:rFonts w:ascii="Times New Roman" w:hAnsi="Times New Roman" w:eastAsia="宋体" w:cs="宋体"/>
      <w:sz w:val="18"/>
      <w:szCs w:val="20"/>
    </w:rPr>
  </w:style>
  <w:style w:type="paragraph" w:customStyle="1" w:styleId="1194">
    <w:name w:val="样式 正文2 + 小五 倾斜 段前: 自动 段后: 自动 行距: 1.5 倍行距51"/>
    <w:basedOn w:val="297"/>
    <w:qFormat/>
    <w:uiPriority w:val="0"/>
    <w:pPr>
      <w:ind w:left="0"/>
    </w:pPr>
    <w:rPr>
      <w:i/>
      <w:iCs/>
      <w:sz w:val="18"/>
    </w:rPr>
  </w:style>
  <w:style w:type="paragraph" w:customStyle="1" w:styleId="1195">
    <w:name w:val="样式 正文2 + 小五 倾斜 段前: 自动 段后: 自动 行距: 1.5 倍行距141"/>
    <w:basedOn w:val="297"/>
    <w:qFormat/>
    <w:uiPriority w:val="0"/>
    <w:pPr>
      <w:ind w:left="0"/>
    </w:pPr>
    <w:rPr>
      <w:i/>
      <w:iCs/>
      <w:sz w:val="18"/>
    </w:rPr>
  </w:style>
  <w:style w:type="paragraph" w:customStyle="1" w:styleId="1196">
    <w:name w:val="样式 正文2 + 左侧:  0 厘米 段前: 自动 段后: 自动41"/>
    <w:basedOn w:val="297"/>
    <w:qFormat/>
    <w:uiPriority w:val="0"/>
    <w:pPr>
      <w:ind w:left="0" w:firstLine="200" w:firstLineChars="200"/>
    </w:pPr>
  </w:style>
  <w:style w:type="paragraph" w:customStyle="1" w:styleId="1197">
    <w:name w:val="样式 小五 加粗 倾斜 黑色 居中 左侧:  1.3 厘米 行距: 1.5 倍行距5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198">
    <w:name w:val="样式 小五 左侧:  1.3 厘米 行距: 1.5 倍行距71"/>
    <w:basedOn w:val="1"/>
    <w:qFormat/>
    <w:uiPriority w:val="0"/>
    <w:pPr>
      <w:spacing w:line="360" w:lineRule="auto"/>
    </w:pPr>
    <w:rPr>
      <w:rFonts w:ascii="Times New Roman" w:hAnsi="Times New Roman" w:eastAsia="宋体" w:cs="宋体"/>
      <w:sz w:val="18"/>
      <w:szCs w:val="20"/>
    </w:rPr>
  </w:style>
  <w:style w:type="paragraph" w:customStyle="1" w:styleId="1199">
    <w:name w:val="样式 小五 左侧:  1.3 厘米 行距: 1.5 倍行距141"/>
    <w:basedOn w:val="1"/>
    <w:qFormat/>
    <w:uiPriority w:val="0"/>
    <w:pPr>
      <w:spacing w:line="360" w:lineRule="auto"/>
    </w:pPr>
    <w:rPr>
      <w:rFonts w:ascii="Times New Roman" w:hAnsi="Times New Roman" w:eastAsia="宋体" w:cs="宋体"/>
      <w:sz w:val="18"/>
      <w:szCs w:val="20"/>
    </w:rPr>
  </w:style>
  <w:style w:type="paragraph" w:customStyle="1" w:styleId="1200">
    <w:name w:val="样式 小五 左侧:  1.3 厘米 行距: 1.5 倍行距241"/>
    <w:basedOn w:val="1"/>
    <w:qFormat/>
    <w:uiPriority w:val="0"/>
    <w:pPr>
      <w:spacing w:line="360" w:lineRule="auto"/>
    </w:pPr>
    <w:rPr>
      <w:rFonts w:ascii="Times New Roman" w:hAnsi="Times New Roman" w:eastAsia="宋体" w:cs="宋体"/>
      <w:sz w:val="18"/>
      <w:szCs w:val="20"/>
    </w:rPr>
  </w:style>
  <w:style w:type="paragraph" w:customStyle="1" w:styleId="1201">
    <w:name w:val="样式 小五 加粗 倾斜 黑色 居中 左侧:  1.3 厘米 行距: 1.5 倍行距14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202">
    <w:name w:val="样式 小五 左侧:  1.3 厘米 行距: 1.5 倍行距341"/>
    <w:basedOn w:val="1"/>
    <w:qFormat/>
    <w:uiPriority w:val="0"/>
    <w:pPr>
      <w:spacing w:line="360" w:lineRule="auto"/>
    </w:pPr>
    <w:rPr>
      <w:rFonts w:ascii="Times New Roman" w:hAnsi="Times New Roman" w:eastAsia="宋体" w:cs="宋体"/>
      <w:sz w:val="18"/>
      <w:szCs w:val="20"/>
    </w:rPr>
  </w:style>
  <w:style w:type="paragraph" w:customStyle="1" w:styleId="1203">
    <w:name w:val="正文27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204">
    <w:name w:val="正文文字15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205">
    <w:name w:val="默认段落字体 Para Char Char Char Char2"/>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1206">
    <w:name w:val="样式 首行缩进:  2 字符16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207">
    <w:name w:val="正文17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208">
    <w:name w:val="样式 样式 行距: 1.5 倍行距1 + 首行缩进:  1 字符7"/>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1209">
    <w:name w:val="正文缩进 Char1"/>
    <w:qFormat/>
    <w:uiPriority w:val="0"/>
    <w:rPr>
      <w:rFonts w:eastAsia="宋体"/>
      <w:kern w:val="2"/>
      <w:sz w:val="21"/>
      <w:lang w:val="en-US" w:eastAsia="zh-CN" w:bidi="ar-SA"/>
    </w:rPr>
  </w:style>
  <w:style w:type="paragraph" w:customStyle="1" w:styleId="1210">
    <w:name w:val="样式 首行缩进:  2 字符8"/>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211">
    <w:name w:val="样式 小五 左侧:  2.22 厘米 行距: 1.5 倍行距19"/>
    <w:basedOn w:val="1"/>
    <w:qFormat/>
    <w:uiPriority w:val="0"/>
    <w:pPr>
      <w:spacing w:line="360" w:lineRule="auto"/>
    </w:pPr>
    <w:rPr>
      <w:rFonts w:ascii="Times New Roman" w:hAnsi="Times New Roman" w:eastAsia="宋体" w:cs="宋体"/>
      <w:sz w:val="18"/>
      <w:szCs w:val="20"/>
    </w:rPr>
  </w:style>
  <w:style w:type="paragraph" w:customStyle="1" w:styleId="1212">
    <w:name w:val="样式 小五 加粗 倾斜 左侧:  2.22 厘米 行距: 1.5 倍行距14"/>
    <w:basedOn w:val="1"/>
    <w:qFormat/>
    <w:uiPriority w:val="0"/>
    <w:pPr>
      <w:spacing w:line="360" w:lineRule="auto"/>
    </w:pPr>
    <w:rPr>
      <w:rFonts w:ascii="Times New Roman" w:hAnsi="Times New Roman" w:eastAsia="宋体" w:cs="宋体"/>
      <w:b/>
      <w:bCs/>
      <w:i/>
      <w:iCs/>
      <w:sz w:val="18"/>
      <w:szCs w:val="20"/>
    </w:rPr>
  </w:style>
  <w:style w:type="paragraph" w:customStyle="1" w:styleId="1213">
    <w:name w:val="样式 首行缩进:  2 字符24"/>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214">
    <w:name w:val="样式 小五 左侧:  2.22 厘米 行距: 1.5 倍行距33"/>
    <w:basedOn w:val="1"/>
    <w:qFormat/>
    <w:uiPriority w:val="0"/>
    <w:pPr>
      <w:spacing w:line="360" w:lineRule="auto"/>
    </w:pPr>
    <w:rPr>
      <w:rFonts w:ascii="Times New Roman" w:hAnsi="Times New Roman" w:eastAsia="宋体" w:cs="宋体"/>
      <w:sz w:val="18"/>
      <w:szCs w:val="20"/>
    </w:rPr>
  </w:style>
  <w:style w:type="paragraph" w:customStyle="1" w:styleId="1215">
    <w:name w:val="样式 小五 加粗 倾斜 左侧:  2.22 厘米 行距: 1.5 倍行距15"/>
    <w:basedOn w:val="1"/>
    <w:qFormat/>
    <w:uiPriority w:val="0"/>
    <w:pPr>
      <w:spacing w:line="360" w:lineRule="auto"/>
    </w:pPr>
    <w:rPr>
      <w:rFonts w:ascii="Times New Roman" w:hAnsi="Times New Roman" w:eastAsia="宋体" w:cs="宋体"/>
      <w:b/>
      <w:bCs/>
      <w:i/>
      <w:iCs/>
      <w:sz w:val="18"/>
      <w:szCs w:val="20"/>
    </w:rPr>
  </w:style>
  <w:style w:type="paragraph" w:customStyle="1" w:styleId="1216">
    <w:name w:val="样式 小五 左侧:  2.22 厘米 行距: 1.5 倍行距110"/>
    <w:basedOn w:val="1"/>
    <w:qFormat/>
    <w:uiPriority w:val="0"/>
    <w:pPr>
      <w:spacing w:line="360" w:lineRule="auto"/>
    </w:pPr>
    <w:rPr>
      <w:rFonts w:ascii="Times New Roman" w:hAnsi="Times New Roman" w:eastAsia="宋体" w:cs="宋体"/>
      <w:sz w:val="18"/>
      <w:szCs w:val="20"/>
    </w:rPr>
  </w:style>
  <w:style w:type="paragraph" w:customStyle="1" w:styleId="1217">
    <w:name w:val="样式 小五 加粗 倾斜 左侧:  2.22 厘米 行距: 1.5 倍行距22"/>
    <w:basedOn w:val="1"/>
    <w:qFormat/>
    <w:uiPriority w:val="0"/>
    <w:pPr>
      <w:spacing w:line="360" w:lineRule="auto"/>
    </w:pPr>
    <w:rPr>
      <w:rFonts w:ascii="Times New Roman" w:hAnsi="Times New Roman" w:eastAsia="宋体" w:cs="宋体"/>
      <w:b/>
      <w:bCs/>
      <w:i/>
      <w:iCs/>
      <w:sz w:val="18"/>
      <w:szCs w:val="20"/>
    </w:rPr>
  </w:style>
  <w:style w:type="paragraph" w:customStyle="1" w:styleId="1218">
    <w:name w:val="样式 小五 段前: 5 磅 段后: 5 磅 行距: 1.5 倍行距19"/>
    <w:basedOn w:val="1"/>
    <w:qFormat/>
    <w:uiPriority w:val="0"/>
    <w:pPr>
      <w:spacing w:before="100" w:after="100" w:line="360" w:lineRule="auto"/>
    </w:pPr>
    <w:rPr>
      <w:rFonts w:ascii="Times New Roman" w:hAnsi="Times New Roman" w:eastAsia="宋体" w:cs="宋体"/>
      <w:sz w:val="18"/>
      <w:szCs w:val="20"/>
    </w:rPr>
  </w:style>
  <w:style w:type="paragraph" w:customStyle="1" w:styleId="1219">
    <w:name w:val="样式 小五 加粗 倾斜 左侧:  1.48 厘米 行距: 1.5 倍行距10"/>
    <w:basedOn w:val="1"/>
    <w:qFormat/>
    <w:uiPriority w:val="0"/>
    <w:pPr>
      <w:spacing w:line="360" w:lineRule="auto"/>
    </w:pPr>
    <w:rPr>
      <w:rFonts w:ascii="Times New Roman" w:hAnsi="Times New Roman" w:eastAsia="宋体" w:cs="宋体"/>
      <w:b/>
      <w:bCs/>
      <w:i/>
      <w:iCs/>
      <w:sz w:val="18"/>
      <w:szCs w:val="20"/>
    </w:rPr>
  </w:style>
  <w:style w:type="paragraph" w:customStyle="1" w:styleId="1220">
    <w:name w:val="样式 小五 加粗 倾斜 首行缩进:  0.64 厘米 行距: 1.5 倍行距13"/>
    <w:basedOn w:val="1"/>
    <w:qFormat/>
    <w:uiPriority w:val="0"/>
    <w:pPr>
      <w:spacing w:line="360" w:lineRule="auto"/>
    </w:pPr>
    <w:rPr>
      <w:rFonts w:ascii="Times New Roman" w:hAnsi="Times New Roman" w:eastAsia="宋体" w:cs="宋体"/>
      <w:b/>
      <w:bCs/>
      <w:i/>
      <w:iCs/>
      <w:sz w:val="18"/>
      <w:szCs w:val="20"/>
    </w:rPr>
  </w:style>
  <w:style w:type="paragraph" w:customStyle="1" w:styleId="1221">
    <w:name w:val="样式 小五 首行缩进:  0.63 厘米 行距: 1.5 倍行距10"/>
    <w:basedOn w:val="1"/>
    <w:qFormat/>
    <w:uiPriority w:val="0"/>
    <w:pPr>
      <w:spacing w:line="360" w:lineRule="auto"/>
    </w:pPr>
    <w:rPr>
      <w:rFonts w:ascii="Times New Roman" w:hAnsi="Times New Roman" w:eastAsia="宋体" w:cs="宋体"/>
      <w:sz w:val="18"/>
      <w:szCs w:val="20"/>
    </w:rPr>
  </w:style>
  <w:style w:type="paragraph" w:customStyle="1" w:styleId="1222">
    <w:name w:val="样式 宋体 小五 加粗 倾斜 左侧:  1.48 厘米 行距: 1.5 倍行距13"/>
    <w:basedOn w:val="1"/>
    <w:qFormat/>
    <w:uiPriority w:val="0"/>
    <w:pPr>
      <w:spacing w:line="360" w:lineRule="auto"/>
    </w:pPr>
    <w:rPr>
      <w:rFonts w:ascii="宋体" w:hAnsi="宋体" w:eastAsia="宋体" w:cs="宋体"/>
      <w:b/>
      <w:bCs/>
      <w:i/>
      <w:iCs/>
      <w:sz w:val="18"/>
      <w:szCs w:val="20"/>
    </w:rPr>
  </w:style>
  <w:style w:type="paragraph" w:customStyle="1" w:styleId="1223">
    <w:name w:val="样式 宋体 小五 左侧:  1.48 厘米 行距: 1.5 倍行距10"/>
    <w:basedOn w:val="1"/>
    <w:qFormat/>
    <w:uiPriority w:val="0"/>
    <w:pPr>
      <w:spacing w:line="360" w:lineRule="auto"/>
    </w:pPr>
    <w:rPr>
      <w:rFonts w:ascii="宋体" w:hAnsi="宋体" w:eastAsia="宋体" w:cs="宋体"/>
      <w:sz w:val="18"/>
      <w:szCs w:val="20"/>
    </w:rPr>
  </w:style>
  <w:style w:type="paragraph" w:customStyle="1" w:styleId="1224">
    <w:name w:val="样式 小五 左侧:  2.22 厘米 行距: 1.5 倍行距312"/>
    <w:basedOn w:val="1"/>
    <w:qFormat/>
    <w:uiPriority w:val="0"/>
    <w:pPr>
      <w:spacing w:line="360" w:lineRule="auto"/>
    </w:pPr>
    <w:rPr>
      <w:rFonts w:ascii="Times New Roman" w:hAnsi="Times New Roman" w:eastAsia="宋体" w:cs="宋体"/>
      <w:sz w:val="18"/>
      <w:szCs w:val="20"/>
    </w:rPr>
  </w:style>
  <w:style w:type="paragraph" w:customStyle="1" w:styleId="1225">
    <w:name w:val="样式 小五 加粗 倾斜 左侧:  2.22 厘米 行距: 1.5 倍行距112"/>
    <w:basedOn w:val="1"/>
    <w:qFormat/>
    <w:uiPriority w:val="0"/>
    <w:pPr>
      <w:spacing w:line="360" w:lineRule="auto"/>
    </w:pPr>
    <w:rPr>
      <w:rFonts w:ascii="Times New Roman" w:hAnsi="Times New Roman" w:eastAsia="宋体" w:cs="宋体"/>
      <w:b/>
      <w:bCs/>
      <w:i/>
      <w:iCs/>
      <w:sz w:val="18"/>
      <w:szCs w:val="20"/>
    </w:rPr>
  </w:style>
  <w:style w:type="paragraph" w:customStyle="1" w:styleId="1226">
    <w:name w:val="样式 小五 段前: 5 磅 段后: 5 磅 行距: 1.5 倍行距33"/>
    <w:basedOn w:val="1"/>
    <w:qFormat/>
    <w:uiPriority w:val="0"/>
    <w:pPr>
      <w:spacing w:before="100" w:after="100" w:line="360" w:lineRule="auto"/>
    </w:pPr>
    <w:rPr>
      <w:rFonts w:ascii="Times New Roman" w:hAnsi="Times New Roman" w:eastAsia="宋体" w:cs="宋体"/>
      <w:sz w:val="18"/>
      <w:szCs w:val="20"/>
    </w:rPr>
  </w:style>
  <w:style w:type="paragraph" w:customStyle="1" w:styleId="1227">
    <w:name w:val="样式 小五 加粗 倾斜 左侧:  1.48 厘米 行距: 1.5 倍行距13"/>
    <w:basedOn w:val="1"/>
    <w:qFormat/>
    <w:uiPriority w:val="0"/>
    <w:pPr>
      <w:spacing w:line="360" w:lineRule="auto"/>
    </w:pPr>
    <w:rPr>
      <w:rFonts w:ascii="Times New Roman" w:hAnsi="Times New Roman" w:eastAsia="宋体" w:cs="宋体"/>
      <w:b/>
      <w:bCs/>
      <w:i/>
      <w:iCs/>
      <w:sz w:val="18"/>
      <w:szCs w:val="20"/>
    </w:rPr>
  </w:style>
  <w:style w:type="paragraph" w:customStyle="1" w:styleId="1228">
    <w:name w:val="样式 小五 加粗 倾斜 首行缩进:  0.64 厘米 行距: 1.5 倍行距14"/>
    <w:basedOn w:val="1"/>
    <w:qFormat/>
    <w:uiPriority w:val="0"/>
    <w:pPr>
      <w:spacing w:line="360" w:lineRule="auto"/>
    </w:pPr>
    <w:rPr>
      <w:rFonts w:ascii="Times New Roman" w:hAnsi="Times New Roman" w:eastAsia="宋体" w:cs="宋体"/>
      <w:b/>
      <w:bCs/>
      <w:i/>
      <w:iCs/>
      <w:sz w:val="18"/>
      <w:szCs w:val="20"/>
    </w:rPr>
  </w:style>
  <w:style w:type="paragraph" w:customStyle="1" w:styleId="1229">
    <w:name w:val="样式 小五 首行缩进:  0.63 厘米 行距: 1.5 倍行距13"/>
    <w:basedOn w:val="1"/>
    <w:qFormat/>
    <w:uiPriority w:val="0"/>
    <w:pPr>
      <w:spacing w:line="360" w:lineRule="auto"/>
    </w:pPr>
    <w:rPr>
      <w:rFonts w:ascii="Times New Roman" w:hAnsi="Times New Roman" w:eastAsia="宋体" w:cs="宋体"/>
      <w:sz w:val="18"/>
      <w:szCs w:val="20"/>
    </w:rPr>
  </w:style>
  <w:style w:type="paragraph" w:customStyle="1" w:styleId="1230">
    <w:name w:val="样式 宋体 小五 加粗 倾斜 左侧:  1.48 厘米 行距: 1.5 倍行距14"/>
    <w:basedOn w:val="1"/>
    <w:qFormat/>
    <w:uiPriority w:val="0"/>
    <w:pPr>
      <w:spacing w:line="360" w:lineRule="auto"/>
    </w:pPr>
    <w:rPr>
      <w:rFonts w:ascii="宋体" w:hAnsi="宋体" w:eastAsia="宋体" w:cs="宋体"/>
      <w:b/>
      <w:bCs/>
      <w:i/>
      <w:iCs/>
      <w:sz w:val="18"/>
      <w:szCs w:val="20"/>
    </w:rPr>
  </w:style>
  <w:style w:type="paragraph" w:customStyle="1" w:styleId="1231">
    <w:name w:val="样式 宋体 小五 左侧:  1.48 厘米 行距: 1.5 倍行距13"/>
    <w:basedOn w:val="1"/>
    <w:qFormat/>
    <w:uiPriority w:val="0"/>
    <w:pPr>
      <w:spacing w:line="360" w:lineRule="auto"/>
    </w:pPr>
    <w:rPr>
      <w:rFonts w:ascii="宋体" w:hAnsi="宋体" w:eastAsia="宋体" w:cs="宋体"/>
      <w:sz w:val="18"/>
      <w:szCs w:val="20"/>
    </w:rPr>
  </w:style>
  <w:style w:type="character" w:customStyle="1" w:styleId="1232">
    <w:name w:val="Char Char14"/>
    <w:qFormat/>
    <w:uiPriority w:val="0"/>
    <w:rPr>
      <w:rFonts w:eastAsia="宋体"/>
      <w:kern w:val="2"/>
      <w:sz w:val="18"/>
      <w:szCs w:val="18"/>
      <w:lang w:val="en-US" w:eastAsia="zh-CN" w:bidi="ar-SA"/>
    </w:rPr>
  </w:style>
  <w:style w:type="character" w:customStyle="1" w:styleId="1233">
    <w:name w:val="Char Char7"/>
    <w:qFormat/>
    <w:uiPriority w:val="0"/>
    <w:rPr>
      <w:rFonts w:eastAsia="宋体"/>
      <w:kern w:val="2"/>
      <w:sz w:val="18"/>
      <w:szCs w:val="18"/>
      <w:lang w:val="en-US" w:eastAsia="zh-CN" w:bidi="ar-SA"/>
    </w:rPr>
  </w:style>
  <w:style w:type="paragraph" w:customStyle="1" w:styleId="1234">
    <w:name w:val="样式 小五 左侧:  2.22 厘米 行距: 1.5 倍行距26"/>
    <w:basedOn w:val="1"/>
    <w:qFormat/>
    <w:uiPriority w:val="0"/>
    <w:pPr>
      <w:spacing w:line="360" w:lineRule="auto"/>
    </w:pPr>
    <w:rPr>
      <w:rFonts w:ascii="Times New Roman" w:hAnsi="Times New Roman" w:eastAsia="宋体" w:cs="宋体"/>
      <w:sz w:val="18"/>
      <w:szCs w:val="20"/>
    </w:rPr>
  </w:style>
  <w:style w:type="paragraph" w:customStyle="1" w:styleId="1235">
    <w:name w:val="样式 小五 加粗 倾斜 左侧:  2.22 厘米 行距: 1.5 倍行距32"/>
    <w:basedOn w:val="1"/>
    <w:qFormat/>
    <w:uiPriority w:val="0"/>
    <w:pPr>
      <w:spacing w:line="360" w:lineRule="auto"/>
    </w:pPr>
    <w:rPr>
      <w:rFonts w:ascii="Times New Roman" w:hAnsi="Times New Roman" w:eastAsia="宋体" w:cs="宋体"/>
      <w:b/>
      <w:bCs/>
      <w:i/>
      <w:iCs/>
      <w:sz w:val="18"/>
      <w:szCs w:val="20"/>
    </w:rPr>
  </w:style>
  <w:style w:type="paragraph" w:customStyle="1" w:styleId="1236">
    <w:name w:val="样式 小五 段前: 5 磅 段后: 5 磅 行距: 1.5 倍行距110"/>
    <w:basedOn w:val="1"/>
    <w:qFormat/>
    <w:uiPriority w:val="0"/>
    <w:pPr>
      <w:spacing w:before="100" w:after="100" w:line="360" w:lineRule="auto"/>
    </w:pPr>
    <w:rPr>
      <w:rFonts w:ascii="Times New Roman" w:hAnsi="Times New Roman" w:eastAsia="宋体" w:cs="宋体"/>
      <w:sz w:val="18"/>
      <w:szCs w:val="20"/>
    </w:rPr>
  </w:style>
  <w:style w:type="paragraph" w:customStyle="1" w:styleId="1237">
    <w:name w:val="样式 小五 加粗 倾斜 左侧:  1.48 厘米 行距: 1.5 倍行距22"/>
    <w:basedOn w:val="1"/>
    <w:qFormat/>
    <w:uiPriority w:val="0"/>
    <w:pPr>
      <w:spacing w:line="360" w:lineRule="auto"/>
    </w:pPr>
    <w:rPr>
      <w:rFonts w:ascii="Times New Roman" w:hAnsi="Times New Roman" w:eastAsia="宋体" w:cs="宋体"/>
      <w:b/>
      <w:bCs/>
      <w:i/>
      <w:iCs/>
      <w:sz w:val="18"/>
      <w:szCs w:val="20"/>
    </w:rPr>
  </w:style>
  <w:style w:type="paragraph" w:customStyle="1" w:styleId="1238">
    <w:name w:val="样式 小五 加粗 倾斜 首行缩进:  0.64 厘米 行距: 1.5 倍行距22"/>
    <w:basedOn w:val="1"/>
    <w:qFormat/>
    <w:uiPriority w:val="0"/>
    <w:pPr>
      <w:spacing w:line="360" w:lineRule="auto"/>
    </w:pPr>
    <w:rPr>
      <w:rFonts w:ascii="Times New Roman" w:hAnsi="Times New Roman" w:eastAsia="宋体" w:cs="宋体"/>
      <w:b/>
      <w:bCs/>
      <w:i/>
      <w:iCs/>
      <w:sz w:val="18"/>
      <w:szCs w:val="20"/>
    </w:rPr>
  </w:style>
  <w:style w:type="paragraph" w:customStyle="1" w:styleId="1239">
    <w:name w:val="样式 小五 首行缩进:  0.63 厘米 行距: 1.5 倍行距22"/>
    <w:basedOn w:val="1"/>
    <w:qFormat/>
    <w:uiPriority w:val="0"/>
    <w:pPr>
      <w:spacing w:line="360" w:lineRule="auto"/>
    </w:pPr>
    <w:rPr>
      <w:rFonts w:ascii="Times New Roman" w:hAnsi="Times New Roman" w:eastAsia="宋体" w:cs="宋体"/>
      <w:sz w:val="18"/>
      <w:szCs w:val="20"/>
    </w:rPr>
  </w:style>
  <w:style w:type="paragraph" w:customStyle="1" w:styleId="1240">
    <w:name w:val="样式 宋体 小五 加粗 倾斜 左侧:  1.48 厘米 行距: 1.5 倍行距22"/>
    <w:basedOn w:val="1"/>
    <w:qFormat/>
    <w:uiPriority w:val="0"/>
    <w:pPr>
      <w:spacing w:line="360" w:lineRule="auto"/>
    </w:pPr>
    <w:rPr>
      <w:rFonts w:ascii="宋体" w:hAnsi="宋体" w:eastAsia="宋体" w:cs="宋体"/>
      <w:b/>
      <w:bCs/>
      <w:i/>
      <w:iCs/>
      <w:sz w:val="18"/>
      <w:szCs w:val="20"/>
    </w:rPr>
  </w:style>
  <w:style w:type="paragraph" w:customStyle="1" w:styleId="1241">
    <w:name w:val="样式 宋体 小五 左侧:  1.48 厘米 行距: 1.5 倍行距22"/>
    <w:basedOn w:val="1"/>
    <w:qFormat/>
    <w:uiPriority w:val="0"/>
    <w:pPr>
      <w:spacing w:line="360" w:lineRule="auto"/>
    </w:pPr>
    <w:rPr>
      <w:rFonts w:ascii="宋体" w:hAnsi="宋体" w:eastAsia="宋体" w:cs="宋体"/>
      <w:sz w:val="18"/>
      <w:szCs w:val="20"/>
    </w:rPr>
  </w:style>
  <w:style w:type="paragraph" w:customStyle="1" w:styleId="1242">
    <w:name w:val="样式 小五 左侧:  2.22 厘米 行距: 1.5 倍行距321"/>
    <w:basedOn w:val="1"/>
    <w:qFormat/>
    <w:uiPriority w:val="0"/>
    <w:pPr>
      <w:spacing w:line="360" w:lineRule="auto"/>
    </w:pPr>
    <w:rPr>
      <w:rFonts w:ascii="Times New Roman" w:hAnsi="Times New Roman" w:eastAsia="宋体" w:cs="宋体"/>
      <w:sz w:val="18"/>
      <w:szCs w:val="20"/>
    </w:rPr>
  </w:style>
  <w:style w:type="paragraph" w:customStyle="1" w:styleId="1243">
    <w:name w:val="样式 小五 加粗 倾斜 左侧:  2.22 厘米 行距: 1.5 倍行距121"/>
    <w:basedOn w:val="1"/>
    <w:qFormat/>
    <w:uiPriority w:val="0"/>
    <w:pPr>
      <w:spacing w:line="360" w:lineRule="auto"/>
    </w:pPr>
    <w:rPr>
      <w:rFonts w:ascii="Times New Roman" w:hAnsi="Times New Roman" w:eastAsia="宋体" w:cs="宋体"/>
      <w:b/>
      <w:bCs/>
      <w:i/>
      <w:iCs/>
      <w:sz w:val="18"/>
      <w:szCs w:val="20"/>
    </w:rPr>
  </w:style>
  <w:style w:type="paragraph" w:customStyle="1" w:styleId="1244">
    <w:name w:val="样式 小五 加粗 倾斜 首行缩进:  0.64 厘米 行距: 1.5 倍行距112"/>
    <w:basedOn w:val="1"/>
    <w:qFormat/>
    <w:uiPriority w:val="0"/>
    <w:pPr>
      <w:spacing w:line="360" w:lineRule="auto"/>
    </w:pPr>
    <w:rPr>
      <w:rFonts w:ascii="Times New Roman" w:hAnsi="Times New Roman" w:eastAsia="宋体" w:cs="宋体"/>
      <w:b/>
      <w:bCs/>
      <w:i/>
      <w:iCs/>
      <w:sz w:val="18"/>
      <w:szCs w:val="20"/>
    </w:rPr>
  </w:style>
  <w:style w:type="character" w:customStyle="1" w:styleId="1245">
    <w:name w:val="Char Char112"/>
    <w:qFormat/>
    <w:uiPriority w:val="0"/>
    <w:rPr>
      <w:kern w:val="2"/>
      <w:sz w:val="18"/>
      <w:szCs w:val="18"/>
    </w:rPr>
  </w:style>
  <w:style w:type="character" w:customStyle="1" w:styleId="1246">
    <w:name w:val="Char Char24"/>
    <w:qFormat/>
    <w:uiPriority w:val="0"/>
    <w:rPr>
      <w:kern w:val="2"/>
      <w:sz w:val="18"/>
      <w:szCs w:val="18"/>
    </w:rPr>
  </w:style>
  <w:style w:type="paragraph" w:customStyle="1" w:styleId="1247">
    <w:name w:val="样式 小五 加粗 倾斜 黑色 行距: 1.5 倍行距7"/>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248">
    <w:name w:val="样式 小五 行距: 1.5 倍行距7"/>
    <w:basedOn w:val="1"/>
    <w:qFormat/>
    <w:uiPriority w:val="0"/>
    <w:pPr>
      <w:spacing w:line="360" w:lineRule="auto"/>
    </w:pPr>
    <w:rPr>
      <w:rFonts w:ascii="Times New Roman" w:hAnsi="Times New Roman" w:eastAsia="宋体" w:cs="宋体"/>
      <w:sz w:val="18"/>
      <w:szCs w:val="20"/>
    </w:rPr>
  </w:style>
  <w:style w:type="paragraph" w:customStyle="1" w:styleId="1249">
    <w:name w:val="样式 小五 加粗 倾斜 黑色 行距: 1.5 倍行距1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250">
    <w:name w:val="样式 小五 行距: 1.5 倍行距13"/>
    <w:basedOn w:val="1"/>
    <w:qFormat/>
    <w:uiPriority w:val="0"/>
    <w:pPr>
      <w:spacing w:line="360" w:lineRule="auto"/>
    </w:pPr>
    <w:rPr>
      <w:rFonts w:ascii="Times New Roman" w:hAnsi="Times New Roman" w:eastAsia="宋体" w:cs="宋体"/>
      <w:sz w:val="18"/>
      <w:szCs w:val="20"/>
    </w:rPr>
  </w:style>
  <w:style w:type="character" w:customStyle="1" w:styleId="1251">
    <w:name w:val="Char Char211"/>
    <w:qFormat/>
    <w:uiPriority w:val="0"/>
    <w:rPr>
      <w:rFonts w:eastAsia="宋体"/>
      <w:kern w:val="2"/>
      <w:sz w:val="21"/>
      <w:szCs w:val="24"/>
      <w:lang w:val="en-US" w:eastAsia="zh-CN" w:bidi="ar-SA"/>
    </w:rPr>
  </w:style>
  <w:style w:type="character" w:customStyle="1" w:styleId="1252">
    <w:name w:val="Char Char121"/>
    <w:qFormat/>
    <w:uiPriority w:val="0"/>
    <w:rPr>
      <w:kern w:val="2"/>
      <w:sz w:val="18"/>
      <w:szCs w:val="18"/>
    </w:rPr>
  </w:style>
  <w:style w:type="character" w:customStyle="1" w:styleId="1253">
    <w:name w:val="Char Char33"/>
    <w:qFormat/>
    <w:uiPriority w:val="0"/>
    <w:rPr>
      <w:kern w:val="2"/>
      <w:sz w:val="18"/>
      <w:szCs w:val="18"/>
    </w:rPr>
  </w:style>
  <w:style w:type="paragraph" w:customStyle="1" w:styleId="1254">
    <w:name w:val="样式 首行缩进:  2 字符18"/>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255">
    <w:name w:val="样式 小五 左侧:  2.22 厘米 行距: 1.5 倍行距42"/>
    <w:basedOn w:val="1"/>
    <w:qFormat/>
    <w:uiPriority w:val="0"/>
    <w:pPr>
      <w:spacing w:line="360" w:lineRule="auto"/>
    </w:pPr>
    <w:rPr>
      <w:rFonts w:ascii="Times New Roman" w:hAnsi="Times New Roman" w:eastAsia="宋体" w:cs="宋体"/>
      <w:sz w:val="18"/>
      <w:szCs w:val="20"/>
    </w:rPr>
  </w:style>
  <w:style w:type="paragraph" w:customStyle="1" w:styleId="1256">
    <w:name w:val="样式 小五 加粗 倾斜 左侧:  2.22 厘米 行距: 1.5 倍行距42"/>
    <w:basedOn w:val="1"/>
    <w:qFormat/>
    <w:uiPriority w:val="0"/>
    <w:pPr>
      <w:spacing w:line="360" w:lineRule="auto"/>
    </w:pPr>
    <w:rPr>
      <w:rFonts w:ascii="Times New Roman" w:hAnsi="Times New Roman" w:eastAsia="宋体" w:cs="宋体"/>
      <w:b/>
      <w:bCs/>
      <w:i/>
      <w:iCs/>
      <w:sz w:val="18"/>
      <w:szCs w:val="20"/>
    </w:rPr>
  </w:style>
  <w:style w:type="paragraph" w:customStyle="1" w:styleId="1257">
    <w:name w:val="样式 小五 段前: 5 磅 段后: 5 磅 行距: 1.5 倍行距23"/>
    <w:basedOn w:val="1"/>
    <w:qFormat/>
    <w:uiPriority w:val="0"/>
    <w:pPr>
      <w:spacing w:before="100" w:after="100" w:line="360" w:lineRule="auto"/>
    </w:pPr>
    <w:rPr>
      <w:rFonts w:ascii="Times New Roman" w:hAnsi="Times New Roman" w:eastAsia="宋体" w:cs="宋体"/>
      <w:sz w:val="18"/>
      <w:szCs w:val="20"/>
    </w:rPr>
  </w:style>
  <w:style w:type="paragraph" w:customStyle="1" w:styleId="1258">
    <w:name w:val="样式 小五 加粗 倾斜 左侧:  1.48 厘米 行距: 1.5 倍行距32"/>
    <w:basedOn w:val="1"/>
    <w:qFormat/>
    <w:uiPriority w:val="0"/>
    <w:pPr>
      <w:spacing w:line="360" w:lineRule="auto"/>
    </w:pPr>
    <w:rPr>
      <w:rFonts w:ascii="Times New Roman" w:hAnsi="Times New Roman" w:eastAsia="宋体" w:cs="宋体"/>
      <w:b/>
      <w:bCs/>
      <w:i/>
      <w:iCs/>
      <w:sz w:val="18"/>
      <w:szCs w:val="20"/>
    </w:rPr>
  </w:style>
  <w:style w:type="paragraph" w:customStyle="1" w:styleId="1259">
    <w:name w:val="样式 小五 加粗 倾斜 首行缩进:  0.64 厘米 行距: 1.5 倍行距32"/>
    <w:basedOn w:val="1"/>
    <w:qFormat/>
    <w:uiPriority w:val="0"/>
    <w:pPr>
      <w:spacing w:line="360" w:lineRule="auto"/>
    </w:pPr>
    <w:rPr>
      <w:rFonts w:ascii="Times New Roman" w:hAnsi="Times New Roman" w:eastAsia="宋体" w:cs="宋体"/>
      <w:b/>
      <w:bCs/>
      <w:i/>
      <w:iCs/>
      <w:sz w:val="18"/>
      <w:szCs w:val="20"/>
    </w:rPr>
  </w:style>
  <w:style w:type="paragraph" w:customStyle="1" w:styleId="1260">
    <w:name w:val="样式 小五 首行缩进:  0.63 厘米 行距: 1.5 倍行距32"/>
    <w:basedOn w:val="1"/>
    <w:qFormat/>
    <w:uiPriority w:val="0"/>
    <w:pPr>
      <w:spacing w:line="360" w:lineRule="auto"/>
    </w:pPr>
    <w:rPr>
      <w:rFonts w:ascii="Times New Roman" w:hAnsi="Times New Roman" w:eastAsia="宋体" w:cs="宋体"/>
      <w:sz w:val="18"/>
      <w:szCs w:val="20"/>
    </w:rPr>
  </w:style>
  <w:style w:type="paragraph" w:customStyle="1" w:styleId="1261">
    <w:name w:val="样式 宋体 小五 加粗 倾斜 左侧:  1.48 厘米 行距: 1.5 倍行距32"/>
    <w:basedOn w:val="1"/>
    <w:qFormat/>
    <w:uiPriority w:val="0"/>
    <w:pPr>
      <w:spacing w:line="360" w:lineRule="auto"/>
    </w:pPr>
    <w:rPr>
      <w:rFonts w:ascii="宋体" w:hAnsi="宋体" w:eastAsia="宋体" w:cs="宋体"/>
      <w:b/>
      <w:bCs/>
      <w:i/>
      <w:iCs/>
      <w:sz w:val="18"/>
      <w:szCs w:val="20"/>
    </w:rPr>
  </w:style>
  <w:style w:type="paragraph" w:customStyle="1" w:styleId="1262">
    <w:name w:val="样式 宋体 小五 左侧:  1.48 厘米 行距: 1.5 倍行距32"/>
    <w:basedOn w:val="1"/>
    <w:qFormat/>
    <w:uiPriority w:val="0"/>
    <w:pPr>
      <w:spacing w:line="360" w:lineRule="auto"/>
    </w:pPr>
    <w:rPr>
      <w:rFonts w:ascii="宋体" w:hAnsi="宋体" w:eastAsia="宋体" w:cs="宋体"/>
      <w:sz w:val="18"/>
      <w:szCs w:val="20"/>
    </w:rPr>
  </w:style>
  <w:style w:type="paragraph" w:customStyle="1" w:styleId="1263">
    <w:name w:val="样式 小五 加粗 倾斜 黑色 行距: 1.5 倍行距2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264">
    <w:name w:val="样式 小五 行距: 1.5 倍行距22"/>
    <w:basedOn w:val="1"/>
    <w:qFormat/>
    <w:uiPriority w:val="0"/>
    <w:pPr>
      <w:spacing w:line="360" w:lineRule="auto"/>
    </w:pPr>
    <w:rPr>
      <w:rFonts w:ascii="Times New Roman" w:hAnsi="Times New Roman" w:eastAsia="宋体" w:cs="宋体"/>
      <w:sz w:val="18"/>
      <w:szCs w:val="20"/>
    </w:rPr>
  </w:style>
  <w:style w:type="paragraph" w:customStyle="1" w:styleId="1265">
    <w:name w:val="样式 宋体 小五 加粗 倾斜 黑色 左侧:  2.22 厘米 行距: 1.5 倍行距6"/>
    <w:basedOn w:val="1"/>
    <w:qFormat/>
    <w:uiPriority w:val="0"/>
    <w:pPr>
      <w:spacing w:line="360" w:lineRule="auto"/>
    </w:pPr>
    <w:rPr>
      <w:rFonts w:ascii="宋体" w:hAnsi="宋体" w:eastAsia="宋体" w:cs="宋体"/>
      <w:b/>
      <w:bCs/>
      <w:i/>
      <w:iCs/>
      <w:color w:val="000000"/>
      <w:sz w:val="18"/>
      <w:szCs w:val="20"/>
    </w:rPr>
  </w:style>
  <w:style w:type="paragraph" w:customStyle="1" w:styleId="1266">
    <w:name w:val="样式 宋体 小五 左侧:  2.22 厘米 行距: 1.5 倍行距6"/>
    <w:basedOn w:val="1"/>
    <w:qFormat/>
    <w:uiPriority w:val="0"/>
    <w:pPr>
      <w:spacing w:line="360" w:lineRule="auto"/>
    </w:pPr>
    <w:rPr>
      <w:rFonts w:ascii="宋体" w:hAnsi="宋体" w:eastAsia="宋体" w:cs="宋体"/>
      <w:sz w:val="18"/>
      <w:szCs w:val="20"/>
    </w:rPr>
  </w:style>
  <w:style w:type="paragraph" w:customStyle="1" w:styleId="1267">
    <w:name w:val="样式 宋体 小五 黑色 左侧:  2.22 厘米 行距: 1.5 倍行距6"/>
    <w:basedOn w:val="1"/>
    <w:qFormat/>
    <w:uiPriority w:val="0"/>
    <w:pPr>
      <w:spacing w:line="360" w:lineRule="auto"/>
    </w:pPr>
    <w:rPr>
      <w:rFonts w:ascii="宋体" w:hAnsi="宋体" w:eastAsia="宋体" w:cs="宋体"/>
      <w:color w:val="000000"/>
      <w:sz w:val="18"/>
      <w:szCs w:val="20"/>
    </w:rPr>
  </w:style>
  <w:style w:type="paragraph" w:customStyle="1" w:styleId="1268">
    <w:name w:val="样式 ˎ̥ 小五 加粗 倾斜 左侧:  2.22 厘米 行距: 1.5 倍行距6"/>
    <w:basedOn w:val="1"/>
    <w:qFormat/>
    <w:uiPriority w:val="0"/>
    <w:pPr>
      <w:spacing w:line="360" w:lineRule="auto"/>
    </w:pPr>
    <w:rPr>
      <w:rFonts w:ascii="ˎ̥" w:hAnsi="ˎ̥" w:eastAsia="宋体" w:cs="宋体"/>
      <w:b/>
      <w:bCs/>
      <w:i/>
      <w:iCs/>
      <w:sz w:val="18"/>
      <w:szCs w:val="20"/>
    </w:rPr>
  </w:style>
  <w:style w:type="paragraph" w:customStyle="1" w:styleId="1269">
    <w:name w:val="样式 ˎ̥ 小五 左侧:  2.22 厘米 行距: 1.5 倍行距6"/>
    <w:basedOn w:val="1"/>
    <w:qFormat/>
    <w:uiPriority w:val="0"/>
    <w:pPr>
      <w:spacing w:line="360" w:lineRule="auto"/>
    </w:pPr>
    <w:rPr>
      <w:rFonts w:ascii="ˎ̥" w:hAnsi="ˎ̥" w:eastAsia="宋体" w:cs="宋体"/>
      <w:sz w:val="18"/>
      <w:szCs w:val="20"/>
    </w:rPr>
  </w:style>
  <w:style w:type="paragraph" w:customStyle="1" w:styleId="1270">
    <w:name w:val="样式 小五 加粗 倾斜 黑色 左侧:  2.22 厘米 行距: 1.5 倍行距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271">
    <w:name w:val="样式 小五 黑色 左侧:  2.22 厘米 行距: 1.5 倍行距6"/>
    <w:basedOn w:val="1"/>
    <w:qFormat/>
    <w:uiPriority w:val="0"/>
    <w:pPr>
      <w:spacing w:line="360" w:lineRule="auto"/>
    </w:pPr>
    <w:rPr>
      <w:rFonts w:ascii="Times New Roman" w:hAnsi="Times New Roman" w:eastAsia="宋体" w:cs="宋体"/>
      <w:color w:val="000000"/>
      <w:sz w:val="18"/>
      <w:szCs w:val="20"/>
    </w:rPr>
  </w:style>
  <w:style w:type="paragraph" w:customStyle="1" w:styleId="1272">
    <w:name w:val="样式 小五 加粗 倾斜 黑色 左侧:  1.48 厘米 行距: 1.5 倍行距9"/>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273">
    <w:name w:val="正文19"/>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274">
    <w:name w:val="正文29"/>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275">
    <w:name w:val="样式 首行缩进:  2 字符11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276">
    <w:name w:val="正文文字19"/>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277">
    <w:name w:val="样式 小五 倾斜 左侧:  2.22 厘米 行距: 1.5 倍行距6"/>
    <w:basedOn w:val="1"/>
    <w:qFormat/>
    <w:uiPriority w:val="0"/>
    <w:pPr>
      <w:spacing w:line="360" w:lineRule="auto"/>
    </w:pPr>
    <w:rPr>
      <w:rFonts w:ascii="Times New Roman" w:hAnsi="Times New Roman" w:eastAsia="宋体" w:cs="宋体"/>
      <w:i/>
      <w:iCs/>
      <w:sz w:val="18"/>
      <w:szCs w:val="20"/>
    </w:rPr>
  </w:style>
  <w:style w:type="paragraph" w:customStyle="1" w:styleId="1278">
    <w:name w:val="样式 小五 左侧:  1.48 厘米 段后: 7.8 磅 行距: 1.5 倍行距6"/>
    <w:basedOn w:val="1"/>
    <w:qFormat/>
    <w:uiPriority w:val="0"/>
    <w:pPr>
      <w:spacing w:after="156" w:line="360" w:lineRule="auto"/>
    </w:pPr>
    <w:rPr>
      <w:rFonts w:ascii="Times New Roman" w:hAnsi="Times New Roman" w:eastAsia="宋体" w:cs="宋体"/>
      <w:sz w:val="18"/>
      <w:szCs w:val="20"/>
    </w:rPr>
  </w:style>
  <w:style w:type="paragraph" w:customStyle="1" w:styleId="1279">
    <w:name w:val="样式 小五 倾斜 左侧:  1.48 厘米 行距: 1.5 倍行距8"/>
    <w:basedOn w:val="1"/>
    <w:qFormat/>
    <w:uiPriority w:val="0"/>
    <w:pPr>
      <w:spacing w:line="360" w:lineRule="auto"/>
    </w:pPr>
    <w:rPr>
      <w:rFonts w:ascii="Times New Roman" w:hAnsi="Times New Roman" w:eastAsia="宋体" w:cs="宋体"/>
      <w:i/>
      <w:iCs/>
      <w:sz w:val="18"/>
      <w:szCs w:val="20"/>
    </w:rPr>
  </w:style>
  <w:style w:type="paragraph" w:customStyle="1" w:styleId="1280">
    <w:name w:val="样式 小五 左侧:  1.48 厘米 行距: 1.5 倍行距7"/>
    <w:basedOn w:val="1"/>
    <w:qFormat/>
    <w:uiPriority w:val="0"/>
    <w:pPr>
      <w:spacing w:line="360" w:lineRule="auto"/>
    </w:pPr>
    <w:rPr>
      <w:rFonts w:ascii="Times New Roman" w:hAnsi="Times New Roman" w:eastAsia="宋体" w:cs="宋体"/>
      <w:sz w:val="18"/>
      <w:szCs w:val="20"/>
    </w:rPr>
  </w:style>
  <w:style w:type="paragraph" w:customStyle="1" w:styleId="1281">
    <w:name w:val="样式 小五 左侧:  1.48 厘米 行距: 1.5 倍行距16"/>
    <w:basedOn w:val="1"/>
    <w:qFormat/>
    <w:uiPriority w:val="0"/>
    <w:pPr>
      <w:spacing w:line="360" w:lineRule="auto"/>
    </w:pPr>
    <w:rPr>
      <w:rFonts w:ascii="Times New Roman" w:hAnsi="Times New Roman" w:eastAsia="宋体" w:cs="宋体"/>
      <w:sz w:val="18"/>
      <w:szCs w:val="20"/>
    </w:rPr>
  </w:style>
  <w:style w:type="paragraph" w:customStyle="1" w:styleId="1282">
    <w:name w:val="样式 小五 倾斜 左侧:  1.48 厘米 行距: 1.5 倍行距16"/>
    <w:basedOn w:val="1"/>
    <w:qFormat/>
    <w:uiPriority w:val="0"/>
    <w:pPr>
      <w:spacing w:line="360" w:lineRule="auto"/>
    </w:pPr>
    <w:rPr>
      <w:rFonts w:ascii="Times New Roman" w:hAnsi="Times New Roman" w:eastAsia="宋体" w:cs="宋体"/>
      <w:i/>
      <w:iCs/>
      <w:sz w:val="18"/>
      <w:szCs w:val="20"/>
    </w:rPr>
  </w:style>
  <w:style w:type="paragraph" w:customStyle="1" w:styleId="1283">
    <w:name w:val="样式 小五 倾斜 左侧:  1.48 厘米 行距: 1.5 倍行距26"/>
    <w:basedOn w:val="1"/>
    <w:qFormat/>
    <w:uiPriority w:val="0"/>
    <w:pPr>
      <w:spacing w:line="360" w:lineRule="auto"/>
    </w:pPr>
    <w:rPr>
      <w:rFonts w:ascii="Times New Roman" w:hAnsi="Times New Roman" w:eastAsia="宋体" w:cs="宋体"/>
      <w:i/>
      <w:iCs/>
      <w:sz w:val="18"/>
      <w:szCs w:val="20"/>
    </w:rPr>
  </w:style>
  <w:style w:type="paragraph" w:customStyle="1" w:styleId="1284">
    <w:name w:val="样式 小五 段前: 5 磅 段后: 5 磅 行距: 1.5 倍行距113"/>
    <w:basedOn w:val="1"/>
    <w:qFormat/>
    <w:uiPriority w:val="0"/>
    <w:pPr>
      <w:spacing w:before="100" w:after="100" w:line="360" w:lineRule="auto"/>
    </w:pPr>
    <w:rPr>
      <w:rFonts w:ascii="Times New Roman" w:hAnsi="Times New Roman" w:eastAsia="宋体" w:cs="宋体"/>
      <w:sz w:val="18"/>
      <w:szCs w:val="20"/>
    </w:rPr>
  </w:style>
  <w:style w:type="paragraph" w:customStyle="1" w:styleId="1285">
    <w:name w:val="样式 小五 加粗 倾斜 黑色 居中 左侧:  2.22 厘米 行距: 1.5 倍行距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286">
    <w:name w:val="样式 小五 左侧:  2.22 厘米 行距: 1.5 倍行距114"/>
    <w:basedOn w:val="1"/>
    <w:qFormat/>
    <w:uiPriority w:val="0"/>
    <w:pPr>
      <w:spacing w:line="360" w:lineRule="auto"/>
    </w:pPr>
    <w:rPr>
      <w:rFonts w:ascii="Times New Roman" w:hAnsi="Times New Roman" w:eastAsia="宋体" w:cs="宋体"/>
      <w:sz w:val="18"/>
      <w:szCs w:val="20"/>
    </w:rPr>
  </w:style>
  <w:style w:type="paragraph" w:customStyle="1" w:styleId="1287">
    <w:name w:val="样式 小五 左侧:  2.22 厘米 段后: 7.8 磅 行距: 1.5 倍行距6"/>
    <w:basedOn w:val="1"/>
    <w:qFormat/>
    <w:uiPriority w:val="0"/>
    <w:pPr>
      <w:spacing w:after="156" w:line="360" w:lineRule="auto"/>
    </w:pPr>
    <w:rPr>
      <w:rFonts w:ascii="Times New Roman" w:hAnsi="Times New Roman" w:eastAsia="宋体" w:cs="宋体"/>
      <w:sz w:val="18"/>
      <w:szCs w:val="20"/>
    </w:rPr>
  </w:style>
  <w:style w:type="paragraph" w:customStyle="1" w:styleId="1288">
    <w:name w:val="样式 正文2 + Tahoma 灰色-80% 左侧:  0 厘米 段前: 自动 段后: 自动 行距: 1.5 倍行距6"/>
    <w:basedOn w:val="297"/>
    <w:qFormat/>
    <w:uiPriority w:val="0"/>
    <w:pPr>
      <w:adjustRightInd w:val="0"/>
      <w:snapToGrid w:val="0"/>
      <w:ind w:left="0" w:firstLine="200" w:firstLineChars="200"/>
    </w:pPr>
    <w:rPr>
      <w:rFonts w:ascii="Tahoma" w:hAnsi="Tahoma"/>
      <w:color w:val="333333"/>
    </w:rPr>
  </w:style>
  <w:style w:type="paragraph" w:customStyle="1" w:styleId="1289">
    <w:name w:val="样式 正文2 + 段前: 自动 段后: 自动 行距: 1.5 倍行距6"/>
    <w:basedOn w:val="297"/>
    <w:qFormat/>
    <w:uiPriority w:val="0"/>
    <w:pPr>
      <w:adjustRightInd w:val="0"/>
      <w:snapToGrid w:val="0"/>
      <w:ind w:left="0" w:firstLine="200" w:firstLineChars="200"/>
    </w:pPr>
  </w:style>
  <w:style w:type="paragraph" w:customStyle="1" w:styleId="1290">
    <w:name w:val="样式 小五 加粗 倾斜 黑色 居中 左侧:  2.22 厘米 行距: 1.5 倍行距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291">
    <w:name w:val="样式 小五 左侧:  2.22 厘米 行距: 1.5 倍行距214"/>
    <w:basedOn w:val="1"/>
    <w:qFormat/>
    <w:uiPriority w:val="0"/>
    <w:pPr>
      <w:spacing w:line="360" w:lineRule="auto"/>
    </w:pPr>
    <w:rPr>
      <w:rFonts w:ascii="Times New Roman" w:hAnsi="Times New Roman" w:eastAsia="宋体" w:cs="宋体"/>
      <w:sz w:val="18"/>
      <w:szCs w:val="20"/>
    </w:rPr>
  </w:style>
  <w:style w:type="paragraph" w:customStyle="1" w:styleId="1292">
    <w:name w:val="样式 正文2 + 小五 倾斜 段前: 自动 段后: 自动 行距: 1.5 倍行距7"/>
    <w:basedOn w:val="297"/>
    <w:qFormat/>
    <w:uiPriority w:val="0"/>
    <w:pPr>
      <w:ind w:left="0"/>
    </w:pPr>
    <w:rPr>
      <w:i/>
      <w:iCs/>
      <w:sz w:val="18"/>
    </w:rPr>
  </w:style>
  <w:style w:type="paragraph" w:customStyle="1" w:styleId="1293">
    <w:name w:val="样式 正文2 + 小五 倾斜 段前: 自动 段后: 自动 行距: 1.5 倍行距16"/>
    <w:basedOn w:val="297"/>
    <w:qFormat/>
    <w:uiPriority w:val="0"/>
    <w:pPr>
      <w:ind w:left="0"/>
    </w:pPr>
    <w:rPr>
      <w:i/>
      <w:iCs/>
      <w:sz w:val="18"/>
    </w:rPr>
  </w:style>
  <w:style w:type="paragraph" w:customStyle="1" w:styleId="1294">
    <w:name w:val="样式 正文2 + 左侧:  0 厘米 段前: 自动 段后: 自动6"/>
    <w:basedOn w:val="297"/>
    <w:qFormat/>
    <w:uiPriority w:val="0"/>
    <w:pPr>
      <w:ind w:left="0" w:firstLine="200" w:firstLineChars="200"/>
    </w:pPr>
  </w:style>
  <w:style w:type="paragraph" w:customStyle="1" w:styleId="1295">
    <w:name w:val="样式 小五 加粗 倾斜 黑色 居中 左侧:  1.3 厘米 行距: 1.5 倍行距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296">
    <w:name w:val="样式 小五 左侧:  1.3 厘米 行距: 1.5 倍行距9"/>
    <w:basedOn w:val="1"/>
    <w:qFormat/>
    <w:uiPriority w:val="0"/>
    <w:pPr>
      <w:spacing w:line="360" w:lineRule="auto"/>
    </w:pPr>
    <w:rPr>
      <w:rFonts w:ascii="Times New Roman" w:hAnsi="Times New Roman" w:eastAsia="宋体" w:cs="宋体"/>
      <w:sz w:val="18"/>
      <w:szCs w:val="20"/>
    </w:rPr>
  </w:style>
  <w:style w:type="paragraph" w:customStyle="1" w:styleId="1297">
    <w:name w:val="样式 小五 左侧:  1.3 厘米 行距: 1.5 倍行距16"/>
    <w:basedOn w:val="1"/>
    <w:qFormat/>
    <w:uiPriority w:val="0"/>
    <w:pPr>
      <w:spacing w:line="360" w:lineRule="auto"/>
    </w:pPr>
    <w:rPr>
      <w:rFonts w:ascii="Times New Roman" w:hAnsi="Times New Roman" w:eastAsia="宋体" w:cs="宋体"/>
      <w:sz w:val="18"/>
      <w:szCs w:val="20"/>
    </w:rPr>
  </w:style>
  <w:style w:type="paragraph" w:customStyle="1" w:styleId="1298">
    <w:name w:val="样式 小五 左侧:  1.3 厘米 行距: 1.5 倍行距26"/>
    <w:basedOn w:val="1"/>
    <w:qFormat/>
    <w:uiPriority w:val="0"/>
    <w:pPr>
      <w:spacing w:line="360" w:lineRule="auto"/>
    </w:pPr>
    <w:rPr>
      <w:rFonts w:ascii="Times New Roman" w:hAnsi="Times New Roman" w:eastAsia="宋体" w:cs="宋体"/>
      <w:sz w:val="18"/>
      <w:szCs w:val="20"/>
    </w:rPr>
  </w:style>
  <w:style w:type="paragraph" w:customStyle="1" w:styleId="1299">
    <w:name w:val="样式 小五 加粗 倾斜 黑色 居中 左侧:  1.3 厘米 行距: 1.5 倍行距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300">
    <w:name w:val="样式 小五 左侧:  1.3 厘米 行距: 1.5 倍行距36"/>
    <w:basedOn w:val="1"/>
    <w:qFormat/>
    <w:uiPriority w:val="0"/>
    <w:pPr>
      <w:spacing w:line="360" w:lineRule="auto"/>
    </w:pPr>
    <w:rPr>
      <w:rFonts w:ascii="Times New Roman" w:hAnsi="Times New Roman" w:eastAsia="宋体" w:cs="宋体"/>
      <w:sz w:val="18"/>
      <w:szCs w:val="20"/>
    </w:rPr>
  </w:style>
  <w:style w:type="character" w:customStyle="1" w:styleId="1301">
    <w:name w:val="Char Char41"/>
    <w:qFormat/>
    <w:uiPriority w:val="0"/>
    <w:rPr>
      <w:kern w:val="2"/>
      <w:sz w:val="18"/>
      <w:szCs w:val="18"/>
    </w:rPr>
  </w:style>
  <w:style w:type="paragraph" w:customStyle="1" w:styleId="1302">
    <w:name w:val="样式 小五 段前: 5 磅 段后: 5 磅 行距: 1.5 倍行距212"/>
    <w:basedOn w:val="1"/>
    <w:qFormat/>
    <w:uiPriority w:val="0"/>
    <w:pPr>
      <w:spacing w:before="100" w:after="100" w:line="360" w:lineRule="auto"/>
    </w:pPr>
    <w:rPr>
      <w:rFonts w:ascii="Times New Roman" w:hAnsi="Times New Roman" w:eastAsia="宋体" w:cs="宋体"/>
      <w:sz w:val="18"/>
      <w:szCs w:val="20"/>
    </w:rPr>
  </w:style>
  <w:style w:type="paragraph" w:customStyle="1" w:styleId="1303">
    <w:name w:val="样式 小五 左侧:  1.48 厘米 行距: 1.5 倍行距113"/>
    <w:basedOn w:val="1"/>
    <w:qFormat/>
    <w:uiPriority w:val="0"/>
    <w:pPr>
      <w:spacing w:line="360" w:lineRule="auto"/>
    </w:pPr>
    <w:rPr>
      <w:rFonts w:ascii="Times New Roman" w:hAnsi="Times New Roman" w:eastAsia="宋体" w:cs="宋体"/>
      <w:sz w:val="18"/>
      <w:szCs w:val="20"/>
    </w:rPr>
  </w:style>
  <w:style w:type="paragraph" w:customStyle="1" w:styleId="1304">
    <w:name w:val="正文文字11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305">
    <w:name w:val="样式 首行缩进:  2 字符213"/>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306">
    <w:name w:val="样式 小五 左侧:  2.22 厘米 行距: 1.5 倍行距331"/>
    <w:basedOn w:val="1"/>
    <w:qFormat/>
    <w:uiPriority w:val="0"/>
    <w:pPr>
      <w:spacing w:line="360" w:lineRule="auto"/>
    </w:pPr>
    <w:rPr>
      <w:rFonts w:ascii="Times New Roman" w:hAnsi="Times New Roman" w:eastAsia="宋体" w:cs="宋体"/>
      <w:sz w:val="18"/>
      <w:szCs w:val="20"/>
    </w:rPr>
  </w:style>
  <w:style w:type="paragraph" w:customStyle="1" w:styleId="1307">
    <w:name w:val="样式 小五 加粗 倾斜 左侧:  2.22 厘米 行距: 1.5 倍行距131"/>
    <w:basedOn w:val="1"/>
    <w:qFormat/>
    <w:uiPriority w:val="0"/>
    <w:pPr>
      <w:spacing w:line="360" w:lineRule="auto"/>
    </w:pPr>
    <w:rPr>
      <w:rFonts w:ascii="Times New Roman" w:hAnsi="Times New Roman" w:eastAsia="宋体" w:cs="宋体"/>
      <w:b/>
      <w:bCs/>
      <w:i/>
      <w:iCs/>
      <w:sz w:val="18"/>
      <w:szCs w:val="20"/>
    </w:rPr>
  </w:style>
  <w:style w:type="paragraph" w:customStyle="1" w:styleId="1308">
    <w:name w:val="样式 小五 段前: 5 磅 段后: 5 磅 行距: 1.5 倍行距312"/>
    <w:basedOn w:val="1"/>
    <w:qFormat/>
    <w:uiPriority w:val="0"/>
    <w:pPr>
      <w:spacing w:before="100" w:after="100" w:line="360" w:lineRule="auto"/>
    </w:pPr>
    <w:rPr>
      <w:rFonts w:ascii="Times New Roman" w:hAnsi="Times New Roman" w:eastAsia="宋体" w:cs="宋体"/>
      <w:sz w:val="18"/>
      <w:szCs w:val="20"/>
    </w:rPr>
  </w:style>
  <w:style w:type="paragraph" w:customStyle="1" w:styleId="1309">
    <w:name w:val="样式 小五 加粗 倾斜 左侧:  1.48 厘米 行距: 1.5 倍行距112"/>
    <w:basedOn w:val="1"/>
    <w:qFormat/>
    <w:uiPriority w:val="0"/>
    <w:pPr>
      <w:spacing w:line="360" w:lineRule="auto"/>
    </w:pPr>
    <w:rPr>
      <w:rFonts w:ascii="Times New Roman" w:hAnsi="Times New Roman" w:eastAsia="宋体" w:cs="宋体"/>
      <w:b/>
      <w:bCs/>
      <w:i/>
      <w:iCs/>
      <w:sz w:val="18"/>
      <w:szCs w:val="20"/>
    </w:rPr>
  </w:style>
  <w:style w:type="paragraph" w:customStyle="1" w:styleId="1310">
    <w:name w:val="样式 小五 加粗 倾斜 首行缩进:  0.64 厘米 行距: 1.5 倍行距121"/>
    <w:basedOn w:val="1"/>
    <w:qFormat/>
    <w:uiPriority w:val="0"/>
    <w:pPr>
      <w:spacing w:line="360" w:lineRule="auto"/>
    </w:pPr>
    <w:rPr>
      <w:rFonts w:ascii="Times New Roman" w:hAnsi="Times New Roman" w:eastAsia="宋体" w:cs="宋体"/>
      <w:b/>
      <w:bCs/>
      <w:i/>
      <w:iCs/>
      <w:sz w:val="18"/>
      <w:szCs w:val="20"/>
    </w:rPr>
  </w:style>
  <w:style w:type="paragraph" w:customStyle="1" w:styleId="1311">
    <w:name w:val="样式 小五 首行缩进:  0.63 厘米 行距: 1.5 倍行距112"/>
    <w:basedOn w:val="1"/>
    <w:qFormat/>
    <w:uiPriority w:val="0"/>
    <w:pPr>
      <w:spacing w:line="360" w:lineRule="auto"/>
    </w:pPr>
    <w:rPr>
      <w:rFonts w:ascii="Times New Roman" w:hAnsi="Times New Roman" w:eastAsia="宋体" w:cs="宋体"/>
      <w:sz w:val="18"/>
      <w:szCs w:val="20"/>
    </w:rPr>
  </w:style>
  <w:style w:type="paragraph" w:customStyle="1" w:styleId="1312">
    <w:name w:val="样式 宋体 小五 加粗 倾斜 左侧:  1.48 厘米 行距: 1.5 倍行距112"/>
    <w:basedOn w:val="1"/>
    <w:qFormat/>
    <w:uiPriority w:val="0"/>
    <w:pPr>
      <w:spacing w:line="360" w:lineRule="auto"/>
    </w:pPr>
    <w:rPr>
      <w:rFonts w:ascii="宋体" w:hAnsi="宋体" w:eastAsia="宋体" w:cs="宋体"/>
      <w:b/>
      <w:bCs/>
      <w:i/>
      <w:iCs/>
      <w:sz w:val="18"/>
      <w:szCs w:val="20"/>
    </w:rPr>
  </w:style>
  <w:style w:type="paragraph" w:customStyle="1" w:styleId="1313">
    <w:name w:val="样式 宋体 小五 左侧:  1.48 厘米 行距: 1.5 倍行距112"/>
    <w:basedOn w:val="1"/>
    <w:qFormat/>
    <w:uiPriority w:val="0"/>
    <w:pPr>
      <w:spacing w:line="360" w:lineRule="auto"/>
    </w:pPr>
    <w:rPr>
      <w:rFonts w:ascii="宋体" w:hAnsi="宋体" w:eastAsia="宋体" w:cs="宋体"/>
      <w:sz w:val="18"/>
      <w:szCs w:val="20"/>
    </w:rPr>
  </w:style>
  <w:style w:type="paragraph" w:customStyle="1" w:styleId="1314">
    <w:name w:val="样式 小五 加粗 倾斜 黑色 行距: 1.5 倍行距11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315">
    <w:name w:val="样式 小五 行距: 1.5 倍行距112"/>
    <w:basedOn w:val="1"/>
    <w:qFormat/>
    <w:uiPriority w:val="0"/>
    <w:pPr>
      <w:spacing w:line="360" w:lineRule="auto"/>
    </w:pPr>
    <w:rPr>
      <w:rFonts w:ascii="Times New Roman" w:hAnsi="Times New Roman" w:eastAsia="宋体" w:cs="宋体"/>
      <w:sz w:val="18"/>
      <w:szCs w:val="20"/>
    </w:rPr>
  </w:style>
  <w:style w:type="paragraph" w:customStyle="1" w:styleId="1316">
    <w:name w:val="样式 宋体 小五 加粗 倾斜 黑色 左侧:  2.22 厘米 行距: 1.5 倍行距13"/>
    <w:basedOn w:val="1"/>
    <w:qFormat/>
    <w:uiPriority w:val="0"/>
    <w:pPr>
      <w:spacing w:line="360" w:lineRule="auto"/>
    </w:pPr>
    <w:rPr>
      <w:rFonts w:ascii="宋体" w:hAnsi="宋体" w:eastAsia="宋体" w:cs="宋体"/>
      <w:b/>
      <w:bCs/>
      <w:i/>
      <w:iCs/>
      <w:color w:val="000000"/>
      <w:sz w:val="18"/>
      <w:szCs w:val="20"/>
    </w:rPr>
  </w:style>
  <w:style w:type="paragraph" w:customStyle="1" w:styleId="1317">
    <w:name w:val="样式 宋体 小五 左侧:  2.22 厘米 行距: 1.5 倍行距13"/>
    <w:basedOn w:val="1"/>
    <w:qFormat/>
    <w:uiPriority w:val="0"/>
    <w:pPr>
      <w:spacing w:line="360" w:lineRule="auto"/>
    </w:pPr>
    <w:rPr>
      <w:rFonts w:ascii="宋体" w:hAnsi="宋体" w:eastAsia="宋体" w:cs="宋体"/>
      <w:sz w:val="18"/>
      <w:szCs w:val="20"/>
    </w:rPr>
  </w:style>
  <w:style w:type="paragraph" w:customStyle="1" w:styleId="1318">
    <w:name w:val="样式 宋体 小五 黑色 左侧:  2.22 厘米 行距: 1.5 倍行距13"/>
    <w:basedOn w:val="1"/>
    <w:qFormat/>
    <w:uiPriority w:val="0"/>
    <w:pPr>
      <w:spacing w:line="360" w:lineRule="auto"/>
    </w:pPr>
    <w:rPr>
      <w:rFonts w:ascii="宋体" w:hAnsi="宋体" w:eastAsia="宋体" w:cs="宋体"/>
      <w:color w:val="000000"/>
      <w:sz w:val="18"/>
      <w:szCs w:val="20"/>
    </w:rPr>
  </w:style>
  <w:style w:type="paragraph" w:customStyle="1" w:styleId="1319">
    <w:name w:val="样式 ˎ̥ 小五 加粗 倾斜 左侧:  2.22 厘米 行距: 1.5 倍行距13"/>
    <w:basedOn w:val="1"/>
    <w:qFormat/>
    <w:uiPriority w:val="0"/>
    <w:pPr>
      <w:spacing w:line="360" w:lineRule="auto"/>
    </w:pPr>
    <w:rPr>
      <w:rFonts w:ascii="ˎ̥" w:hAnsi="ˎ̥" w:eastAsia="宋体" w:cs="宋体"/>
      <w:b/>
      <w:bCs/>
      <w:i/>
      <w:iCs/>
      <w:sz w:val="18"/>
      <w:szCs w:val="20"/>
    </w:rPr>
  </w:style>
  <w:style w:type="paragraph" w:customStyle="1" w:styleId="1320">
    <w:name w:val="样式 ˎ̥ 小五 左侧:  2.22 厘米 行距: 1.5 倍行距13"/>
    <w:basedOn w:val="1"/>
    <w:qFormat/>
    <w:uiPriority w:val="0"/>
    <w:pPr>
      <w:spacing w:line="360" w:lineRule="auto"/>
    </w:pPr>
    <w:rPr>
      <w:rFonts w:ascii="ˎ̥" w:hAnsi="ˎ̥" w:eastAsia="宋体" w:cs="宋体"/>
      <w:sz w:val="18"/>
      <w:szCs w:val="20"/>
    </w:rPr>
  </w:style>
  <w:style w:type="paragraph" w:customStyle="1" w:styleId="1321">
    <w:name w:val="样式 小五 加粗 倾斜 黑色 左侧:  2.22 厘米 行距: 1.5 倍行距1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322">
    <w:name w:val="样式 小五 黑色 左侧:  2.22 厘米 行距: 1.5 倍行距13"/>
    <w:basedOn w:val="1"/>
    <w:qFormat/>
    <w:uiPriority w:val="0"/>
    <w:pPr>
      <w:spacing w:line="360" w:lineRule="auto"/>
    </w:pPr>
    <w:rPr>
      <w:rFonts w:ascii="Times New Roman" w:hAnsi="Times New Roman" w:eastAsia="宋体" w:cs="宋体"/>
      <w:color w:val="000000"/>
      <w:sz w:val="18"/>
      <w:szCs w:val="20"/>
    </w:rPr>
  </w:style>
  <w:style w:type="paragraph" w:customStyle="1" w:styleId="1323">
    <w:name w:val="样式 小五 加粗 倾斜 黑色 左侧:  1.48 厘米 行距: 1.5 倍行距1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324">
    <w:name w:val="正文113"/>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325">
    <w:name w:val="正文21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326">
    <w:name w:val="样式 首行缩进:  2 字符111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327">
    <w:name w:val="正文文字12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328">
    <w:name w:val="样式 小五 倾斜 左侧:  2.22 厘米 行距: 1.5 倍行距13"/>
    <w:basedOn w:val="1"/>
    <w:qFormat/>
    <w:uiPriority w:val="0"/>
    <w:pPr>
      <w:spacing w:line="360" w:lineRule="auto"/>
    </w:pPr>
    <w:rPr>
      <w:rFonts w:ascii="Times New Roman" w:hAnsi="Times New Roman" w:eastAsia="宋体" w:cs="宋体"/>
      <w:i/>
      <w:iCs/>
      <w:sz w:val="18"/>
      <w:szCs w:val="20"/>
    </w:rPr>
  </w:style>
  <w:style w:type="paragraph" w:customStyle="1" w:styleId="1329">
    <w:name w:val="样式 小五 左侧:  1.48 厘米 段后: 7.8 磅 行距: 1.5 倍行距13"/>
    <w:basedOn w:val="1"/>
    <w:qFormat/>
    <w:uiPriority w:val="0"/>
    <w:pPr>
      <w:spacing w:after="156" w:line="360" w:lineRule="auto"/>
    </w:pPr>
    <w:rPr>
      <w:rFonts w:ascii="Times New Roman" w:hAnsi="Times New Roman" w:eastAsia="宋体" w:cs="宋体"/>
      <w:sz w:val="18"/>
      <w:szCs w:val="20"/>
    </w:rPr>
  </w:style>
  <w:style w:type="paragraph" w:customStyle="1" w:styleId="1330">
    <w:name w:val="样式 小五 倾斜 左侧:  1.48 厘米 行距: 1.5 倍行距33"/>
    <w:basedOn w:val="1"/>
    <w:qFormat/>
    <w:uiPriority w:val="0"/>
    <w:pPr>
      <w:spacing w:line="360" w:lineRule="auto"/>
    </w:pPr>
    <w:rPr>
      <w:rFonts w:ascii="Times New Roman" w:hAnsi="Times New Roman" w:eastAsia="宋体" w:cs="宋体"/>
      <w:i/>
      <w:iCs/>
      <w:sz w:val="18"/>
      <w:szCs w:val="20"/>
    </w:rPr>
  </w:style>
  <w:style w:type="paragraph" w:customStyle="1" w:styleId="1331">
    <w:name w:val="样式 小五 左侧:  1.48 厘米 行距: 1.5 倍行距23"/>
    <w:basedOn w:val="1"/>
    <w:qFormat/>
    <w:uiPriority w:val="0"/>
    <w:pPr>
      <w:spacing w:line="360" w:lineRule="auto"/>
    </w:pPr>
    <w:rPr>
      <w:rFonts w:ascii="Times New Roman" w:hAnsi="Times New Roman" w:eastAsia="宋体" w:cs="宋体"/>
      <w:sz w:val="18"/>
      <w:szCs w:val="20"/>
    </w:rPr>
  </w:style>
  <w:style w:type="paragraph" w:customStyle="1" w:styleId="1332">
    <w:name w:val="样式 小五 左侧:  1.48 厘米 行距: 1.5 倍行距123"/>
    <w:basedOn w:val="1"/>
    <w:qFormat/>
    <w:uiPriority w:val="0"/>
    <w:pPr>
      <w:spacing w:line="360" w:lineRule="auto"/>
    </w:pPr>
    <w:rPr>
      <w:rFonts w:ascii="Times New Roman" w:hAnsi="Times New Roman" w:eastAsia="宋体" w:cs="宋体"/>
      <w:sz w:val="18"/>
      <w:szCs w:val="20"/>
    </w:rPr>
  </w:style>
  <w:style w:type="paragraph" w:customStyle="1" w:styleId="1333">
    <w:name w:val="样式 小五 倾斜 左侧:  1.48 厘米 行距: 1.5 倍行距113"/>
    <w:basedOn w:val="1"/>
    <w:qFormat/>
    <w:uiPriority w:val="0"/>
    <w:pPr>
      <w:spacing w:line="360" w:lineRule="auto"/>
    </w:pPr>
    <w:rPr>
      <w:rFonts w:ascii="Times New Roman" w:hAnsi="Times New Roman" w:eastAsia="宋体" w:cs="宋体"/>
      <w:i/>
      <w:iCs/>
      <w:sz w:val="18"/>
      <w:szCs w:val="20"/>
    </w:rPr>
  </w:style>
  <w:style w:type="paragraph" w:customStyle="1" w:styleId="1334">
    <w:name w:val="样式 小五 倾斜 左侧:  1.48 厘米 行距: 1.5 倍行距213"/>
    <w:basedOn w:val="1"/>
    <w:qFormat/>
    <w:uiPriority w:val="0"/>
    <w:pPr>
      <w:spacing w:line="360" w:lineRule="auto"/>
    </w:pPr>
    <w:rPr>
      <w:rFonts w:ascii="Times New Roman" w:hAnsi="Times New Roman" w:eastAsia="宋体" w:cs="宋体"/>
      <w:i/>
      <w:iCs/>
      <w:sz w:val="18"/>
      <w:szCs w:val="20"/>
    </w:rPr>
  </w:style>
  <w:style w:type="paragraph" w:customStyle="1" w:styleId="1335">
    <w:name w:val="样式 小五 段前: 5 磅 段后: 5 磅 行距: 1.5 倍行距1112"/>
    <w:basedOn w:val="1"/>
    <w:qFormat/>
    <w:uiPriority w:val="0"/>
    <w:pPr>
      <w:spacing w:before="100" w:after="100" w:line="360" w:lineRule="auto"/>
    </w:pPr>
    <w:rPr>
      <w:rFonts w:ascii="Times New Roman" w:hAnsi="Times New Roman" w:eastAsia="宋体" w:cs="宋体"/>
      <w:sz w:val="18"/>
      <w:szCs w:val="20"/>
    </w:rPr>
  </w:style>
  <w:style w:type="paragraph" w:customStyle="1" w:styleId="1336">
    <w:name w:val="样式 小五 加粗 倾斜 黑色 居中 左侧:  2.22 厘米 行距: 1.5 倍行距2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337">
    <w:name w:val="样式 小五 左侧:  2.22 厘米 行距: 1.5 倍行距1112"/>
    <w:basedOn w:val="1"/>
    <w:qFormat/>
    <w:uiPriority w:val="0"/>
    <w:pPr>
      <w:spacing w:line="360" w:lineRule="auto"/>
    </w:pPr>
    <w:rPr>
      <w:rFonts w:ascii="Times New Roman" w:hAnsi="Times New Roman" w:eastAsia="宋体" w:cs="宋体"/>
      <w:sz w:val="18"/>
      <w:szCs w:val="20"/>
    </w:rPr>
  </w:style>
  <w:style w:type="paragraph" w:customStyle="1" w:styleId="1338">
    <w:name w:val="样式 小五 左侧:  2.22 厘米 段后: 7.8 磅 行距: 1.5 倍行距14"/>
    <w:basedOn w:val="1"/>
    <w:qFormat/>
    <w:uiPriority w:val="0"/>
    <w:pPr>
      <w:spacing w:after="156" w:line="360" w:lineRule="auto"/>
    </w:pPr>
    <w:rPr>
      <w:rFonts w:ascii="Times New Roman" w:hAnsi="Times New Roman" w:eastAsia="宋体" w:cs="宋体"/>
      <w:sz w:val="18"/>
      <w:szCs w:val="20"/>
    </w:rPr>
  </w:style>
  <w:style w:type="paragraph" w:customStyle="1" w:styleId="1339">
    <w:name w:val="样式 正文2 + Tahoma 灰色-80% 左侧:  0 厘米 段前: 自动 段后: 自动 行距: 1.5 倍行距14"/>
    <w:basedOn w:val="297"/>
    <w:qFormat/>
    <w:uiPriority w:val="0"/>
    <w:pPr>
      <w:adjustRightInd w:val="0"/>
      <w:snapToGrid w:val="0"/>
      <w:ind w:left="0" w:firstLine="200" w:firstLineChars="200"/>
    </w:pPr>
    <w:rPr>
      <w:rFonts w:ascii="Tahoma" w:hAnsi="Tahoma"/>
      <w:color w:val="333333"/>
    </w:rPr>
  </w:style>
  <w:style w:type="paragraph" w:customStyle="1" w:styleId="1340">
    <w:name w:val="样式 正文2 + 段前: 自动 段后: 自动 行距: 1.5 倍行距14"/>
    <w:basedOn w:val="297"/>
    <w:qFormat/>
    <w:uiPriority w:val="0"/>
    <w:pPr>
      <w:adjustRightInd w:val="0"/>
      <w:snapToGrid w:val="0"/>
      <w:ind w:left="0" w:firstLine="200" w:firstLineChars="200"/>
    </w:pPr>
  </w:style>
  <w:style w:type="paragraph" w:customStyle="1" w:styleId="1341">
    <w:name w:val="样式 小五 加粗 倾斜 黑色 居中 左侧:  2.22 厘米 行距: 1.5 倍行距1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342">
    <w:name w:val="样式 小五 左侧:  2.22 厘米 行距: 1.5 倍行距2112"/>
    <w:basedOn w:val="1"/>
    <w:qFormat/>
    <w:uiPriority w:val="0"/>
    <w:pPr>
      <w:spacing w:line="360" w:lineRule="auto"/>
    </w:pPr>
    <w:rPr>
      <w:rFonts w:ascii="Times New Roman" w:hAnsi="Times New Roman" w:eastAsia="宋体" w:cs="宋体"/>
      <w:sz w:val="18"/>
      <w:szCs w:val="20"/>
    </w:rPr>
  </w:style>
  <w:style w:type="paragraph" w:customStyle="1" w:styleId="1343">
    <w:name w:val="样式 正文2 + 小五 倾斜 段前: 自动 段后: 自动 行距: 1.5 倍行距24"/>
    <w:basedOn w:val="297"/>
    <w:qFormat/>
    <w:uiPriority w:val="0"/>
    <w:pPr>
      <w:ind w:left="0"/>
    </w:pPr>
    <w:rPr>
      <w:i/>
      <w:iCs/>
      <w:sz w:val="18"/>
    </w:rPr>
  </w:style>
  <w:style w:type="paragraph" w:customStyle="1" w:styleId="1344">
    <w:name w:val="样式 正文2 + 小五 倾斜 段前: 自动 段后: 自动 行距: 1.5 倍行距114"/>
    <w:basedOn w:val="297"/>
    <w:qFormat/>
    <w:uiPriority w:val="0"/>
    <w:pPr>
      <w:ind w:left="0"/>
    </w:pPr>
    <w:rPr>
      <w:i/>
      <w:iCs/>
      <w:sz w:val="18"/>
    </w:rPr>
  </w:style>
  <w:style w:type="paragraph" w:customStyle="1" w:styleId="1345">
    <w:name w:val="样式 正文2 + 左侧:  0 厘米 段前: 自动 段后: 自动14"/>
    <w:basedOn w:val="297"/>
    <w:qFormat/>
    <w:uiPriority w:val="0"/>
    <w:pPr>
      <w:ind w:left="0" w:firstLine="200" w:firstLineChars="200"/>
    </w:pPr>
  </w:style>
  <w:style w:type="paragraph" w:customStyle="1" w:styleId="1346">
    <w:name w:val="样式 小五 加粗 倾斜 黑色 居中 左侧:  1.3 厘米 行距: 1.5 倍行距2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347">
    <w:name w:val="样式 小五 左侧:  1.3 厘米 行距: 1.5 倍行距43"/>
    <w:basedOn w:val="1"/>
    <w:qFormat/>
    <w:uiPriority w:val="0"/>
    <w:pPr>
      <w:spacing w:line="360" w:lineRule="auto"/>
    </w:pPr>
    <w:rPr>
      <w:rFonts w:ascii="Times New Roman" w:hAnsi="Times New Roman" w:eastAsia="宋体" w:cs="宋体"/>
      <w:sz w:val="18"/>
      <w:szCs w:val="20"/>
    </w:rPr>
  </w:style>
  <w:style w:type="paragraph" w:customStyle="1" w:styleId="1348">
    <w:name w:val="样式 小五 左侧:  1.3 厘米 行距: 1.5 倍行距113"/>
    <w:basedOn w:val="1"/>
    <w:qFormat/>
    <w:uiPriority w:val="0"/>
    <w:pPr>
      <w:spacing w:line="360" w:lineRule="auto"/>
    </w:pPr>
    <w:rPr>
      <w:rFonts w:ascii="Times New Roman" w:hAnsi="Times New Roman" w:eastAsia="宋体" w:cs="宋体"/>
      <w:sz w:val="18"/>
      <w:szCs w:val="20"/>
    </w:rPr>
  </w:style>
  <w:style w:type="paragraph" w:customStyle="1" w:styleId="1349">
    <w:name w:val="样式 小五 左侧:  1.3 厘米 行距: 1.5 倍行距213"/>
    <w:basedOn w:val="1"/>
    <w:qFormat/>
    <w:uiPriority w:val="0"/>
    <w:pPr>
      <w:spacing w:line="360" w:lineRule="auto"/>
    </w:pPr>
    <w:rPr>
      <w:rFonts w:ascii="Times New Roman" w:hAnsi="Times New Roman" w:eastAsia="宋体" w:cs="宋体"/>
      <w:sz w:val="18"/>
      <w:szCs w:val="20"/>
    </w:rPr>
  </w:style>
  <w:style w:type="paragraph" w:customStyle="1" w:styleId="1350">
    <w:name w:val="样式 小五 加粗 倾斜 黑色 居中 左侧:  1.3 厘米 行距: 1.5 倍行距1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351">
    <w:name w:val="样式 小五 左侧:  1.3 厘米 行距: 1.5 倍行距313"/>
    <w:basedOn w:val="1"/>
    <w:qFormat/>
    <w:uiPriority w:val="0"/>
    <w:pPr>
      <w:spacing w:line="360" w:lineRule="auto"/>
    </w:pPr>
    <w:rPr>
      <w:rFonts w:ascii="Times New Roman" w:hAnsi="Times New Roman" w:eastAsia="宋体" w:cs="宋体"/>
      <w:sz w:val="18"/>
      <w:szCs w:val="20"/>
    </w:rPr>
  </w:style>
  <w:style w:type="paragraph" w:customStyle="1" w:styleId="1352">
    <w:name w:val="样式 小五 左侧:  2.22 厘米 行距: 1.5 倍行距3111"/>
    <w:basedOn w:val="1"/>
    <w:qFormat/>
    <w:uiPriority w:val="0"/>
    <w:pPr>
      <w:spacing w:line="360" w:lineRule="auto"/>
    </w:pPr>
    <w:rPr>
      <w:rFonts w:ascii="Times New Roman" w:hAnsi="Times New Roman" w:eastAsia="宋体" w:cs="宋体"/>
      <w:sz w:val="18"/>
      <w:szCs w:val="20"/>
    </w:rPr>
  </w:style>
  <w:style w:type="paragraph" w:customStyle="1" w:styleId="1353">
    <w:name w:val="样式 小五 加粗 倾斜 左侧:  2.22 厘米 行距: 1.5 倍行距1111"/>
    <w:basedOn w:val="1"/>
    <w:qFormat/>
    <w:uiPriority w:val="0"/>
    <w:pPr>
      <w:spacing w:line="360" w:lineRule="auto"/>
    </w:pPr>
    <w:rPr>
      <w:rFonts w:ascii="Times New Roman" w:hAnsi="Times New Roman" w:eastAsia="宋体" w:cs="宋体"/>
      <w:b/>
      <w:bCs/>
      <w:i/>
      <w:iCs/>
      <w:sz w:val="18"/>
      <w:szCs w:val="20"/>
    </w:rPr>
  </w:style>
  <w:style w:type="paragraph" w:customStyle="1" w:styleId="1354">
    <w:name w:val="样式 小五 段前: 5 磅 段后: 5 磅 行距: 1.5 倍行距2111"/>
    <w:basedOn w:val="1"/>
    <w:qFormat/>
    <w:uiPriority w:val="0"/>
    <w:pPr>
      <w:spacing w:before="100" w:after="100" w:line="360" w:lineRule="auto"/>
    </w:pPr>
    <w:rPr>
      <w:rFonts w:ascii="Times New Roman" w:hAnsi="Times New Roman" w:eastAsia="宋体" w:cs="宋体"/>
      <w:sz w:val="18"/>
      <w:szCs w:val="20"/>
    </w:rPr>
  </w:style>
  <w:style w:type="paragraph" w:customStyle="1" w:styleId="1355">
    <w:name w:val="样式 小五 加粗 倾斜 左侧:  1.48 厘米 行距: 1.5 倍行距1111"/>
    <w:basedOn w:val="1"/>
    <w:qFormat/>
    <w:uiPriority w:val="0"/>
    <w:pPr>
      <w:spacing w:line="360" w:lineRule="auto"/>
    </w:pPr>
    <w:rPr>
      <w:rFonts w:ascii="Times New Roman" w:hAnsi="Times New Roman" w:eastAsia="宋体" w:cs="宋体"/>
      <w:b/>
      <w:bCs/>
      <w:i/>
      <w:iCs/>
      <w:sz w:val="18"/>
      <w:szCs w:val="20"/>
    </w:rPr>
  </w:style>
  <w:style w:type="paragraph" w:customStyle="1" w:styleId="1356">
    <w:name w:val="样式 小五 加粗 倾斜 首行缩进:  0.64 厘米 行距: 1.5 倍行距1111"/>
    <w:basedOn w:val="1"/>
    <w:qFormat/>
    <w:uiPriority w:val="0"/>
    <w:pPr>
      <w:spacing w:line="360" w:lineRule="auto"/>
    </w:pPr>
    <w:rPr>
      <w:rFonts w:ascii="Times New Roman" w:hAnsi="Times New Roman" w:eastAsia="宋体" w:cs="宋体"/>
      <w:b/>
      <w:bCs/>
      <w:i/>
      <w:iCs/>
      <w:sz w:val="18"/>
      <w:szCs w:val="20"/>
    </w:rPr>
  </w:style>
  <w:style w:type="paragraph" w:customStyle="1" w:styleId="1357">
    <w:name w:val="样式 小五 首行缩进:  0.63 厘米 行距: 1.5 倍行距1111"/>
    <w:basedOn w:val="1"/>
    <w:qFormat/>
    <w:uiPriority w:val="0"/>
    <w:pPr>
      <w:spacing w:line="360" w:lineRule="auto"/>
    </w:pPr>
    <w:rPr>
      <w:rFonts w:ascii="Times New Roman" w:hAnsi="Times New Roman" w:eastAsia="宋体" w:cs="宋体"/>
      <w:sz w:val="18"/>
      <w:szCs w:val="20"/>
    </w:rPr>
  </w:style>
  <w:style w:type="paragraph" w:customStyle="1" w:styleId="1358">
    <w:name w:val="样式 宋体 小五 加粗 倾斜 左侧:  1.48 厘米 行距: 1.5 倍行距1111"/>
    <w:basedOn w:val="1"/>
    <w:qFormat/>
    <w:uiPriority w:val="0"/>
    <w:pPr>
      <w:spacing w:line="360" w:lineRule="auto"/>
    </w:pPr>
    <w:rPr>
      <w:rFonts w:ascii="宋体" w:hAnsi="宋体" w:eastAsia="宋体" w:cs="宋体"/>
      <w:b/>
      <w:bCs/>
      <w:i/>
      <w:iCs/>
      <w:sz w:val="18"/>
      <w:szCs w:val="20"/>
    </w:rPr>
  </w:style>
  <w:style w:type="paragraph" w:customStyle="1" w:styleId="1359">
    <w:name w:val="样式 宋体 小五 左侧:  1.48 厘米 行距: 1.5 倍行距1111"/>
    <w:basedOn w:val="1"/>
    <w:qFormat/>
    <w:uiPriority w:val="0"/>
    <w:pPr>
      <w:spacing w:line="360" w:lineRule="auto"/>
    </w:pPr>
    <w:rPr>
      <w:rFonts w:ascii="宋体" w:hAnsi="宋体" w:eastAsia="宋体" w:cs="宋体"/>
      <w:sz w:val="18"/>
      <w:szCs w:val="20"/>
    </w:rPr>
  </w:style>
  <w:style w:type="paragraph" w:customStyle="1" w:styleId="1360">
    <w:name w:val="样式 小五 左侧:  2.22 厘米 行距: 1.5 倍行距411"/>
    <w:basedOn w:val="1"/>
    <w:qFormat/>
    <w:uiPriority w:val="0"/>
    <w:pPr>
      <w:spacing w:line="360" w:lineRule="auto"/>
    </w:pPr>
    <w:rPr>
      <w:rFonts w:ascii="Times New Roman" w:hAnsi="Times New Roman" w:eastAsia="宋体" w:cs="宋体"/>
      <w:sz w:val="18"/>
      <w:szCs w:val="20"/>
    </w:rPr>
  </w:style>
  <w:style w:type="paragraph" w:customStyle="1" w:styleId="1361">
    <w:name w:val="样式 小五 加粗 倾斜 左侧:  2.22 厘米 行距: 1.5 倍行距211"/>
    <w:basedOn w:val="1"/>
    <w:qFormat/>
    <w:uiPriority w:val="0"/>
    <w:pPr>
      <w:spacing w:line="360" w:lineRule="auto"/>
    </w:pPr>
    <w:rPr>
      <w:rFonts w:ascii="Times New Roman" w:hAnsi="Times New Roman" w:eastAsia="宋体" w:cs="宋体"/>
      <w:b/>
      <w:bCs/>
      <w:i/>
      <w:iCs/>
      <w:sz w:val="18"/>
      <w:szCs w:val="20"/>
    </w:rPr>
  </w:style>
  <w:style w:type="paragraph" w:customStyle="1" w:styleId="1362">
    <w:name w:val="样式 小五 段前: 5 磅 段后: 5 磅 行距: 1.5 倍行距3111"/>
    <w:basedOn w:val="1"/>
    <w:qFormat/>
    <w:uiPriority w:val="0"/>
    <w:pPr>
      <w:spacing w:before="100" w:after="100" w:line="360" w:lineRule="auto"/>
    </w:pPr>
    <w:rPr>
      <w:rFonts w:ascii="Times New Roman" w:hAnsi="Times New Roman" w:eastAsia="宋体" w:cs="宋体"/>
      <w:sz w:val="18"/>
      <w:szCs w:val="20"/>
    </w:rPr>
  </w:style>
  <w:style w:type="paragraph" w:customStyle="1" w:styleId="1363">
    <w:name w:val="样式 小五 加粗 倾斜 左侧:  1.48 厘米 行距: 1.5 倍行距211"/>
    <w:basedOn w:val="1"/>
    <w:qFormat/>
    <w:uiPriority w:val="0"/>
    <w:pPr>
      <w:spacing w:line="360" w:lineRule="auto"/>
    </w:pPr>
    <w:rPr>
      <w:rFonts w:ascii="Times New Roman" w:hAnsi="Times New Roman" w:eastAsia="宋体" w:cs="宋体"/>
      <w:b/>
      <w:bCs/>
      <w:i/>
      <w:iCs/>
      <w:sz w:val="18"/>
      <w:szCs w:val="20"/>
    </w:rPr>
  </w:style>
  <w:style w:type="paragraph" w:customStyle="1" w:styleId="1364">
    <w:name w:val="样式 小五 加粗 倾斜 首行缩进:  0.64 厘米 行距: 1.5 倍行距211"/>
    <w:basedOn w:val="1"/>
    <w:qFormat/>
    <w:uiPriority w:val="0"/>
    <w:pPr>
      <w:spacing w:line="360" w:lineRule="auto"/>
    </w:pPr>
    <w:rPr>
      <w:rFonts w:ascii="Times New Roman" w:hAnsi="Times New Roman" w:eastAsia="宋体" w:cs="宋体"/>
      <w:b/>
      <w:bCs/>
      <w:i/>
      <w:iCs/>
      <w:sz w:val="18"/>
      <w:szCs w:val="20"/>
    </w:rPr>
  </w:style>
  <w:style w:type="paragraph" w:customStyle="1" w:styleId="1365">
    <w:name w:val="样式 小五 首行缩进:  0.63 厘米 行距: 1.5 倍行距211"/>
    <w:basedOn w:val="1"/>
    <w:qFormat/>
    <w:uiPriority w:val="0"/>
    <w:pPr>
      <w:spacing w:line="360" w:lineRule="auto"/>
    </w:pPr>
    <w:rPr>
      <w:rFonts w:ascii="Times New Roman" w:hAnsi="Times New Roman" w:eastAsia="宋体" w:cs="宋体"/>
      <w:sz w:val="18"/>
      <w:szCs w:val="20"/>
    </w:rPr>
  </w:style>
  <w:style w:type="paragraph" w:customStyle="1" w:styleId="1366">
    <w:name w:val="样式 宋体 小五 加粗 倾斜 左侧:  1.48 厘米 行距: 1.5 倍行距211"/>
    <w:basedOn w:val="1"/>
    <w:qFormat/>
    <w:uiPriority w:val="0"/>
    <w:pPr>
      <w:spacing w:line="360" w:lineRule="auto"/>
    </w:pPr>
    <w:rPr>
      <w:rFonts w:ascii="宋体" w:hAnsi="宋体" w:eastAsia="宋体" w:cs="宋体"/>
      <w:b/>
      <w:bCs/>
      <w:i/>
      <w:iCs/>
      <w:sz w:val="18"/>
      <w:szCs w:val="20"/>
    </w:rPr>
  </w:style>
  <w:style w:type="paragraph" w:customStyle="1" w:styleId="1367">
    <w:name w:val="样式 宋体 小五 左侧:  1.48 厘米 行距: 1.5 倍行距211"/>
    <w:basedOn w:val="1"/>
    <w:qFormat/>
    <w:uiPriority w:val="0"/>
    <w:pPr>
      <w:spacing w:line="360" w:lineRule="auto"/>
    </w:pPr>
    <w:rPr>
      <w:rFonts w:ascii="宋体" w:hAnsi="宋体" w:eastAsia="宋体" w:cs="宋体"/>
      <w:sz w:val="18"/>
      <w:szCs w:val="20"/>
    </w:rPr>
  </w:style>
  <w:style w:type="paragraph" w:customStyle="1" w:styleId="1368">
    <w:name w:val="样式 小五 左侧:  2.22 厘米 行距: 1.5 倍行距52"/>
    <w:basedOn w:val="1"/>
    <w:qFormat/>
    <w:uiPriority w:val="0"/>
    <w:pPr>
      <w:spacing w:line="360" w:lineRule="auto"/>
    </w:pPr>
    <w:rPr>
      <w:rFonts w:ascii="Times New Roman" w:hAnsi="Times New Roman" w:eastAsia="宋体" w:cs="宋体"/>
      <w:sz w:val="18"/>
      <w:szCs w:val="20"/>
    </w:rPr>
  </w:style>
  <w:style w:type="paragraph" w:customStyle="1" w:styleId="1369">
    <w:name w:val="样式 小五 加粗 倾斜 左侧:  2.22 厘米 行距: 1.5 倍行距311"/>
    <w:basedOn w:val="1"/>
    <w:qFormat/>
    <w:uiPriority w:val="0"/>
    <w:pPr>
      <w:spacing w:line="360" w:lineRule="auto"/>
    </w:pPr>
    <w:rPr>
      <w:rFonts w:ascii="Times New Roman" w:hAnsi="Times New Roman" w:eastAsia="宋体" w:cs="宋体"/>
      <w:b/>
      <w:bCs/>
      <w:i/>
      <w:iCs/>
      <w:sz w:val="18"/>
      <w:szCs w:val="20"/>
    </w:rPr>
  </w:style>
  <w:style w:type="paragraph" w:customStyle="1" w:styleId="1370">
    <w:name w:val="样式 小五 加粗 倾斜 首行缩进:  0.64 厘米 行距: 1.5 倍行距311"/>
    <w:basedOn w:val="1"/>
    <w:qFormat/>
    <w:uiPriority w:val="0"/>
    <w:pPr>
      <w:spacing w:line="360" w:lineRule="auto"/>
    </w:pPr>
    <w:rPr>
      <w:rFonts w:ascii="Times New Roman" w:hAnsi="Times New Roman" w:eastAsia="宋体" w:cs="宋体"/>
      <w:b/>
      <w:bCs/>
      <w:i/>
      <w:iCs/>
      <w:sz w:val="18"/>
      <w:szCs w:val="20"/>
    </w:rPr>
  </w:style>
  <w:style w:type="paragraph" w:customStyle="1" w:styleId="1371">
    <w:name w:val="样式 小五 段前: 5 磅 段后: 5 磅 行距: 1.5 倍行距42"/>
    <w:basedOn w:val="1"/>
    <w:qFormat/>
    <w:uiPriority w:val="0"/>
    <w:pPr>
      <w:spacing w:before="100" w:after="100" w:line="360" w:lineRule="auto"/>
    </w:pPr>
    <w:rPr>
      <w:rFonts w:ascii="Times New Roman" w:hAnsi="Times New Roman" w:eastAsia="宋体" w:cs="宋体"/>
      <w:sz w:val="18"/>
      <w:szCs w:val="20"/>
    </w:rPr>
  </w:style>
  <w:style w:type="paragraph" w:customStyle="1" w:styleId="1372">
    <w:name w:val="样式 小五 加粗 倾斜 黑色 左侧:  1.48 厘米 行距: 1.5 倍行距11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373">
    <w:name w:val="样式 首行缩进:  2 字符211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374">
    <w:name w:val="样式 小五 左侧:  2.22 厘米 行距: 1.5 倍行距62"/>
    <w:basedOn w:val="1"/>
    <w:qFormat/>
    <w:uiPriority w:val="0"/>
    <w:pPr>
      <w:spacing w:line="360" w:lineRule="auto"/>
    </w:pPr>
    <w:rPr>
      <w:rFonts w:ascii="Times New Roman" w:hAnsi="Times New Roman" w:eastAsia="宋体" w:cs="宋体"/>
      <w:sz w:val="18"/>
      <w:szCs w:val="20"/>
    </w:rPr>
  </w:style>
  <w:style w:type="paragraph" w:customStyle="1" w:styleId="1375">
    <w:name w:val="样式 小五 加粗 倾斜 左侧:  2.22 厘米 行距: 1.5 倍行距411"/>
    <w:basedOn w:val="1"/>
    <w:qFormat/>
    <w:uiPriority w:val="0"/>
    <w:pPr>
      <w:spacing w:line="360" w:lineRule="auto"/>
    </w:pPr>
    <w:rPr>
      <w:rFonts w:ascii="Times New Roman" w:hAnsi="Times New Roman" w:eastAsia="宋体" w:cs="宋体"/>
      <w:b/>
      <w:bCs/>
      <w:i/>
      <w:iCs/>
      <w:sz w:val="18"/>
      <w:szCs w:val="20"/>
    </w:rPr>
  </w:style>
  <w:style w:type="paragraph" w:customStyle="1" w:styleId="1376">
    <w:name w:val="样式 小五 左侧:  2.22 厘米 行距: 1.5 倍行距72"/>
    <w:basedOn w:val="1"/>
    <w:qFormat/>
    <w:uiPriority w:val="0"/>
    <w:pPr>
      <w:spacing w:line="360" w:lineRule="auto"/>
    </w:pPr>
    <w:rPr>
      <w:rFonts w:ascii="Times New Roman" w:hAnsi="Times New Roman" w:eastAsia="宋体" w:cs="宋体"/>
      <w:sz w:val="18"/>
      <w:szCs w:val="20"/>
    </w:rPr>
  </w:style>
  <w:style w:type="paragraph" w:customStyle="1" w:styleId="1377">
    <w:name w:val="样式 小五 加粗 倾斜 左侧:  2.22 厘米 行距: 1.5 倍行距52"/>
    <w:basedOn w:val="1"/>
    <w:qFormat/>
    <w:uiPriority w:val="0"/>
    <w:pPr>
      <w:spacing w:line="360" w:lineRule="auto"/>
    </w:pPr>
    <w:rPr>
      <w:rFonts w:ascii="Times New Roman" w:hAnsi="Times New Roman" w:eastAsia="宋体" w:cs="宋体"/>
      <w:b/>
      <w:bCs/>
      <w:i/>
      <w:iCs/>
      <w:sz w:val="18"/>
      <w:szCs w:val="20"/>
    </w:rPr>
  </w:style>
  <w:style w:type="paragraph" w:customStyle="1" w:styleId="1378">
    <w:name w:val="样式 小五 段前: 5 磅 段后: 5 磅 行距: 1.5 倍行距52"/>
    <w:basedOn w:val="1"/>
    <w:qFormat/>
    <w:uiPriority w:val="0"/>
    <w:pPr>
      <w:spacing w:before="100" w:after="100" w:line="360" w:lineRule="auto"/>
    </w:pPr>
    <w:rPr>
      <w:rFonts w:ascii="Times New Roman" w:hAnsi="Times New Roman" w:eastAsia="宋体" w:cs="宋体"/>
      <w:sz w:val="18"/>
      <w:szCs w:val="20"/>
    </w:rPr>
  </w:style>
  <w:style w:type="paragraph" w:customStyle="1" w:styleId="1379">
    <w:name w:val="样式 小五 加粗 倾斜 左侧:  1.48 厘米 行距: 1.5 倍行距311"/>
    <w:basedOn w:val="1"/>
    <w:qFormat/>
    <w:uiPriority w:val="0"/>
    <w:pPr>
      <w:spacing w:line="360" w:lineRule="auto"/>
    </w:pPr>
    <w:rPr>
      <w:rFonts w:ascii="Times New Roman" w:hAnsi="Times New Roman" w:eastAsia="宋体" w:cs="宋体"/>
      <w:b/>
      <w:bCs/>
      <w:i/>
      <w:iCs/>
      <w:sz w:val="18"/>
      <w:szCs w:val="20"/>
    </w:rPr>
  </w:style>
  <w:style w:type="paragraph" w:customStyle="1" w:styleId="1380">
    <w:name w:val="样式 小五 加粗 倾斜 首行缩进:  0.64 厘米 行距: 1.5 倍行距42"/>
    <w:basedOn w:val="1"/>
    <w:qFormat/>
    <w:uiPriority w:val="0"/>
    <w:pPr>
      <w:spacing w:line="360" w:lineRule="auto"/>
    </w:pPr>
    <w:rPr>
      <w:rFonts w:ascii="Times New Roman" w:hAnsi="Times New Roman" w:eastAsia="宋体" w:cs="宋体"/>
      <w:b/>
      <w:bCs/>
      <w:i/>
      <w:iCs/>
      <w:sz w:val="18"/>
      <w:szCs w:val="20"/>
    </w:rPr>
  </w:style>
  <w:style w:type="paragraph" w:customStyle="1" w:styleId="1381">
    <w:name w:val="样式 小五 首行缩进:  0.63 厘米 行距: 1.5 倍行距311"/>
    <w:basedOn w:val="1"/>
    <w:qFormat/>
    <w:uiPriority w:val="0"/>
    <w:pPr>
      <w:spacing w:line="360" w:lineRule="auto"/>
    </w:pPr>
    <w:rPr>
      <w:rFonts w:ascii="Times New Roman" w:hAnsi="Times New Roman" w:eastAsia="宋体" w:cs="宋体"/>
      <w:sz w:val="18"/>
      <w:szCs w:val="20"/>
    </w:rPr>
  </w:style>
  <w:style w:type="paragraph" w:customStyle="1" w:styleId="1382">
    <w:name w:val="样式 宋体 小五 加粗 倾斜 左侧:  1.48 厘米 行距: 1.5 倍行距311"/>
    <w:basedOn w:val="1"/>
    <w:qFormat/>
    <w:uiPriority w:val="0"/>
    <w:pPr>
      <w:spacing w:line="360" w:lineRule="auto"/>
    </w:pPr>
    <w:rPr>
      <w:rFonts w:ascii="宋体" w:hAnsi="宋体" w:eastAsia="宋体" w:cs="宋体"/>
      <w:b/>
      <w:bCs/>
      <w:i/>
      <w:iCs/>
      <w:sz w:val="18"/>
      <w:szCs w:val="20"/>
    </w:rPr>
  </w:style>
  <w:style w:type="paragraph" w:customStyle="1" w:styleId="1383">
    <w:name w:val="样式 宋体 小五 左侧:  1.48 厘米 行距: 1.5 倍行距311"/>
    <w:basedOn w:val="1"/>
    <w:qFormat/>
    <w:uiPriority w:val="0"/>
    <w:pPr>
      <w:spacing w:line="360" w:lineRule="auto"/>
    </w:pPr>
    <w:rPr>
      <w:rFonts w:ascii="宋体" w:hAnsi="宋体" w:eastAsia="宋体" w:cs="宋体"/>
      <w:sz w:val="18"/>
      <w:szCs w:val="20"/>
    </w:rPr>
  </w:style>
  <w:style w:type="paragraph" w:customStyle="1" w:styleId="1384">
    <w:name w:val="样式 小五 左侧:  2.22 厘米 行距: 1.5 倍行距82"/>
    <w:basedOn w:val="1"/>
    <w:qFormat/>
    <w:uiPriority w:val="0"/>
    <w:pPr>
      <w:spacing w:line="360" w:lineRule="auto"/>
    </w:pPr>
    <w:rPr>
      <w:rFonts w:ascii="Times New Roman" w:hAnsi="Times New Roman" w:eastAsia="宋体" w:cs="宋体"/>
      <w:sz w:val="18"/>
      <w:szCs w:val="20"/>
    </w:rPr>
  </w:style>
  <w:style w:type="paragraph" w:customStyle="1" w:styleId="1385">
    <w:name w:val="样式 小五 加粗 倾斜 左侧:  2.22 厘米 行距: 1.5 倍行距62"/>
    <w:basedOn w:val="1"/>
    <w:qFormat/>
    <w:uiPriority w:val="0"/>
    <w:pPr>
      <w:spacing w:line="360" w:lineRule="auto"/>
    </w:pPr>
    <w:rPr>
      <w:rFonts w:ascii="Times New Roman" w:hAnsi="Times New Roman" w:eastAsia="宋体" w:cs="宋体"/>
      <w:b/>
      <w:bCs/>
      <w:i/>
      <w:iCs/>
      <w:sz w:val="18"/>
      <w:szCs w:val="20"/>
    </w:rPr>
  </w:style>
  <w:style w:type="paragraph" w:customStyle="1" w:styleId="1386">
    <w:name w:val="样式 小五 段前: 5 磅 段后: 5 磅 行距: 1.5 倍行距62"/>
    <w:basedOn w:val="1"/>
    <w:qFormat/>
    <w:uiPriority w:val="0"/>
    <w:pPr>
      <w:spacing w:before="100" w:after="100" w:line="360" w:lineRule="auto"/>
    </w:pPr>
    <w:rPr>
      <w:rFonts w:ascii="Times New Roman" w:hAnsi="Times New Roman" w:eastAsia="宋体" w:cs="宋体"/>
      <w:sz w:val="18"/>
      <w:szCs w:val="20"/>
    </w:rPr>
  </w:style>
  <w:style w:type="paragraph" w:customStyle="1" w:styleId="1387">
    <w:name w:val="样式 小五 加粗 倾斜 左侧:  1.48 厘米 行距: 1.5 倍行距42"/>
    <w:basedOn w:val="1"/>
    <w:qFormat/>
    <w:uiPriority w:val="0"/>
    <w:pPr>
      <w:spacing w:line="360" w:lineRule="auto"/>
    </w:pPr>
    <w:rPr>
      <w:rFonts w:ascii="Times New Roman" w:hAnsi="Times New Roman" w:eastAsia="宋体" w:cs="宋体"/>
      <w:b/>
      <w:bCs/>
      <w:i/>
      <w:iCs/>
      <w:sz w:val="18"/>
      <w:szCs w:val="20"/>
    </w:rPr>
  </w:style>
  <w:style w:type="paragraph" w:customStyle="1" w:styleId="1388">
    <w:name w:val="样式 小五 加粗 倾斜 首行缩进:  0.64 厘米 行距: 1.5 倍行距52"/>
    <w:basedOn w:val="1"/>
    <w:qFormat/>
    <w:uiPriority w:val="0"/>
    <w:pPr>
      <w:spacing w:line="360" w:lineRule="auto"/>
    </w:pPr>
    <w:rPr>
      <w:rFonts w:ascii="Times New Roman" w:hAnsi="Times New Roman" w:eastAsia="宋体" w:cs="宋体"/>
      <w:b/>
      <w:bCs/>
      <w:i/>
      <w:iCs/>
      <w:sz w:val="18"/>
      <w:szCs w:val="20"/>
    </w:rPr>
  </w:style>
  <w:style w:type="paragraph" w:customStyle="1" w:styleId="1389">
    <w:name w:val="样式 小五 首行缩进:  0.63 厘米 行距: 1.5 倍行距42"/>
    <w:basedOn w:val="1"/>
    <w:qFormat/>
    <w:uiPriority w:val="0"/>
    <w:pPr>
      <w:spacing w:line="360" w:lineRule="auto"/>
    </w:pPr>
    <w:rPr>
      <w:rFonts w:ascii="Times New Roman" w:hAnsi="Times New Roman" w:eastAsia="宋体" w:cs="宋体"/>
      <w:sz w:val="18"/>
      <w:szCs w:val="20"/>
    </w:rPr>
  </w:style>
  <w:style w:type="paragraph" w:customStyle="1" w:styleId="1390">
    <w:name w:val="样式 宋体 小五 加粗 倾斜 左侧:  1.48 厘米 行距: 1.5 倍行距42"/>
    <w:basedOn w:val="1"/>
    <w:qFormat/>
    <w:uiPriority w:val="0"/>
    <w:pPr>
      <w:spacing w:line="360" w:lineRule="auto"/>
    </w:pPr>
    <w:rPr>
      <w:rFonts w:ascii="宋体" w:hAnsi="宋体" w:eastAsia="宋体" w:cs="宋体"/>
      <w:b/>
      <w:bCs/>
      <w:i/>
      <w:iCs/>
      <w:sz w:val="18"/>
      <w:szCs w:val="20"/>
    </w:rPr>
  </w:style>
  <w:style w:type="paragraph" w:customStyle="1" w:styleId="1391">
    <w:name w:val="样式 宋体 小五 左侧:  1.48 厘米 行距: 1.5 倍行距42"/>
    <w:basedOn w:val="1"/>
    <w:qFormat/>
    <w:uiPriority w:val="0"/>
    <w:pPr>
      <w:spacing w:line="360" w:lineRule="auto"/>
    </w:pPr>
    <w:rPr>
      <w:rFonts w:ascii="宋体" w:hAnsi="宋体" w:eastAsia="宋体" w:cs="宋体"/>
      <w:sz w:val="18"/>
      <w:szCs w:val="20"/>
    </w:rPr>
  </w:style>
  <w:style w:type="paragraph" w:customStyle="1" w:styleId="1392">
    <w:name w:val="样式 小五 加粗 倾斜 黑色 行距: 1.5 倍行距11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393">
    <w:name w:val="样式 小五 行距: 1.5 倍行距1111"/>
    <w:basedOn w:val="1"/>
    <w:qFormat/>
    <w:uiPriority w:val="0"/>
    <w:pPr>
      <w:spacing w:line="360" w:lineRule="auto"/>
    </w:pPr>
    <w:rPr>
      <w:rFonts w:ascii="Times New Roman" w:hAnsi="Times New Roman" w:eastAsia="宋体" w:cs="宋体"/>
      <w:sz w:val="18"/>
      <w:szCs w:val="20"/>
    </w:rPr>
  </w:style>
  <w:style w:type="paragraph" w:customStyle="1" w:styleId="1394">
    <w:name w:val="样式 首行缩进:  2 字符32"/>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395">
    <w:name w:val="样式 小五 左侧:  2.22 厘米 行距: 1.5 倍行距92"/>
    <w:basedOn w:val="1"/>
    <w:qFormat/>
    <w:uiPriority w:val="0"/>
    <w:pPr>
      <w:spacing w:line="360" w:lineRule="auto"/>
    </w:pPr>
    <w:rPr>
      <w:rFonts w:ascii="Times New Roman" w:hAnsi="Times New Roman" w:eastAsia="宋体" w:cs="宋体"/>
      <w:sz w:val="18"/>
      <w:szCs w:val="20"/>
    </w:rPr>
  </w:style>
  <w:style w:type="paragraph" w:customStyle="1" w:styleId="1396">
    <w:name w:val="样式 小五 加粗 倾斜 左侧:  2.22 厘米 行距: 1.5 倍行距72"/>
    <w:basedOn w:val="1"/>
    <w:qFormat/>
    <w:uiPriority w:val="0"/>
    <w:pPr>
      <w:spacing w:line="360" w:lineRule="auto"/>
    </w:pPr>
    <w:rPr>
      <w:rFonts w:ascii="Times New Roman" w:hAnsi="Times New Roman" w:eastAsia="宋体" w:cs="宋体"/>
      <w:b/>
      <w:bCs/>
      <w:i/>
      <w:iCs/>
      <w:sz w:val="18"/>
      <w:szCs w:val="20"/>
    </w:rPr>
  </w:style>
  <w:style w:type="paragraph" w:customStyle="1" w:styleId="1397">
    <w:name w:val="样式 小五 段前: 5 磅 段后: 5 磅 行距: 1.5 倍行距72"/>
    <w:basedOn w:val="1"/>
    <w:qFormat/>
    <w:uiPriority w:val="0"/>
    <w:pPr>
      <w:spacing w:before="100" w:after="100" w:line="360" w:lineRule="auto"/>
    </w:pPr>
    <w:rPr>
      <w:rFonts w:ascii="Times New Roman" w:hAnsi="Times New Roman" w:eastAsia="宋体" w:cs="宋体"/>
      <w:sz w:val="18"/>
      <w:szCs w:val="20"/>
    </w:rPr>
  </w:style>
  <w:style w:type="paragraph" w:customStyle="1" w:styleId="1398">
    <w:name w:val="样式 小五 加粗 倾斜 左侧:  1.48 厘米 行距: 1.5 倍行距52"/>
    <w:basedOn w:val="1"/>
    <w:qFormat/>
    <w:uiPriority w:val="0"/>
    <w:pPr>
      <w:spacing w:line="360" w:lineRule="auto"/>
    </w:pPr>
    <w:rPr>
      <w:rFonts w:ascii="Times New Roman" w:hAnsi="Times New Roman" w:eastAsia="宋体" w:cs="宋体"/>
      <w:b/>
      <w:bCs/>
      <w:i/>
      <w:iCs/>
      <w:sz w:val="18"/>
      <w:szCs w:val="20"/>
    </w:rPr>
  </w:style>
  <w:style w:type="paragraph" w:customStyle="1" w:styleId="1399">
    <w:name w:val="样式 小五 加粗 倾斜 首行缩进:  0.64 厘米 行距: 1.5 倍行距62"/>
    <w:basedOn w:val="1"/>
    <w:qFormat/>
    <w:uiPriority w:val="0"/>
    <w:pPr>
      <w:spacing w:line="360" w:lineRule="auto"/>
    </w:pPr>
    <w:rPr>
      <w:rFonts w:ascii="Times New Roman" w:hAnsi="Times New Roman" w:eastAsia="宋体" w:cs="宋体"/>
      <w:b/>
      <w:bCs/>
      <w:i/>
      <w:iCs/>
      <w:sz w:val="18"/>
      <w:szCs w:val="20"/>
    </w:rPr>
  </w:style>
  <w:style w:type="paragraph" w:customStyle="1" w:styleId="1400">
    <w:name w:val="样式 小五 首行缩进:  0.63 厘米 行距: 1.5 倍行距52"/>
    <w:basedOn w:val="1"/>
    <w:qFormat/>
    <w:uiPriority w:val="0"/>
    <w:pPr>
      <w:spacing w:line="360" w:lineRule="auto"/>
    </w:pPr>
    <w:rPr>
      <w:rFonts w:ascii="Times New Roman" w:hAnsi="Times New Roman" w:eastAsia="宋体" w:cs="宋体"/>
      <w:sz w:val="18"/>
      <w:szCs w:val="20"/>
    </w:rPr>
  </w:style>
  <w:style w:type="paragraph" w:customStyle="1" w:styleId="1401">
    <w:name w:val="样式 宋体 小五 加粗 倾斜 左侧:  1.48 厘米 行距: 1.5 倍行距52"/>
    <w:basedOn w:val="1"/>
    <w:qFormat/>
    <w:uiPriority w:val="0"/>
    <w:pPr>
      <w:spacing w:line="360" w:lineRule="auto"/>
    </w:pPr>
    <w:rPr>
      <w:rFonts w:ascii="宋体" w:hAnsi="宋体" w:eastAsia="宋体" w:cs="宋体"/>
      <w:b/>
      <w:bCs/>
      <w:i/>
      <w:iCs/>
      <w:sz w:val="18"/>
      <w:szCs w:val="20"/>
    </w:rPr>
  </w:style>
  <w:style w:type="paragraph" w:customStyle="1" w:styleId="1402">
    <w:name w:val="样式 宋体 小五 左侧:  1.48 厘米 行距: 1.5 倍行距52"/>
    <w:basedOn w:val="1"/>
    <w:qFormat/>
    <w:uiPriority w:val="0"/>
    <w:pPr>
      <w:spacing w:line="360" w:lineRule="auto"/>
    </w:pPr>
    <w:rPr>
      <w:rFonts w:ascii="宋体" w:hAnsi="宋体" w:eastAsia="宋体" w:cs="宋体"/>
      <w:sz w:val="18"/>
      <w:szCs w:val="20"/>
    </w:rPr>
  </w:style>
  <w:style w:type="paragraph" w:customStyle="1" w:styleId="1403">
    <w:name w:val="样式 小五 加粗 倾斜 黑色 行距: 1.5 倍行距2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404">
    <w:name w:val="样式 小五 行距: 1.5 倍行距211"/>
    <w:basedOn w:val="1"/>
    <w:qFormat/>
    <w:uiPriority w:val="0"/>
    <w:pPr>
      <w:spacing w:line="360" w:lineRule="auto"/>
    </w:pPr>
    <w:rPr>
      <w:rFonts w:ascii="Times New Roman" w:hAnsi="Times New Roman" w:eastAsia="宋体" w:cs="宋体"/>
      <w:sz w:val="18"/>
      <w:szCs w:val="20"/>
    </w:rPr>
  </w:style>
  <w:style w:type="paragraph" w:customStyle="1" w:styleId="1405">
    <w:name w:val="样式 宋体 小五 加粗 倾斜 黑色 左侧:  2.22 厘米 行距: 1.5 倍行距112"/>
    <w:basedOn w:val="1"/>
    <w:qFormat/>
    <w:uiPriority w:val="0"/>
    <w:pPr>
      <w:spacing w:line="360" w:lineRule="auto"/>
    </w:pPr>
    <w:rPr>
      <w:rFonts w:ascii="宋体" w:hAnsi="宋体" w:eastAsia="宋体" w:cs="宋体"/>
      <w:b/>
      <w:bCs/>
      <w:i/>
      <w:iCs/>
      <w:color w:val="000000"/>
      <w:sz w:val="18"/>
      <w:szCs w:val="20"/>
    </w:rPr>
  </w:style>
  <w:style w:type="paragraph" w:customStyle="1" w:styleId="1406">
    <w:name w:val="样式 宋体 小五 左侧:  2.22 厘米 行距: 1.5 倍行距112"/>
    <w:basedOn w:val="1"/>
    <w:qFormat/>
    <w:uiPriority w:val="0"/>
    <w:pPr>
      <w:spacing w:line="360" w:lineRule="auto"/>
    </w:pPr>
    <w:rPr>
      <w:rFonts w:ascii="宋体" w:hAnsi="宋体" w:eastAsia="宋体" w:cs="宋体"/>
      <w:sz w:val="18"/>
      <w:szCs w:val="20"/>
    </w:rPr>
  </w:style>
  <w:style w:type="paragraph" w:customStyle="1" w:styleId="1407">
    <w:name w:val="样式 宋体 小五 黑色 左侧:  2.22 厘米 行距: 1.5 倍行距112"/>
    <w:basedOn w:val="1"/>
    <w:qFormat/>
    <w:uiPriority w:val="0"/>
    <w:pPr>
      <w:spacing w:line="360" w:lineRule="auto"/>
    </w:pPr>
    <w:rPr>
      <w:rFonts w:ascii="宋体" w:hAnsi="宋体" w:eastAsia="宋体" w:cs="宋体"/>
      <w:color w:val="000000"/>
      <w:sz w:val="18"/>
      <w:szCs w:val="20"/>
    </w:rPr>
  </w:style>
  <w:style w:type="paragraph" w:customStyle="1" w:styleId="1408">
    <w:name w:val="样式 ˎ̥ 小五 加粗 倾斜 左侧:  2.22 厘米 行距: 1.5 倍行距112"/>
    <w:basedOn w:val="1"/>
    <w:qFormat/>
    <w:uiPriority w:val="0"/>
    <w:pPr>
      <w:spacing w:line="360" w:lineRule="auto"/>
    </w:pPr>
    <w:rPr>
      <w:rFonts w:ascii="ˎ̥" w:hAnsi="ˎ̥" w:eastAsia="宋体" w:cs="宋体"/>
      <w:b/>
      <w:bCs/>
      <w:i/>
      <w:iCs/>
      <w:sz w:val="18"/>
      <w:szCs w:val="20"/>
    </w:rPr>
  </w:style>
  <w:style w:type="paragraph" w:customStyle="1" w:styleId="1409">
    <w:name w:val="样式 ˎ̥ 小五 左侧:  2.22 厘米 行距: 1.5 倍行距112"/>
    <w:basedOn w:val="1"/>
    <w:qFormat/>
    <w:uiPriority w:val="0"/>
    <w:pPr>
      <w:spacing w:line="360" w:lineRule="auto"/>
    </w:pPr>
    <w:rPr>
      <w:rFonts w:ascii="ˎ̥" w:hAnsi="ˎ̥" w:eastAsia="宋体" w:cs="宋体"/>
      <w:sz w:val="18"/>
      <w:szCs w:val="20"/>
    </w:rPr>
  </w:style>
  <w:style w:type="paragraph" w:customStyle="1" w:styleId="1410">
    <w:name w:val="样式 小五 加粗 倾斜 黑色 左侧:  2.22 厘米 行距: 1.5 倍行距11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411">
    <w:name w:val="样式 小五 黑色 左侧:  2.22 厘米 行距: 1.5 倍行距112"/>
    <w:basedOn w:val="1"/>
    <w:qFormat/>
    <w:uiPriority w:val="0"/>
    <w:pPr>
      <w:spacing w:line="360" w:lineRule="auto"/>
    </w:pPr>
    <w:rPr>
      <w:rFonts w:ascii="Times New Roman" w:hAnsi="Times New Roman" w:eastAsia="宋体" w:cs="宋体"/>
      <w:color w:val="000000"/>
      <w:sz w:val="18"/>
      <w:szCs w:val="20"/>
    </w:rPr>
  </w:style>
  <w:style w:type="paragraph" w:customStyle="1" w:styleId="1412">
    <w:name w:val="样式 小五 加粗 倾斜 黑色 左侧:  1.48 厘米 行距: 1.5 倍行距2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413">
    <w:name w:val="正文1112"/>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414">
    <w:name w:val="正文21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415">
    <w:name w:val="样式 首行缩进:  2 字符111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416">
    <w:name w:val="正文文字111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417">
    <w:name w:val="样式 小五 倾斜 左侧:  2.22 厘米 行距: 1.5 倍行距112"/>
    <w:basedOn w:val="1"/>
    <w:qFormat/>
    <w:uiPriority w:val="0"/>
    <w:pPr>
      <w:spacing w:line="360" w:lineRule="auto"/>
    </w:pPr>
    <w:rPr>
      <w:rFonts w:ascii="Times New Roman" w:hAnsi="Times New Roman" w:eastAsia="宋体" w:cs="宋体"/>
      <w:i/>
      <w:iCs/>
      <w:sz w:val="18"/>
      <w:szCs w:val="20"/>
    </w:rPr>
  </w:style>
  <w:style w:type="paragraph" w:customStyle="1" w:styleId="1418">
    <w:name w:val="样式 小五 左侧:  1.48 厘米 段后: 7.8 磅 行距: 1.5 倍行距112"/>
    <w:basedOn w:val="1"/>
    <w:qFormat/>
    <w:uiPriority w:val="0"/>
    <w:pPr>
      <w:spacing w:after="156" w:line="360" w:lineRule="auto"/>
    </w:pPr>
    <w:rPr>
      <w:rFonts w:ascii="Times New Roman" w:hAnsi="Times New Roman" w:eastAsia="宋体" w:cs="宋体"/>
      <w:sz w:val="18"/>
      <w:szCs w:val="20"/>
    </w:rPr>
  </w:style>
  <w:style w:type="paragraph" w:customStyle="1" w:styleId="1419">
    <w:name w:val="样式 小五 倾斜 左侧:  1.48 厘米 行距: 1.5 倍行距312"/>
    <w:basedOn w:val="1"/>
    <w:qFormat/>
    <w:uiPriority w:val="0"/>
    <w:pPr>
      <w:spacing w:line="360" w:lineRule="auto"/>
    </w:pPr>
    <w:rPr>
      <w:rFonts w:ascii="Times New Roman" w:hAnsi="Times New Roman" w:eastAsia="宋体" w:cs="宋体"/>
      <w:i/>
      <w:iCs/>
      <w:sz w:val="18"/>
      <w:szCs w:val="20"/>
    </w:rPr>
  </w:style>
  <w:style w:type="paragraph" w:customStyle="1" w:styleId="1420">
    <w:name w:val="样式 小五 左侧:  1.48 厘米 行距: 1.5 倍行距212"/>
    <w:basedOn w:val="1"/>
    <w:qFormat/>
    <w:uiPriority w:val="0"/>
    <w:pPr>
      <w:spacing w:line="360" w:lineRule="auto"/>
    </w:pPr>
    <w:rPr>
      <w:rFonts w:ascii="Times New Roman" w:hAnsi="Times New Roman" w:eastAsia="宋体" w:cs="宋体"/>
      <w:sz w:val="18"/>
      <w:szCs w:val="20"/>
    </w:rPr>
  </w:style>
  <w:style w:type="paragraph" w:customStyle="1" w:styleId="1421">
    <w:name w:val="样式 小五 左侧:  1.48 厘米 行距: 1.5 倍行距1112"/>
    <w:basedOn w:val="1"/>
    <w:qFormat/>
    <w:uiPriority w:val="0"/>
    <w:pPr>
      <w:spacing w:line="360" w:lineRule="auto"/>
    </w:pPr>
    <w:rPr>
      <w:rFonts w:ascii="Times New Roman" w:hAnsi="Times New Roman" w:eastAsia="宋体" w:cs="宋体"/>
      <w:sz w:val="18"/>
      <w:szCs w:val="20"/>
    </w:rPr>
  </w:style>
  <w:style w:type="paragraph" w:customStyle="1" w:styleId="1422">
    <w:name w:val="样式 小五 倾斜 左侧:  1.48 厘米 行距: 1.5 倍行距1112"/>
    <w:basedOn w:val="1"/>
    <w:qFormat/>
    <w:uiPriority w:val="0"/>
    <w:pPr>
      <w:spacing w:line="360" w:lineRule="auto"/>
    </w:pPr>
    <w:rPr>
      <w:rFonts w:ascii="Times New Roman" w:hAnsi="Times New Roman" w:eastAsia="宋体" w:cs="宋体"/>
      <w:i/>
      <w:iCs/>
      <w:sz w:val="18"/>
      <w:szCs w:val="20"/>
    </w:rPr>
  </w:style>
  <w:style w:type="paragraph" w:customStyle="1" w:styleId="1423">
    <w:name w:val="样式 小五 倾斜 左侧:  1.48 厘米 行距: 1.5 倍行距2112"/>
    <w:basedOn w:val="1"/>
    <w:qFormat/>
    <w:uiPriority w:val="0"/>
    <w:pPr>
      <w:spacing w:line="360" w:lineRule="auto"/>
    </w:pPr>
    <w:rPr>
      <w:rFonts w:ascii="Times New Roman" w:hAnsi="Times New Roman" w:eastAsia="宋体" w:cs="宋体"/>
      <w:i/>
      <w:iCs/>
      <w:sz w:val="18"/>
      <w:szCs w:val="20"/>
    </w:rPr>
  </w:style>
  <w:style w:type="paragraph" w:customStyle="1" w:styleId="1424">
    <w:name w:val="样式 小五 段前: 5 磅 段后: 5 磅 行距: 1.5 倍行距11111"/>
    <w:basedOn w:val="1"/>
    <w:qFormat/>
    <w:uiPriority w:val="0"/>
    <w:pPr>
      <w:spacing w:before="100" w:after="100" w:line="360" w:lineRule="auto"/>
    </w:pPr>
    <w:rPr>
      <w:rFonts w:ascii="Times New Roman" w:hAnsi="Times New Roman" w:eastAsia="宋体" w:cs="宋体"/>
      <w:sz w:val="18"/>
      <w:szCs w:val="20"/>
    </w:rPr>
  </w:style>
  <w:style w:type="paragraph" w:customStyle="1" w:styleId="1425">
    <w:name w:val="样式 小五 加粗 倾斜 黑色 居中 左侧:  2.22 厘米 行距: 1.5 倍行距2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426">
    <w:name w:val="样式 小五 左侧:  2.22 厘米 行距: 1.5 倍行距11111"/>
    <w:basedOn w:val="1"/>
    <w:qFormat/>
    <w:uiPriority w:val="0"/>
    <w:pPr>
      <w:spacing w:line="360" w:lineRule="auto"/>
    </w:pPr>
    <w:rPr>
      <w:rFonts w:ascii="Times New Roman" w:hAnsi="Times New Roman" w:eastAsia="宋体" w:cs="宋体"/>
      <w:sz w:val="18"/>
      <w:szCs w:val="20"/>
    </w:rPr>
  </w:style>
  <w:style w:type="paragraph" w:customStyle="1" w:styleId="1427">
    <w:name w:val="样式 小五 左侧:  2.22 厘米 段后: 7.8 磅 行距: 1.5 倍行距112"/>
    <w:basedOn w:val="1"/>
    <w:qFormat/>
    <w:uiPriority w:val="0"/>
    <w:pPr>
      <w:spacing w:after="156" w:line="360" w:lineRule="auto"/>
    </w:pPr>
    <w:rPr>
      <w:rFonts w:ascii="Times New Roman" w:hAnsi="Times New Roman" w:eastAsia="宋体" w:cs="宋体"/>
      <w:sz w:val="18"/>
      <w:szCs w:val="20"/>
    </w:rPr>
  </w:style>
  <w:style w:type="paragraph" w:customStyle="1" w:styleId="1428">
    <w:name w:val="样式 正文2 + Tahoma 灰色-80% 左侧:  0 厘米 段前: 自动 段后: 自动 行距: 1.5 倍行距112"/>
    <w:basedOn w:val="297"/>
    <w:qFormat/>
    <w:uiPriority w:val="0"/>
    <w:pPr>
      <w:adjustRightInd w:val="0"/>
      <w:snapToGrid w:val="0"/>
      <w:ind w:left="0" w:firstLine="200" w:firstLineChars="200"/>
    </w:pPr>
    <w:rPr>
      <w:rFonts w:ascii="Tahoma" w:hAnsi="Tahoma"/>
      <w:color w:val="333333"/>
    </w:rPr>
  </w:style>
  <w:style w:type="paragraph" w:customStyle="1" w:styleId="1429">
    <w:name w:val="样式 正文2 + 段前: 自动 段后: 自动 行距: 1.5 倍行距112"/>
    <w:basedOn w:val="297"/>
    <w:qFormat/>
    <w:uiPriority w:val="0"/>
    <w:pPr>
      <w:adjustRightInd w:val="0"/>
      <w:snapToGrid w:val="0"/>
      <w:ind w:left="0" w:firstLine="200" w:firstLineChars="200"/>
    </w:pPr>
  </w:style>
  <w:style w:type="paragraph" w:customStyle="1" w:styleId="1430">
    <w:name w:val="样式 小五 加粗 倾斜 黑色 居中 左侧:  2.22 厘米 行距: 1.5 倍行距11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431">
    <w:name w:val="样式 小五 左侧:  2.22 厘米 行距: 1.5 倍行距21111"/>
    <w:basedOn w:val="1"/>
    <w:qFormat/>
    <w:uiPriority w:val="0"/>
    <w:pPr>
      <w:spacing w:line="360" w:lineRule="auto"/>
    </w:pPr>
    <w:rPr>
      <w:rFonts w:ascii="Times New Roman" w:hAnsi="Times New Roman" w:eastAsia="宋体" w:cs="宋体"/>
      <w:sz w:val="18"/>
      <w:szCs w:val="20"/>
    </w:rPr>
  </w:style>
  <w:style w:type="paragraph" w:customStyle="1" w:styleId="1432">
    <w:name w:val="样式 正文2 + 小五 倾斜 段前: 自动 段后: 自动 行距: 1.5 倍行距212"/>
    <w:basedOn w:val="297"/>
    <w:qFormat/>
    <w:uiPriority w:val="0"/>
    <w:pPr>
      <w:ind w:left="0"/>
    </w:pPr>
    <w:rPr>
      <w:i/>
      <w:iCs/>
      <w:sz w:val="18"/>
    </w:rPr>
  </w:style>
  <w:style w:type="paragraph" w:customStyle="1" w:styleId="1433">
    <w:name w:val="样式 正文2 + 小五 倾斜 段前: 自动 段后: 自动 行距: 1.5 倍行距1112"/>
    <w:basedOn w:val="297"/>
    <w:qFormat/>
    <w:uiPriority w:val="0"/>
    <w:pPr>
      <w:ind w:left="0"/>
    </w:pPr>
    <w:rPr>
      <w:i/>
      <w:iCs/>
      <w:sz w:val="18"/>
    </w:rPr>
  </w:style>
  <w:style w:type="paragraph" w:customStyle="1" w:styleId="1434">
    <w:name w:val="样式 正文2 + 左侧:  0 厘米 段前: 自动 段后: 自动112"/>
    <w:basedOn w:val="297"/>
    <w:qFormat/>
    <w:uiPriority w:val="0"/>
    <w:pPr>
      <w:ind w:left="0" w:firstLine="200" w:firstLineChars="200"/>
    </w:pPr>
  </w:style>
  <w:style w:type="paragraph" w:customStyle="1" w:styleId="1435">
    <w:name w:val="样式 小五 加粗 倾斜 黑色 居中 左侧:  1.3 厘米 行距: 1.5 倍行距2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436">
    <w:name w:val="样式 小五 左侧:  1.3 厘米 行距: 1.5 倍行距412"/>
    <w:basedOn w:val="1"/>
    <w:qFormat/>
    <w:uiPriority w:val="0"/>
    <w:pPr>
      <w:spacing w:line="360" w:lineRule="auto"/>
    </w:pPr>
    <w:rPr>
      <w:rFonts w:ascii="Times New Roman" w:hAnsi="Times New Roman" w:eastAsia="宋体" w:cs="宋体"/>
      <w:sz w:val="18"/>
      <w:szCs w:val="20"/>
    </w:rPr>
  </w:style>
  <w:style w:type="paragraph" w:customStyle="1" w:styleId="1437">
    <w:name w:val="样式 小五 左侧:  1.3 厘米 行距: 1.5 倍行距1112"/>
    <w:basedOn w:val="1"/>
    <w:qFormat/>
    <w:uiPriority w:val="0"/>
    <w:pPr>
      <w:spacing w:line="360" w:lineRule="auto"/>
    </w:pPr>
    <w:rPr>
      <w:rFonts w:ascii="Times New Roman" w:hAnsi="Times New Roman" w:eastAsia="宋体" w:cs="宋体"/>
      <w:sz w:val="18"/>
      <w:szCs w:val="20"/>
    </w:rPr>
  </w:style>
  <w:style w:type="paragraph" w:customStyle="1" w:styleId="1438">
    <w:name w:val="样式 小五 左侧:  1.3 厘米 行距: 1.5 倍行距2112"/>
    <w:basedOn w:val="1"/>
    <w:qFormat/>
    <w:uiPriority w:val="0"/>
    <w:pPr>
      <w:spacing w:line="360" w:lineRule="auto"/>
    </w:pPr>
    <w:rPr>
      <w:rFonts w:ascii="Times New Roman" w:hAnsi="Times New Roman" w:eastAsia="宋体" w:cs="宋体"/>
      <w:sz w:val="18"/>
      <w:szCs w:val="20"/>
    </w:rPr>
  </w:style>
  <w:style w:type="paragraph" w:customStyle="1" w:styleId="1439">
    <w:name w:val="样式 小五 加粗 倾斜 黑色 居中 左侧:  1.3 厘米 行距: 1.5 倍行距11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440">
    <w:name w:val="样式 小五 左侧:  1.3 厘米 行距: 1.5 倍行距3112"/>
    <w:basedOn w:val="1"/>
    <w:qFormat/>
    <w:uiPriority w:val="0"/>
    <w:pPr>
      <w:spacing w:line="360" w:lineRule="auto"/>
    </w:pPr>
    <w:rPr>
      <w:rFonts w:ascii="Times New Roman" w:hAnsi="Times New Roman" w:eastAsia="宋体" w:cs="宋体"/>
      <w:sz w:val="18"/>
      <w:szCs w:val="20"/>
    </w:rPr>
  </w:style>
  <w:style w:type="paragraph" w:customStyle="1" w:styleId="1441">
    <w:name w:val="样式 首行缩进:  2 字符42"/>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442">
    <w:name w:val="样式 小五 左侧:  2.22 厘米 行距: 1.5 倍行距102"/>
    <w:basedOn w:val="1"/>
    <w:qFormat/>
    <w:uiPriority w:val="0"/>
    <w:pPr>
      <w:spacing w:line="360" w:lineRule="auto"/>
    </w:pPr>
    <w:rPr>
      <w:rFonts w:ascii="Times New Roman" w:hAnsi="Times New Roman" w:eastAsia="宋体" w:cs="宋体"/>
      <w:sz w:val="18"/>
      <w:szCs w:val="20"/>
    </w:rPr>
  </w:style>
  <w:style w:type="paragraph" w:customStyle="1" w:styleId="1443">
    <w:name w:val="样式 小五 加粗 倾斜 左侧:  2.22 厘米 行距: 1.5 倍行距82"/>
    <w:basedOn w:val="1"/>
    <w:qFormat/>
    <w:uiPriority w:val="0"/>
    <w:pPr>
      <w:spacing w:line="360" w:lineRule="auto"/>
    </w:pPr>
    <w:rPr>
      <w:rFonts w:ascii="Times New Roman" w:hAnsi="Times New Roman" w:eastAsia="宋体" w:cs="宋体"/>
      <w:b/>
      <w:bCs/>
      <w:i/>
      <w:iCs/>
      <w:sz w:val="18"/>
      <w:szCs w:val="20"/>
    </w:rPr>
  </w:style>
  <w:style w:type="paragraph" w:customStyle="1" w:styleId="1444">
    <w:name w:val="样式 小五 段前: 5 磅 段后: 5 磅 行距: 1.5 倍行距82"/>
    <w:basedOn w:val="1"/>
    <w:qFormat/>
    <w:uiPriority w:val="0"/>
    <w:pPr>
      <w:spacing w:before="100" w:after="100" w:line="360" w:lineRule="auto"/>
    </w:pPr>
    <w:rPr>
      <w:rFonts w:ascii="Times New Roman" w:hAnsi="Times New Roman" w:eastAsia="宋体" w:cs="宋体"/>
      <w:sz w:val="18"/>
      <w:szCs w:val="20"/>
    </w:rPr>
  </w:style>
  <w:style w:type="paragraph" w:customStyle="1" w:styleId="1445">
    <w:name w:val="样式 小五 加粗 倾斜 左侧:  1.48 厘米 行距: 1.5 倍行距62"/>
    <w:basedOn w:val="1"/>
    <w:qFormat/>
    <w:uiPriority w:val="0"/>
    <w:pPr>
      <w:spacing w:line="360" w:lineRule="auto"/>
    </w:pPr>
    <w:rPr>
      <w:rFonts w:ascii="Times New Roman" w:hAnsi="Times New Roman" w:eastAsia="宋体" w:cs="宋体"/>
      <w:b/>
      <w:bCs/>
      <w:i/>
      <w:iCs/>
      <w:sz w:val="18"/>
      <w:szCs w:val="20"/>
    </w:rPr>
  </w:style>
  <w:style w:type="paragraph" w:customStyle="1" w:styleId="1446">
    <w:name w:val="样式 小五 加粗 倾斜 首行缩进:  0.64 厘米 行距: 1.5 倍行距72"/>
    <w:basedOn w:val="1"/>
    <w:qFormat/>
    <w:uiPriority w:val="0"/>
    <w:pPr>
      <w:spacing w:line="360" w:lineRule="auto"/>
    </w:pPr>
    <w:rPr>
      <w:rFonts w:ascii="Times New Roman" w:hAnsi="Times New Roman" w:eastAsia="宋体" w:cs="宋体"/>
      <w:b/>
      <w:bCs/>
      <w:i/>
      <w:iCs/>
      <w:sz w:val="18"/>
      <w:szCs w:val="20"/>
    </w:rPr>
  </w:style>
  <w:style w:type="paragraph" w:customStyle="1" w:styleId="1447">
    <w:name w:val="样式 小五 首行缩进:  0.63 厘米 行距: 1.5 倍行距62"/>
    <w:basedOn w:val="1"/>
    <w:qFormat/>
    <w:uiPriority w:val="0"/>
    <w:pPr>
      <w:spacing w:line="360" w:lineRule="auto"/>
    </w:pPr>
    <w:rPr>
      <w:rFonts w:ascii="Times New Roman" w:hAnsi="Times New Roman" w:eastAsia="宋体" w:cs="宋体"/>
      <w:sz w:val="18"/>
      <w:szCs w:val="20"/>
    </w:rPr>
  </w:style>
  <w:style w:type="paragraph" w:customStyle="1" w:styleId="1448">
    <w:name w:val="样式 宋体 小五 加粗 倾斜 左侧:  1.48 厘米 行距: 1.5 倍行距62"/>
    <w:basedOn w:val="1"/>
    <w:qFormat/>
    <w:uiPriority w:val="0"/>
    <w:pPr>
      <w:spacing w:line="360" w:lineRule="auto"/>
    </w:pPr>
    <w:rPr>
      <w:rFonts w:ascii="宋体" w:hAnsi="宋体" w:eastAsia="宋体" w:cs="宋体"/>
      <w:b/>
      <w:bCs/>
      <w:i/>
      <w:iCs/>
      <w:sz w:val="18"/>
      <w:szCs w:val="20"/>
    </w:rPr>
  </w:style>
  <w:style w:type="paragraph" w:customStyle="1" w:styleId="1449">
    <w:name w:val="样式 宋体 小五 左侧:  1.48 厘米 行距: 1.5 倍行距62"/>
    <w:basedOn w:val="1"/>
    <w:qFormat/>
    <w:uiPriority w:val="0"/>
    <w:pPr>
      <w:spacing w:line="360" w:lineRule="auto"/>
    </w:pPr>
    <w:rPr>
      <w:rFonts w:ascii="宋体" w:hAnsi="宋体" w:eastAsia="宋体" w:cs="宋体"/>
      <w:sz w:val="18"/>
      <w:szCs w:val="20"/>
    </w:rPr>
  </w:style>
  <w:style w:type="paragraph" w:customStyle="1" w:styleId="1450">
    <w:name w:val="样式 小五 加粗 倾斜 黑色 行距: 1.5 倍行距3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451">
    <w:name w:val="样式 小五 行距: 1.5 倍行距32"/>
    <w:basedOn w:val="1"/>
    <w:qFormat/>
    <w:uiPriority w:val="0"/>
    <w:pPr>
      <w:spacing w:line="360" w:lineRule="auto"/>
    </w:pPr>
    <w:rPr>
      <w:rFonts w:ascii="Times New Roman" w:hAnsi="Times New Roman" w:eastAsia="宋体" w:cs="宋体"/>
      <w:sz w:val="18"/>
      <w:szCs w:val="20"/>
    </w:rPr>
  </w:style>
  <w:style w:type="paragraph" w:customStyle="1" w:styleId="1452">
    <w:name w:val="样式 宋体 小五 加粗 倾斜 黑色 左侧:  2.22 厘米 行距: 1.5 倍行距22"/>
    <w:basedOn w:val="1"/>
    <w:qFormat/>
    <w:uiPriority w:val="0"/>
    <w:pPr>
      <w:spacing w:line="360" w:lineRule="auto"/>
    </w:pPr>
    <w:rPr>
      <w:rFonts w:ascii="宋体" w:hAnsi="宋体" w:eastAsia="宋体" w:cs="宋体"/>
      <w:b/>
      <w:bCs/>
      <w:i/>
      <w:iCs/>
      <w:color w:val="000000"/>
      <w:sz w:val="18"/>
      <w:szCs w:val="20"/>
    </w:rPr>
  </w:style>
  <w:style w:type="paragraph" w:customStyle="1" w:styleId="1453">
    <w:name w:val="样式 宋体 小五 左侧:  2.22 厘米 行距: 1.5 倍行距22"/>
    <w:basedOn w:val="1"/>
    <w:qFormat/>
    <w:uiPriority w:val="0"/>
    <w:pPr>
      <w:spacing w:line="360" w:lineRule="auto"/>
    </w:pPr>
    <w:rPr>
      <w:rFonts w:ascii="宋体" w:hAnsi="宋体" w:eastAsia="宋体" w:cs="宋体"/>
      <w:sz w:val="18"/>
      <w:szCs w:val="20"/>
    </w:rPr>
  </w:style>
  <w:style w:type="paragraph" w:customStyle="1" w:styleId="1454">
    <w:name w:val="样式 宋体 小五 黑色 左侧:  2.22 厘米 行距: 1.5 倍行距22"/>
    <w:basedOn w:val="1"/>
    <w:qFormat/>
    <w:uiPriority w:val="0"/>
    <w:pPr>
      <w:spacing w:line="360" w:lineRule="auto"/>
    </w:pPr>
    <w:rPr>
      <w:rFonts w:ascii="宋体" w:hAnsi="宋体" w:eastAsia="宋体" w:cs="宋体"/>
      <w:color w:val="000000"/>
      <w:sz w:val="18"/>
      <w:szCs w:val="20"/>
    </w:rPr>
  </w:style>
  <w:style w:type="paragraph" w:customStyle="1" w:styleId="1455">
    <w:name w:val="样式 ˎ̥ 小五 加粗 倾斜 左侧:  2.22 厘米 行距: 1.5 倍行距22"/>
    <w:basedOn w:val="1"/>
    <w:qFormat/>
    <w:uiPriority w:val="0"/>
    <w:pPr>
      <w:spacing w:line="360" w:lineRule="auto"/>
    </w:pPr>
    <w:rPr>
      <w:rFonts w:ascii="ˎ̥" w:hAnsi="ˎ̥" w:eastAsia="宋体" w:cs="宋体"/>
      <w:b/>
      <w:bCs/>
      <w:i/>
      <w:iCs/>
      <w:sz w:val="18"/>
      <w:szCs w:val="20"/>
    </w:rPr>
  </w:style>
  <w:style w:type="paragraph" w:customStyle="1" w:styleId="1456">
    <w:name w:val="样式 ˎ̥ 小五 左侧:  2.22 厘米 行距: 1.5 倍行距22"/>
    <w:basedOn w:val="1"/>
    <w:qFormat/>
    <w:uiPriority w:val="0"/>
    <w:pPr>
      <w:spacing w:line="360" w:lineRule="auto"/>
    </w:pPr>
    <w:rPr>
      <w:rFonts w:ascii="ˎ̥" w:hAnsi="ˎ̥" w:eastAsia="宋体" w:cs="宋体"/>
      <w:sz w:val="18"/>
      <w:szCs w:val="20"/>
    </w:rPr>
  </w:style>
  <w:style w:type="paragraph" w:customStyle="1" w:styleId="1457">
    <w:name w:val="样式 小五 加粗 倾斜 黑色 左侧:  2.22 厘米 行距: 1.5 倍行距2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458">
    <w:name w:val="样式 小五 黑色 左侧:  2.22 厘米 行距: 1.5 倍行距22"/>
    <w:basedOn w:val="1"/>
    <w:qFormat/>
    <w:uiPriority w:val="0"/>
    <w:pPr>
      <w:spacing w:line="360" w:lineRule="auto"/>
    </w:pPr>
    <w:rPr>
      <w:rFonts w:ascii="Times New Roman" w:hAnsi="Times New Roman" w:eastAsia="宋体" w:cs="宋体"/>
      <w:color w:val="000000"/>
      <w:sz w:val="18"/>
      <w:szCs w:val="20"/>
    </w:rPr>
  </w:style>
  <w:style w:type="paragraph" w:customStyle="1" w:styleId="1459">
    <w:name w:val="样式 小五 加粗 倾斜 黑色 左侧:  1.48 厘米 行距: 1.5 倍行距3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460">
    <w:name w:val="正文122"/>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461">
    <w:name w:val="正文22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462">
    <w:name w:val="样式 首行缩进:  2 字符12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463">
    <w:name w:val="正文文字121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464">
    <w:name w:val="样式 小五 倾斜 左侧:  2.22 厘米 行距: 1.5 倍行距22"/>
    <w:basedOn w:val="1"/>
    <w:qFormat/>
    <w:uiPriority w:val="0"/>
    <w:pPr>
      <w:spacing w:line="360" w:lineRule="auto"/>
    </w:pPr>
    <w:rPr>
      <w:rFonts w:ascii="Times New Roman" w:hAnsi="Times New Roman" w:eastAsia="宋体" w:cs="宋体"/>
      <w:i/>
      <w:iCs/>
      <w:sz w:val="18"/>
      <w:szCs w:val="20"/>
    </w:rPr>
  </w:style>
  <w:style w:type="paragraph" w:customStyle="1" w:styleId="1465">
    <w:name w:val="样式 小五 左侧:  1.48 厘米 段后: 7.8 磅 行距: 1.5 倍行距22"/>
    <w:basedOn w:val="1"/>
    <w:qFormat/>
    <w:uiPriority w:val="0"/>
    <w:pPr>
      <w:spacing w:after="156" w:line="360" w:lineRule="auto"/>
    </w:pPr>
    <w:rPr>
      <w:rFonts w:ascii="Times New Roman" w:hAnsi="Times New Roman" w:eastAsia="宋体" w:cs="宋体"/>
      <w:sz w:val="18"/>
      <w:szCs w:val="20"/>
    </w:rPr>
  </w:style>
  <w:style w:type="paragraph" w:customStyle="1" w:styleId="1466">
    <w:name w:val="样式 小五 倾斜 左侧:  1.48 厘米 行距: 1.5 倍行距42"/>
    <w:basedOn w:val="1"/>
    <w:qFormat/>
    <w:uiPriority w:val="0"/>
    <w:pPr>
      <w:spacing w:line="360" w:lineRule="auto"/>
    </w:pPr>
    <w:rPr>
      <w:rFonts w:ascii="Times New Roman" w:hAnsi="Times New Roman" w:eastAsia="宋体" w:cs="宋体"/>
      <w:i/>
      <w:iCs/>
      <w:sz w:val="18"/>
      <w:szCs w:val="20"/>
    </w:rPr>
  </w:style>
  <w:style w:type="paragraph" w:customStyle="1" w:styleId="1467">
    <w:name w:val="样式 小五 左侧:  1.48 厘米 行距: 1.5 倍行距32"/>
    <w:basedOn w:val="1"/>
    <w:qFormat/>
    <w:uiPriority w:val="0"/>
    <w:pPr>
      <w:spacing w:line="360" w:lineRule="auto"/>
    </w:pPr>
    <w:rPr>
      <w:rFonts w:ascii="Times New Roman" w:hAnsi="Times New Roman" w:eastAsia="宋体" w:cs="宋体"/>
      <w:sz w:val="18"/>
      <w:szCs w:val="20"/>
    </w:rPr>
  </w:style>
  <w:style w:type="paragraph" w:customStyle="1" w:styleId="1468">
    <w:name w:val="样式 小五 左侧:  1.48 厘米 行距: 1.5 倍行距1212"/>
    <w:basedOn w:val="1"/>
    <w:qFormat/>
    <w:uiPriority w:val="0"/>
    <w:pPr>
      <w:spacing w:line="360" w:lineRule="auto"/>
    </w:pPr>
    <w:rPr>
      <w:rFonts w:ascii="Times New Roman" w:hAnsi="Times New Roman" w:eastAsia="宋体" w:cs="宋体"/>
      <w:sz w:val="18"/>
      <w:szCs w:val="20"/>
    </w:rPr>
  </w:style>
  <w:style w:type="paragraph" w:customStyle="1" w:styleId="1469">
    <w:name w:val="样式 小五 倾斜 左侧:  1.48 厘米 行距: 1.5 倍行距122"/>
    <w:basedOn w:val="1"/>
    <w:qFormat/>
    <w:uiPriority w:val="0"/>
    <w:pPr>
      <w:spacing w:line="360" w:lineRule="auto"/>
    </w:pPr>
    <w:rPr>
      <w:rFonts w:ascii="Times New Roman" w:hAnsi="Times New Roman" w:eastAsia="宋体" w:cs="宋体"/>
      <w:i/>
      <w:iCs/>
      <w:sz w:val="18"/>
      <w:szCs w:val="20"/>
    </w:rPr>
  </w:style>
  <w:style w:type="paragraph" w:customStyle="1" w:styleId="1470">
    <w:name w:val="样式 小五 倾斜 左侧:  1.48 厘米 行距: 1.5 倍行距222"/>
    <w:basedOn w:val="1"/>
    <w:qFormat/>
    <w:uiPriority w:val="0"/>
    <w:pPr>
      <w:spacing w:line="360" w:lineRule="auto"/>
    </w:pPr>
    <w:rPr>
      <w:rFonts w:ascii="Times New Roman" w:hAnsi="Times New Roman" w:eastAsia="宋体" w:cs="宋体"/>
      <w:i/>
      <w:iCs/>
      <w:sz w:val="18"/>
      <w:szCs w:val="20"/>
    </w:rPr>
  </w:style>
  <w:style w:type="paragraph" w:customStyle="1" w:styleId="1471">
    <w:name w:val="样式 小五 段前: 5 磅 段后: 5 磅 行距: 1.5 倍行距122"/>
    <w:basedOn w:val="1"/>
    <w:qFormat/>
    <w:uiPriority w:val="0"/>
    <w:pPr>
      <w:spacing w:before="100" w:after="100" w:line="360" w:lineRule="auto"/>
    </w:pPr>
    <w:rPr>
      <w:rFonts w:ascii="Times New Roman" w:hAnsi="Times New Roman" w:eastAsia="宋体" w:cs="宋体"/>
      <w:sz w:val="18"/>
      <w:szCs w:val="20"/>
    </w:rPr>
  </w:style>
  <w:style w:type="paragraph" w:customStyle="1" w:styleId="1472">
    <w:name w:val="样式 小五 加粗 倾斜 黑色 居中 左侧:  2.22 厘米 行距: 1.5 倍行距3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473">
    <w:name w:val="样式 小五 左侧:  2.22 厘米 行距: 1.5 倍行距123"/>
    <w:basedOn w:val="1"/>
    <w:qFormat/>
    <w:uiPriority w:val="0"/>
    <w:pPr>
      <w:spacing w:line="360" w:lineRule="auto"/>
    </w:pPr>
    <w:rPr>
      <w:rFonts w:ascii="Times New Roman" w:hAnsi="Times New Roman" w:eastAsia="宋体" w:cs="宋体"/>
      <w:sz w:val="18"/>
      <w:szCs w:val="20"/>
    </w:rPr>
  </w:style>
  <w:style w:type="paragraph" w:customStyle="1" w:styleId="1474">
    <w:name w:val="样式 小五 左侧:  2.22 厘米 段后: 7.8 磅 行距: 1.5 倍行距23"/>
    <w:basedOn w:val="1"/>
    <w:qFormat/>
    <w:uiPriority w:val="0"/>
    <w:pPr>
      <w:spacing w:after="156" w:line="360" w:lineRule="auto"/>
    </w:pPr>
    <w:rPr>
      <w:rFonts w:ascii="Times New Roman" w:hAnsi="Times New Roman" w:eastAsia="宋体" w:cs="宋体"/>
      <w:sz w:val="18"/>
      <w:szCs w:val="20"/>
    </w:rPr>
  </w:style>
  <w:style w:type="paragraph" w:customStyle="1" w:styleId="1475">
    <w:name w:val="样式 正文2 + Tahoma 灰色-80% 左侧:  0 厘米 段前: 自动 段后: 自动 行距: 1.5 倍行距23"/>
    <w:basedOn w:val="297"/>
    <w:qFormat/>
    <w:uiPriority w:val="0"/>
    <w:pPr>
      <w:adjustRightInd w:val="0"/>
      <w:snapToGrid w:val="0"/>
      <w:ind w:left="0" w:firstLine="200" w:firstLineChars="200"/>
    </w:pPr>
    <w:rPr>
      <w:rFonts w:ascii="Tahoma" w:hAnsi="Tahoma"/>
      <w:color w:val="333333"/>
    </w:rPr>
  </w:style>
  <w:style w:type="paragraph" w:customStyle="1" w:styleId="1476">
    <w:name w:val="样式 正文2 + 段前: 自动 段后: 自动 行距: 1.5 倍行距22"/>
    <w:basedOn w:val="297"/>
    <w:qFormat/>
    <w:uiPriority w:val="0"/>
    <w:pPr>
      <w:adjustRightInd w:val="0"/>
      <w:snapToGrid w:val="0"/>
      <w:ind w:left="0" w:firstLine="200" w:firstLineChars="200"/>
    </w:pPr>
  </w:style>
  <w:style w:type="paragraph" w:customStyle="1" w:styleId="1477">
    <w:name w:val="样式 小五 加粗 倾斜 黑色 居中 左侧:  2.22 厘米 行距: 1.5 倍行距12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478">
    <w:name w:val="样式 小五 左侧:  2.22 厘米 行距: 1.5 倍行距222"/>
    <w:basedOn w:val="1"/>
    <w:qFormat/>
    <w:uiPriority w:val="0"/>
    <w:pPr>
      <w:spacing w:line="360" w:lineRule="auto"/>
    </w:pPr>
    <w:rPr>
      <w:rFonts w:ascii="Times New Roman" w:hAnsi="Times New Roman" w:eastAsia="宋体" w:cs="宋体"/>
      <w:sz w:val="18"/>
      <w:szCs w:val="20"/>
    </w:rPr>
  </w:style>
  <w:style w:type="paragraph" w:customStyle="1" w:styleId="1479">
    <w:name w:val="样式 正文2 + 小五 倾斜 段前: 自动 段后: 自动 行距: 1.5 倍行距32"/>
    <w:basedOn w:val="297"/>
    <w:qFormat/>
    <w:uiPriority w:val="0"/>
    <w:pPr>
      <w:ind w:left="0"/>
    </w:pPr>
    <w:rPr>
      <w:i/>
      <w:iCs/>
      <w:sz w:val="18"/>
    </w:rPr>
  </w:style>
  <w:style w:type="paragraph" w:customStyle="1" w:styleId="1480">
    <w:name w:val="样式 正文2 + 小五 倾斜 段前: 自动 段后: 自动 行距: 1.5 倍行距122"/>
    <w:basedOn w:val="297"/>
    <w:qFormat/>
    <w:uiPriority w:val="0"/>
    <w:pPr>
      <w:ind w:left="0"/>
    </w:pPr>
    <w:rPr>
      <w:i/>
      <w:iCs/>
      <w:sz w:val="18"/>
    </w:rPr>
  </w:style>
  <w:style w:type="paragraph" w:customStyle="1" w:styleId="1481">
    <w:name w:val="样式 正文2 + 左侧:  0 厘米 段前: 自动 段后: 自动22"/>
    <w:basedOn w:val="297"/>
    <w:qFormat/>
    <w:uiPriority w:val="0"/>
    <w:pPr>
      <w:ind w:left="0" w:firstLine="200" w:firstLineChars="200"/>
    </w:pPr>
  </w:style>
  <w:style w:type="paragraph" w:customStyle="1" w:styleId="1482">
    <w:name w:val="样式 小五 加粗 倾斜 黑色 居中 左侧:  1.3 厘米 行距: 1.5 倍行距3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483">
    <w:name w:val="样式 小五 左侧:  1.3 厘米 行距: 1.5 倍行距52"/>
    <w:basedOn w:val="1"/>
    <w:qFormat/>
    <w:uiPriority w:val="0"/>
    <w:pPr>
      <w:spacing w:line="360" w:lineRule="auto"/>
    </w:pPr>
    <w:rPr>
      <w:rFonts w:ascii="Times New Roman" w:hAnsi="Times New Roman" w:eastAsia="宋体" w:cs="宋体"/>
      <w:sz w:val="18"/>
      <w:szCs w:val="20"/>
    </w:rPr>
  </w:style>
  <w:style w:type="paragraph" w:customStyle="1" w:styleId="1484">
    <w:name w:val="样式 小五 左侧:  1.3 厘米 行距: 1.5 倍行距122"/>
    <w:basedOn w:val="1"/>
    <w:qFormat/>
    <w:uiPriority w:val="0"/>
    <w:pPr>
      <w:spacing w:line="360" w:lineRule="auto"/>
    </w:pPr>
    <w:rPr>
      <w:rFonts w:ascii="Times New Roman" w:hAnsi="Times New Roman" w:eastAsia="宋体" w:cs="宋体"/>
      <w:sz w:val="18"/>
      <w:szCs w:val="20"/>
    </w:rPr>
  </w:style>
  <w:style w:type="paragraph" w:customStyle="1" w:styleId="1485">
    <w:name w:val="样式 小五 左侧:  1.3 厘米 行距: 1.5 倍行距222"/>
    <w:basedOn w:val="1"/>
    <w:qFormat/>
    <w:uiPriority w:val="0"/>
    <w:pPr>
      <w:spacing w:line="360" w:lineRule="auto"/>
    </w:pPr>
    <w:rPr>
      <w:rFonts w:ascii="Times New Roman" w:hAnsi="Times New Roman" w:eastAsia="宋体" w:cs="宋体"/>
      <w:sz w:val="18"/>
      <w:szCs w:val="20"/>
    </w:rPr>
  </w:style>
  <w:style w:type="paragraph" w:customStyle="1" w:styleId="1486">
    <w:name w:val="样式 小五 加粗 倾斜 黑色 居中 左侧:  1.3 厘米 行距: 1.5 倍行距12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487">
    <w:name w:val="样式 小五 左侧:  1.3 厘米 行距: 1.5 倍行距322"/>
    <w:basedOn w:val="1"/>
    <w:qFormat/>
    <w:uiPriority w:val="0"/>
    <w:pPr>
      <w:spacing w:line="360" w:lineRule="auto"/>
    </w:pPr>
    <w:rPr>
      <w:rFonts w:ascii="Times New Roman" w:hAnsi="Times New Roman" w:eastAsia="宋体" w:cs="宋体"/>
      <w:sz w:val="18"/>
      <w:szCs w:val="20"/>
    </w:rPr>
  </w:style>
  <w:style w:type="paragraph" w:customStyle="1" w:styleId="1488">
    <w:name w:val="正文132"/>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489">
    <w:name w:val="样式 小五 段前: 5 磅 段后: 5 磅 行距: 1.5 倍行距92"/>
    <w:basedOn w:val="1"/>
    <w:qFormat/>
    <w:uiPriority w:val="0"/>
    <w:pPr>
      <w:spacing w:before="100" w:after="100" w:line="360" w:lineRule="auto"/>
    </w:pPr>
    <w:rPr>
      <w:rFonts w:ascii="Times New Roman" w:hAnsi="Times New Roman" w:eastAsia="宋体" w:cs="宋体"/>
      <w:sz w:val="18"/>
      <w:szCs w:val="20"/>
    </w:rPr>
  </w:style>
  <w:style w:type="paragraph" w:customStyle="1" w:styleId="1490">
    <w:name w:val="样式 小五 加粗 倾斜 黑色 左侧:  1.48 厘米 行距: 1.5 倍行距4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491">
    <w:name w:val="正文142"/>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492">
    <w:name w:val="样式 小五 段前: 5 磅 段后: 5 磅 行距: 1.5 倍行距102"/>
    <w:basedOn w:val="1"/>
    <w:qFormat/>
    <w:uiPriority w:val="0"/>
    <w:pPr>
      <w:spacing w:before="100" w:after="100" w:line="360" w:lineRule="auto"/>
    </w:pPr>
    <w:rPr>
      <w:rFonts w:ascii="Times New Roman" w:hAnsi="Times New Roman" w:eastAsia="宋体" w:cs="宋体"/>
      <w:sz w:val="18"/>
      <w:szCs w:val="20"/>
    </w:rPr>
  </w:style>
  <w:style w:type="paragraph" w:customStyle="1" w:styleId="1493">
    <w:name w:val="样式 小五 加粗 倾斜 黑色 左侧:  1.48 厘米 行距: 1.5 倍行距5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494">
    <w:name w:val="正文23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495">
    <w:name w:val="样式 首行缩进:  2 字符13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496">
    <w:name w:val="正文24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497">
    <w:name w:val="样式 首行缩进:  2 字符14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498">
    <w:name w:val="样式 小五 加粗 倾斜 黑色 居中 左侧:  2.22 厘米 行距: 1.5 倍行距4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499">
    <w:name w:val="样式 小五 左侧:  2.22 厘米 行距: 1.5 倍行距133"/>
    <w:basedOn w:val="1"/>
    <w:qFormat/>
    <w:uiPriority w:val="0"/>
    <w:pPr>
      <w:spacing w:line="360" w:lineRule="auto"/>
    </w:pPr>
    <w:rPr>
      <w:rFonts w:ascii="Times New Roman" w:hAnsi="Times New Roman" w:eastAsia="宋体" w:cs="宋体"/>
      <w:sz w:val="18"/>
      <w:szCs w:val="20"/>
    </w:rPr>
  </w:style>
  <w:style w:type="paragraph" w:customStyle="1" w:styleId="1500">
    <w:name w:val="样式 小五 左侧:  2.22 厘米 段后: 7.8 磅 行距: 1.5 倍行距32"/>
    <w:basedOn w:val="1"/>
    <w:qFormat/>
    <w:uiPriority w:val="0"/>
    <w:pPr>
      <w:spacing w:after="156" w:line="360" w:lineRule="auto"/>
    </w:pPr>
    <w:rPr>
      <w:rFonts w:ascii="Times New Roman" w:hAnsi="Times New Roman" w:eastAsia="宋体" w:cs="宋体"/>
      <w:sz w:val="18"/>
      <w:szCs w:val="20"/>
    </w:rPr>
  </w:style>
  <w:style w:type="paragraph" w:customStyle="1" w:styleId="1501">
    <w:name w:val="样式 正文2 + Tahoma 灰色-80% 左侧:  0 厘米 段前: 自动 段后: 自动 行距: 1.5 倍行距33"/>
    <w:basedOn w:val="297"/>
    <w:qFormat/>
    <w:uiPriority w:val="0"/>
    <w:pPr>
      <w:adjustRightInd w:val="0"/>
      <w:snapToGrid w:val="0"/>
      <w:ind w:left="0" w:firstLine="200" w:firstLineChars="200"/>
    </w:pPr>
    <w:rPr>
      <w:rFonts w:ascii="Tahoma" w:hAnsi="Tahoma"/>
      <w:color w:val="333333"/>
    </w:rPr>
  </w:style>
  <w:style w:type="paragraph" w:customStyle="1" w:styleId="1502">
    <w:name w:val="正文212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503">
    <w:name w:val="样式 首行缩进:  2 字符112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504">
    <w:name w:val="样式 小五 加粗 倾斜 黑色 居中 左侧:  2.22 厘米 行距: 1.5 倍行距13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505">
    <w:name w:val="样式 小五 左侧:  2.22 厘米 行距: 1.5 倍行距1122"/>
    <w:basedOn w:val="1"/>
    <w:qFormat/>
    <w:uiPriority w:val="0"/>
    <w:pPr>
      <w:spacing w:line="360" w:lineRule="auto"/>
    </w:pPr>
    <w:rPr>
      <w:rFonts w:ascii="Times New Roman" w:hAnsi="Times New Roman" w:eastAsia="宋体" w:cs="宋体"/>
      <w:sz w:val="18"/>
      <w:szCs w:val="20"/>
    </w:rPr>
  </w:style>
  <w:style w:type="paragraph" w:customStyle="1" w:styleId="1506">
    <w:name w:val="样式 小五 左侧:  2.22 厘米 段后: 7.8 磅 行距: 1.5 倍行距122"/>
    <w:basedOn w:val="1"/>
    <w:qFormat/>
    <w:uiPriority w:val="0"/>
    <w:pPr>
      <w:spacing w:after="156" w:line="360" w:lineRule="auto"/>
    </w:pPr>
    <w:rPr>
      <w:rFonts w:ascii="Times New Roman" w:hAnsi="Times New Roman" w:eastAsia="宋体" w:cs="宋体"/>
      <w:sz w:val="18"/>
      <w:szCs w:val="20"/>
    </w:rPr>
  </w:style>
  <w:style w:type="paragraph" w:customStyle="1" w:styleId="1507">
    <w:name w:val="样式 正文2 + Tahoma 灰色-80% 左侧:  0 厘米 段前: 自动 段后: 自动 行距: 1.5 倍行距122"/>
    <w:basedOn w:val="297"/>
    <w:qFormat/>
    <w:uiPriority w:val="0"/>
    <w:pPr>
      <w:adjustRightInd w:val="0"/>
      <w:snapToGrid w:val="0"/>
      <w:ind w:left="0" w:firstLine="200" w:firstLineChars="200"/>
    </w:pPr>
    <w:rPr>
      <w:rFonts w:ascii="Tahoma" w:hAnsi="Tahoma"/>
      <w:color w:val="333333"/>
    </w:rPr>
  </w:style>
  <w:style w:type="paragraph" w:customStyle="1" w:styleId="1508">
    <w:name w:val="正文22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509">
    <w:name w:val="样式 小五 加粗 倾斜 黑色 居中 左侧:  2.22 厘米 行距: 1.5 倍行距22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510">
    <w:name w:val="样式 小五 左侧:  2.22 厘米 行距: 1.5 倍行距1212"/>
    <w:basedOn w:val="1"/>
    <w:qFormat/>
    <w:uiPriority w:val="0"/>
    <w:pPr>
      <w:spacing w:line="360" w:lineRule="auto"/>
    </w:pPr>
    <w:rPr>
      <w:rFonts w:ascii="Times New Roman" w:hAnsi="Times New Roman" w:eastAsia="宋体" w:cs="宋体"/>
      <w:sz w:val="18"/>
      <w:szCs w:val="20"/>
    </w:rPr>
  </w:style>
  <w:style w:type="paragraph" w:customStyle="1" w:styleId="1511">
    <w:name w:val="样式 正文2 + Tahoma 灰色-80% 左侧:  0 厘米 段前: 自动 段后: 自动 行距: 1.5 倍行距212"/>
    <w:basedOn w:val="297"/>
    <w:qFormat/>
    <w:uiPriority w:val="0"/>
    <w:pPr>
      <w:adjustRightInd w:val="0"/>
      <w:snapToGrid w:val="0"/>
      <w:ind w:left="0" w:firstLine="200" w:firstLineChars="200"/>
    </w:pPr>
    <w:rPr>
      <w:rFonts w:ascii="Tahoma" w:hAnsi="Tahoma"/>
      <w:color w:val="333333"/>
    </w:rPr>
  </w:style>
  <w:style w:type="paragraph" w:customStyle="1" w:styleId="1512">
    <w:name w:val="样式 正文2 + 段前: 自动 段后: 自动 行距: 1.5 倍行距32"/>
    <w:basedOn w:val="297"/>
    <w:qFormat/>
    <w:uiPriority w:val="0"/>
    <w:pPr>
      <w:adjustRightInd w:val="0"/>
      <w:snapToGrid w:val="0"/>
      <w:ind w:left="0" w:firstLine="200" w:firstLineChars="200"/>
    </w:pPr>
  </w:style>
  <w:style w:type="paragraph" w:customStyle="1" w:styleId="1513">
    <w:name w:val="正文23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514">
    <w:name w:val="正文文字13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515">
    <w:name w:val="样式 小五 加粗 倾斜 黑色 居中 左侧:  2.22 厘米 行距: 1.5 倍行距3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516">
    <w:name w:val="样式 小五 左侧:  2.22 厘米 行距: 1.5 倍行距1312"/>
    <w:basedOn w:val="1"/>
    <w:qFormat/>
    <w:uiPriority w:val="0"/>
    <w:pPr>
      <w:spacing w:line="360" w:lineRule="auto"/>
    </w:pPr>
    <w:rPr>
      <w:rFonts w:ascii="Times New Roman" w:hAnsi="Times New Roman" w:eastAsia="宋体" w:cs="宋体"/>
      <w:sz w:val="18"/>
      <w:szCs w:val="20"/>
    </w:rPr>
  </w:style>
  <w:style w:type="paragraph" w:customStyle="1" w:styleId="1517">
    <w:name w:val="正文152"/>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518">
    <w:name w:val="样式 首行缩进:  2 字符52"/>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519">
    <w:name w:val="正文24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520">
    <w:name w:val="样式 首行缩进:  2 字符121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521">
    <w:name w:val="正文文字112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522">
    <w:name w:val="样式 小五 段前: 5 磅 段后: 5 磅 行距: 1.5 倍行距132"/>
    <w:basedOn w:val="1"/>
    <w:qFormat/>
    <w:uiPriority w:val="0"/>
    <w:pPr>
      <w:spacing w:before="100" w:after="100" w:line="360" w:lineRule="auto"/>
    </w:pPr>
    <w:rPr>
      <w:rFonts w:ascii="Times New Roman" w:hAnsi="Times New Roman" w:eastAsia="宋体" w:cs="宋体"/>
      <w:sz w:val="18"/>
      <w:szCs w:val="20"/>
    </w:rPr>
  </w:style>
  <w:style w:type="paragraph" w:customStyle="1" w:styleId="1523">
    <w:name w:val="样式 小五 倾斜 左侧:  2.22 厘米 行距: 1.5 倍行距32"/>
    <w:basedOn w:val="1"/>
    <w:qFormat/>
    <w:uiPriority w:val="0"/>
    <w:pPr>
      <w:spacing w:line="360" w:lineRule="auto"/>
    </w:pPr>
    <w:rPr>
      <w:rFonts w:ascii="Times New Roman" w:hAnsi="Times New Roman" w:eastAsia="宋体" w:cs="宋体"/>
      <w:i/>
      <w:iCs/>
      <w:sz w:val="18"/>
      <w:szCs w:val="20"/>
    </w:rPr>
  </w:style>
  <w:style w:type="paragraph" w:customStyle="1" w:styleId="1524">
    <w:name w:val="样式 小五 左侧:  2.22 厘米 行距: 1.5 倍行距143"/>
    <w:basedOn w:val="1"/>
    <w:qFormat/>
    <w:uiPriority w:val="0"/>
    <w:pPr>
      <w:spacing w:line="360" w:lineRule="auto"/>
    </w:pPr>
    <w:rPr>
      <w:rFonts w:ascii="Times New Roman" w:hAnsi="Times New Roman" w:eastAsia="宋体" w:cs="宋体"/>
      <w:sz w:val="18"/>
      <w:szCs w:val="20"/>
    </w:rPr>
  </w:style>
  <w:style w:type="paragraph" w:customStyle="1" w:styleId="1525">
    <w:name w:val="样式 小五 加粗 倾斜 左侧:  2.22 厘米 行距: 1.5 倍行距92"/>
    <w:basedOn w:val="1"/>
    <w:qFormat/>
    <w:uiPriority w:val="0"/>
    <w:pPr>
      <w:spacing w:line="360" w:lineRule="auto"/>
    </w:pPr>
    <w:rPr>
      <w:rFonts w:ascii="Times New Roman" w:hAnsi="Times New Roman" w:eastAsia="宋体" w:cs="宋体"/>
      <w:b/>
      <w:bCs/>
      <w:i/>
      <w:iCs/>
      <w:sz w:val="18"/>
      <w:szCs w:val="20"/>
    </w:rPr>
  </w:style>
  <w:style w:type="paragraph" w:customStyle="1" w:styleId="1526">
    <w:name w:val="样式 小五 加粗 倾斜 左侧:  1.48 厘米 行距: 1.5 倍行距72"/>
    <w:basedOn w:val="1"/>
    <w:qFormat/>
    <w:uiPriority w:val="0"/>
    <w:pPr>
      <w:spacing w:line="360" w:lineRule="auto"/>
    </w:pPr>
    <w:rPr>
      <w:rFonts w:ascii="Times New Roman" w:hAnsi="Times New Roman" w:eastAsia="宋体" w:cs="宋体"/>
      <w:b/>
      <w:bCs/>
      <w:i/>
      <w:iCs/>
      <w:sz w:val="18"/>
      <w:szCs w:val="20"/>
    </w:rPr>
  </w:style>
  <w:style w:type="paragraph" w:customStyle="1" w:styleId="1527">
    <w:name w:val="样式 小五 加粗 倾斜 首行缩进:  0.64 厘米 行距: 1.5 倍行距82"/>
    <w:basedOn w:val="1"/>
    <w:qFormat/>
    <w:uiPriority w:val="0"/>
    <w:pPr>
      <w:spacing w:line="360" w:lineRule="auto"/>
    </w:pPr>
    <w:rPr>
      <w:rFonts w:ascii="Times New Roman" w:hAnsi="Times New Roman" w:eastAsia="宋体" w:cs="宋体"/>
      <w:b/>
      <w:bCs/>
      <w:i/>
      <w:iCs/>
      <w:sz w:val="18"/>
      <w:szCs w:val="20"/>
    </w:rPr>
  </w:style>
  <w:style w:type="paragraph" w:customStyle="1" w:styleId="1528">
    <w:name w:val="样式 小五 首行缩进:  0.63 厘米 行距: 1.5 倍行距72"/>
    <w:basedOn w:val="1"/>
    <w:qFormat/>
    <w:uiPriority w:val="0"/>
    <w:pPr>
      <w:spacing w:line="360" w:lineRule="auto"/>
    </w:pPr>
    <w:rPr>
      <w:rFonts w:ascii="Times New Roman" w:hAnsi="Times New Roman" w:eastAsia="宋体" w:cs="宋体"/>
      <w:sz w:val="18"/>
      <w:szCs w:val="20"/>
    </w:rPr>
  </w:style>
  <w:style w:type="paragraph" w:customStyle="1" w:styleId="1529">
    <w:name w:val="样式 宋体 小五 加粗 倾斜 左侧:  1.48 厘米 行距: 1.5 倍行距72"/>
    <w:basedOn w:val="1"/>
    <w:qFormat/>
    <w:uiPriority w:val="0"/>
    <w:pPr>
      <w:spacing w:line="360" w:lineRule="auto"/>
    </w:pPr>
    <w:rPr>
      <w:rFonts w:ascii="宋体" w:hAnsi="宋体" w:eastAsia="宋体" w:cs="宋体"/>
      <w:b/>
      <w:bCs/>
      <w:i/>
      <w:iCs/>
      <w:sz w:val="18"/>
      <w:szCs w:val="20"/>
    </w:rPr>
  </w:style>
  <w:style w:type="paragraph" w:customStyle="1" w:styleId="1530">
    <w:name w:val="样式 宋体 小五 左侧:  1.48 厘米 行距: 1.5 倍行距72"/>
    <w:basedOn w:val="1"/>
    <w:qFormat/>
    <w:uiPriority w:val="0"/>
    <w:pPr>
      <w:spacing w:line="360" w:lineRule="auto"/>
    </w:pPr>
    <w:rPr>
      <w:rFonts w:ascii="宋体" w:hAnsi="宋体" w:eastAsia="宋体" w:cs="宋体"/>
      <w:sz w:val="18"/>
      <w:szCs w:val="20"/>
    </w:rPr>
  </w:style>
  <w:style w:type="paragraph" w:customStyle="1" w:styleId="1531">
    <w:name w:val="样式 小五 加粗 倾斜 黑色 行距: 1.5 倍行距4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532">
    <w:name w:val="样式 小五 行距: 1.5 倍行距42"/>
    <w:basedOn w:val="1"/>
    <w:qFormat/>
    <w:uiPriority w:val="0"/>
    <w:pPr>
      <w:spacing w:line="360" w:lineRule="auto"/>
    </w:pPr>
    <w:rPr>
      <w:rFonts w:ascii="Times New Roman" w:hAnsi="Times New Roman" w:eastAsia="宋体" w:cs="宋体"/>
      <w:sz w:val="18"/>
      <w:szCs w:val="20"/>
    </w:rPr>
  </w:style>
  <w:style w:type="paragraph" w:customStyle="1" w:styleId="1533">
    <w:name w:val="样式 宋体 小五 加粗 倾斜 黑色 左侧:  2.22 厘米 行距: 1.5 倍行距32"/>
    <w:basedOn w:val="1"/>
    <w:qFormat/>
    <w:uiPriority w:val="0"/>
    <w:pPr>
      <w:spacing w:line="360" w:lineRule="auto"/>
    </w:pPr>
    <w:rPr>
      <w:rFonts w:ascii="宋体" w:hAnsi="宋体" w:eastAsia="宋体" w:cs="宋体"/>
      <w:b/>
      <w:bCs/>
      <w:i/>
      <w:iCs/>
      <w:color w:val="000000"/>
      <w:sz w:val="18"/>
      <w:szCs w:val="20"/>
    </w:rPr>
  </w:style>
  <w:style w:type="paragraph" w:customStyle="1" w:styleId="1534">
    <w:name w:val="样式 宋体 小五 左侧:  2.22 厘米 行距: 1.5 倍行距32"/>
    <w:basedOn w:val="1"/>
    <w:qFormat/>
    <w:uiPriority w:val="0"/>
    <w:pPr>
      <w:spacing w:line="360" w:lineRule="auto"/>
    </w:pPr>
    <w:rPr>
      <w:rFonts w:ascii="宋体" w:hAnsi="宋体" w:eastAsia="宋体" w:cs="宋体"/>
      <w:sz w:val="18"/>
      <w:szCs w:val="20"/>
    </w:rPr>
  </w:style>
  <w:style w:type="paragraph" w:customStyle="1" w:styleId="1535">
    <w:name w:val="样式 宋体 小五 黑色 左侧:  2.22 厘米 行距: 1.5 倍行距32"/>
    <w:basedOn w:val="1"/>
    <w:qFormat/>
    <w:uiPriority w:val="0"/>
    <w:pPr>
      <w:spacing w:line="360" w:lineRule="auto"/>
    </w:pPr>
    <w:rPr>
      <w:rFonts w:ascii="宋体" w:hAnsi="宋体" w:eastAsia="宋体" w:cs="宋体"/>
      <w:color w:val="000000"/>
      <w:sz w:val="18"/>
      <w:szCs w:val="20"/>
    </w:rPr>
  </w:style>
  <w:style w:type="paragraph" w:customStyle="1" w:styleId="1536">
    <w:name w:val="样式 ˎ̥ 小五 加粗 倾斜 左侧:  2.22 厘米 行距: 1.5 倍行距32"/>
    <w:basedOn w:val="1"/>
    <w:qFormat/>
    <w:uiPriority w:val="0"/>
    <w:pPr>
      <w:spacing w:line="360" w:lineRule="auto"/>
    </w:pPr>
    <w:rPr>
      <w:rFonts w:ascii="ˎ̥" w:hAnsi="ˎ̥" w:eastAsia="宋体" w:cs="宋体"/>
      <w:b/>
      <w:bCs/>
      <w:i/>
      <w:iCs/>
      <w:sz w:val="18"/>
      <w:szCs w:val="20"/>
    </w:rPr>
  </w:style>
  <w:style w:type="paragraph" w:customStyle="1" w:styleId="1537">
    <w:name w:val="样式 ˎ̥ 小五 左侧:  2.22 厘米 行距: 1.5 倍行距32"/>
    <w:basedOn w:val="1"/>
    <w:qFormat/>
    <w:uiPriority w:val="0"/>
    <w:pPr>
      <w:spacing w:line="360" w:lineRule="auto"/>
    </w:pPr>
    <w:rPr>
      <w:rFonts w:ascii="ˎ̥" w:hAnsi="ˎ̥" w:eastAsia="宋体" w:cs="宋体"/>
      <w:sz w:val="18"/>
      <w:szCs w:val="20"/>
    </w:rPr>
  </w:style>
  <w:style w:type="paragraph" w:customStyle="1" w:styleId="1538">
    <w:name w:val="样式 小五 加粗 倾斜 黑色 左侧:  2.22 厘米 行距: 1.5 倍行距3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539">
    <w:name w:val="样式 小五 黑色 左侧:  2.22 厘米 行距: 1.5 倍行距32"/>
    <w:basedOn w:val="1"/>
    <w:qFormat/>
    <w:uiPriority w:val="0"/>
    <w:pPr>
      <w:spacing w:line="360" w:lineRule="auto"/>
    </w:pPr>
    <w:rPr>
      <w:rFonts w:ascii="Times New Roman" w:hAnsi="Times New Roman" w:eastAsia="宋体" w:cs="宋体"/>
      <w:color w:val="000000"/>
      <w:sz w:val="18"/>
      <w:szCs w:val="20"/>
    </w:rPr>
  </w:style>
  <w:style w:type="paragraph" w:customStyle="1" w:styleId="1540">
    <w:name w:val="样式 小五 加粗 倾斜 黑色 左侧:  1.48 厘米 行距: 1.5 倍行距6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541">
    <w:name w:val="样式 小五 左侧:  1.48 厘米 段后: 7.8 磅 行距: 1.5 倍行距32"/>
    <w:basedOn w:val="1"/>
    <w:qFormat/>
    <w:uiPriority w:val="0"/>
    <w:pPr>
      <w:spacing w:after="156" w:line="360" w:lineRule="auto"/>
    </w:pPr>
    <w:rPr>
      <w:rFonts w:ascii="Times New Roman" w:hAnsi="Times New Roman" w:eastAsia="宋体" w:cs="宋体"/>
      <w:sz w:val="18"/>
      <w:szCs w:val="20"/>
    </w:rPr>
  </w:style>
  <w:style w:type="paragraph" w:customStyle="1" w:styleId="1542">
    <w:name w:val="样式 小五 倾斜 左侧:  1.48 厘米 行距: 1.5 倍行距52"/>
    <w:basedOn w:val="1"/>
    <w:qFormat/>
    <w:uiPriority w:val="0"/>
    <w:pPr>
      <w:spacing w:line="360" w:lineRule="auto"/>
    </w:pPr>
    <w:rPr>
      <w:rFonts w:ascii="Times New Roman" w:hAnsi="Times New Roman" w:eastAsia="宋体" w:cs="宋体"/>
      <w:i/>
      <w:iCs/>
      <w:sz w:val="18"/>
      <w:szCs w:val="20"/>
    </w:rPr>
  </w:style>
  <w:style w:type="paragraph" w:customStyle="1" w:styleId="1543">
    <w:name w:val="样式 小五 左侧:  1.48 厘米 行距: 1.5 倍行距42"/>
    <w:basedOn w:val="1"/>
    <w:qFormat/>
    <w:uiPriority w:val="0"/>
    <w:pPr>
      <w:spacing w:line="360" w:lineRule="auto"/>
    </w:pPr>
    <w:rPr>
      <w:rFonts w:ascii="Times New Roman" w:hAnsi="Times New Roman" w:eastAsia="宋体" w:cs="宋体"/>
      <w:sz w:val="18"/>
      <w:szCs w:val="20"/>
    </w:rPr>
  </w:style>
  <w:style w:type="paragraph" w:customStyle="1" w:styleId="1544">
    <w:name w:val="样式 小五 左侧:  1.48 厘米 行距: 1.5 倍行距132"/>
    <w:basedOn w:val="1"/>
    <w:qFormat/>
    <w:uiPriority w:val="0"/>
    <w:pPr>
      <w:spacing w:line="360" w:lineRule="auto"/>
    </w:pPr>
    <w:rPr>
      <w:rFonts w:ascii="Times New Roman" w:hAnsi="Times New Roman" w:eastAsia="宋体" w:cs="宋体"/>
      <w:sz w:val="18"/>
      <w:szCs w:val="20"/>
    </w:rPr>
  </w:style>
  <w:style w:type="paragraph" w:customStyle="1" w:styleId="1545">
    <w:name w:val="样式 小五 倾斜 左侧:  1.48 厘米 行距: 1.5 倍行距132"/>
    <w:basedOn w:val="1"/>
    <w:qFormat/>
    <w:uiPriority w:val="0"/>
    <w:pPr>
      <w:spacing w:line="360" w:lineRule="auto"/>
    </w:pPr>
    <w:rPr>
      <w:rFonts w:ascii="Times New Roman" w:hAnsi="Times New Roman" w:eastAsia="宋体" w:cs="宋体"/>
      <w:i/>
      <w:iCs/>
      <w:sz w:val="18"/>
      <w:szCs w:val="20"/>
    </w:rPr>
  </w:style>
  <w:style w:type="paragraph" w:customStyle="1" w:styleId="1546">
    <w:name w:val="样式 小五 倾斜 左侧:  1.48 厘米 行距: 1.5 倍行距232"/>
    <w:basedOn w:val="1"/>
    <w:qFormat/>
    <w:uiPriority w:val="0"/>
    <w:pPr>
      <w:spacing w:line="360" w:lineRule="auto"/>
    </w:pPr>
    <w:rPr>
      <w:rFonts w:ascii="Times New Roman" w:hAnsi="Times New Roman" w:eastAsia="宋体" w:cs="宋体"/>
      <w:i/>
      <w:iCs/>
      <w:sz w:val="18"/>
      <w:szCs w:val="20"/>
    </w:rPr>
  </w:style>
  <w:style w:type="paragraph" w:customStyle="1" w:styleId="1547">
    <w:name w:val="样式 小五 段前: 5 磅 段后: 5 磅 行距: 1.5 倍行距142"/>
    <w:basedOn w:val="1"/>
    <w:qFormat/>
    <w:uiPriority w:val="0"/>
    <w:pPr>
      <w:spacing w:before="100" w:after="100" w:line="360" w:lineRule="auto"/>
    </w:pPr>
    <w:rPr>
      <w:rFonts w:ascii="Times New Roman" w:hAnsi="Times New Roman" w:eastAsia="宋体" w:cs="宋体"/>
      <w:sz w:val="18"/>
      <w:szCs w:val="20"/>
    </w:rPr>
  </w:style>
  <w:style w:type="paragraph" w:customStyle="1" w:styleId="1548">
    <w:name w:val="样式 小五 加粗 倾斜 黑色 居中 左侧:  2.22 厘米 行距: 1.5 倍行距4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549">
    <w:name w:val="样式 小五 左侧:  2.22 厘米 行距: 1.5 倍行距1412"/>
    <w:basedOn w:val="1"/>
    <w:qFormat/>
    <w:uiPriority w:val="0"/>
    <w:pPr>
      <w:spacing w:line="360" w:lineRule="auto"/>
    </w:pPr>
    <w:rPr>
      <w:rFonts w:ascii="Times New Roman" w:hAnsi="Times New Roman" w:eastAsia="宋体" w:cs="宋体"/>
      <w:sz w:val="18"/>
      <w:szCs w:val="20"/>
    </w:rPr>
  </w:style>
  <w:style w:type="paragraph" w:customStyle="1" w:styleId="1550">
    <w:name w:val="样式 小五 左侧:  2.22 厘米 段后: 7.8 磅 行距: 1.5 倍行距212"/>
    <w:basedOn w:val="1"/>
    <w:qFormat/>
    <w:uiPriority w:val="0"/>
    <w:pPr>
      <w:spacing w:after="156" w:line="360" w:lineRule="auto"/>
    </w:pPr>
    <w:rPr>
      <w:rFonts w:ascii="Times New Roman" w:hAnsi="Times New Roman" w:eastAsia="宋体" w:cs="宋体"/>
      <w:sz w:val="18"/>
      <w:szCs w:val="20"/>
    </w:rPr>
  </w:style>
  <w:style w:type="paragraph" w:customStyle="1" w:styleId="1551">
    <w:name w:val="样式 正文2 + Tahoma 灰色-80% 左侧:  0 厘米 段前: 自动 段后: 自动 行距: 1.5 倍行距312"/>
    <w:basedOn w:val="297"/>
    <w:qFormat/>
    <w:uiPriority w:val="0"/>
    <w:pPr>
      <w:adjustRightInd w:val="0"/>
      <w:snapToGrid w:val="0"/>
      <w:ind w:left="0" w:firstLine="200" w:firstLineChars="200"/>
    </w:pPr>
    <w:rPr>
      <w:rFonts w:ascii="Tahoma" w:hAnsi="Tahoma"/>
      <w:color w:val="333333"/>
    </w:rPr>
  </w:style>
  <w:style w:type="paragraph" w:customStyle="1" w:styleId="1552">
    <w:name w:val="样式 正文2 + 段前: 自动 段后: 自动 行距: 1.5 倍行距122"/>
    <w:basedOn w:val="297"/>
    <w:qFormat/>
    <w:uiPriority w:val="0"/>
    <w:pPr>
      <w:adjustRightInd w:val="0"/>
      <w:snapToGrid w:val="0"/>
      <w:ind w:left="0" w:firstLine="200" w:firstLineChars="200"/>
    </w:pPr>
  </w:style>
  <w:style w:type="paragraph" w:customStyle="1" w:styleId="1553">
    <w:name w:val="样式 小五 加粗 倾斜 黑色 居中 左侧:  2.22 厘米 行距: 1.5 倍行距112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554">
    <w:name w:val="样式 小五 左侧:  2.22 厘米 行距: 1.5 倍行距232"/>
    <w:basedOn w:val="1"/>
    <w:qFormat/>
    <w:uiPriority w:val="0"/>
    <w:pPr>
      <w:spacing w:line="360" w:lineRule="auto"/>
    </w:pPr>
    <w:rPr>
      <w:rFonts w:ascii="Times New Roman" w:hAnsi="Times New Roman" w:eastAsia="宋体" w:cs="宋体"/>
      <w:sz w:val="18"/>
      <w:szCs w:val="20"/>
    </w:rPr>
  </w:style>
  <w:style w:type="paragraph" w:customStyle="1" w:styleId="1555">
    <w:name w:val="样式 正文2 + 小五 倾斜 段前: 自动 段后: 自动 行距: 1.5 倍行距42"/>
    <w:basedOn w:val="297"/>
    <w:qFormat/>
    <w:uiPriority w:val="0"/>
    <w:pPr>
      <w:ind w:left="0"/>
    </w:pPr>
    <w:rPr>
      <w:i/>
      <w:iCs/>
      <w:sz w:val="18"/>
    </w:rPr>
  </w:style>
  <w:style w:type="paragraph" w:customStyle="1" w:styleId="1556">
    <w:name w:val="样式 正文2 + 小五 倾斜 段前: 自动 段后: 自动 行距: 1.5 倍行距132"/>
    <w:basedOn w:val="297"/>
    <w:qFormat/>
    <w:uiPriority w:val="0"/>
    <w:pPr>
      <w:ind w:left="0"/>
    </w:pPr>
    <w:rPr>
      <w:i/>
      <w:iCs/>
      <w:sz w:val="18"/>
    </w:rPr>
  </w:style>
  <w:style w:type="paragraph" w:customStyle="1" w:styleId="1557">
    <w:name w:val="样式 正文2 + 左侧:  0 厘米 段前: 自动 段后: 自动32"/>
    <w:basedOn w:val="297"/>
    <w:qFormat/>
    <w:uiPriority w:val="0"/>
    <w:pPr>
      <w:ind w:left="0" w:firstLine="200" w:firstLineChars="200"/>
    </w:pPr>
  </w:style>
  <w:style w:type="paragraph" w:customStyle="1" w:styleId="1558">
    <w:name w:val="样式 小五 加粗 倾斜 黑色 居中 左侧:  1.3 厘米 行距: 1.5 倍行距4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559">
    <w:name w:val="样式 小五 左侧:  1.3 厘米 行距: 1.5 倍行距62"/>
    <w:basedOn w:val="1"/>
    <w:qFormat/>
    <w:uiPriority w:val="0"/>
    <w:pPr>
      <w:spacing w:line="360" w:lineRule="auto"/>
    </w:pPr>
    <w:rPr>
      <w:rFonts w:ascii="Times New Roman" w:hAnsi="Times New Roman" w:eastAsia="宋体" w:cs="宋体"/>
      <w:sz w:val="18"/>
      <w:szCs w:val="20"/>
    </w:rPr>
  </w:style>
  <w:style w:type="paragraph" w:customStyle="1" w:styleId="1560">
    <w:name w:val="样式 小五 左侧:  1.3 厘米 行距: 1.5 倍行距132"/>
    <w:basedOn w:val="1"/>
    <w:qFormat/>
    <w:uiPriority w:val="0"/>
    <w:pPr>
      <w:spacing w:line="360" w:lineRule="auto"/>
    </w:pPr>
    <w:rPr>
      <w:rFonts w:ascii="Times New Roman" w:hAnsi="Times New Roman" w:eastAsia="宋体" w:cs="宋体"/>
      <w:sz w:val="18"/>
      <w:szCs w:val="20"/>
    </w:rPr>
  </w:style>
  <w:style w:type="paragraph" w:customStyle="1" w:styleId="1561">
    <w:name w:val="样式 小五 左侧:  1.3 厘米 行距: 1.5 倍行距232"/>
    <w:basedOn w:val="1"/>
    <w:qFormat/>
    <w:uiPriority w:val="0"/>
    <w:pPr>
      <w:spacing w:line="360" w:lineRule="auto"/>
    </w:pPr>
    <w:rPr>
      <w:rFonts w:ascii="Times New Roman" w:hAnsi="Times New Roman" w:eastAsia="宋体" w:cs="宋体"/>
      <w:sz w:val="18"/>
      <w:szCs w:val="20"/>
    </w:rPr>
  </w:style>
  <w:style w:type="paragraph" w:customStyle="1" w:styleId="1562">
    <w:name w:val="样式 小五 加粗 倾斜 黑色 居中 左侧:  1.3 厘米 行距: 1.5 倍行距13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563">
    <w:name w:val="样式 小五 左侧:  1.3 厘米 行距: 1.5 倍行距332"/>
    <w:basedOn w:val="1"/>
    <w:qFormat/>
    <w:uiPriority w:val="0"/>
    <w:pPr>
      <w:spacing w:line="360" w:lineRule="auto"/>
    </w:pPr>
    <w:rPr>
      <w:rFonts w:ascii="Times New Roman" w:hAnsi="Times New Roman" w:eastAsia="宋体" w:cs="宋体"/>
      <w:sz w:val="18"/>
      <w:szCs w:val="20"/>
    </w:rPr>
  </w:style>
  <w:style w:type="paragraph" w:customStyle="1" w:styleId="1564">
    <w:name w:val="正文25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565">
    <w:name w:val="正文文字122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566">
    <w:name w:val="样式 小五 加粗 倾斜 黑色 居中 左侧:  2.22 厘米 行距: 1.5 倍行距12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567">
    <w:name w:val="样式 小五 左侧:  2.22 厘米 行距: 1.5 倍行距2122"/>
    <w:basedOn w:val="1"/>
    <w:qFormat/>
    <w:uiPriority w:val="0"/>
    <w:pPr>
      <w:spacing w:line="360" w:lineRule="auto"/>
    </w:pPr>
    <w:rPr>
      <w:rFonts w:ascii="Times New Roman" w:hAnsi="Times New Roman" w:eastAsia="宋体" w:cs="宋体"/>
      <w:sz w:val="18"/>
      <w:szCs w:val="20"/>
    </w:rPr>
  </w:style>
  <w:style w:type="paragraph" w:customStyle="1" w:styleId="1568">
    <w:name w:val="样式 正文2 + 小五 倾斜 段前: 自动 段后: 自动 行距: 1.5 倍行距222"/>
    <w:basedOn w:val="297"/>
    <w:qFormat/>
    <w:uiPriority w:val="0"/>
    <w:pPr>
      <w:ind w:left="0"/>
    </w:pPr>
    <w:rPr>
      <w:i/>
      <w:iCs/>
      <w:sz w:val="18"/>
    </w:rPr>
  </w:style>
  <w:style w:type="paragraph" w:customStyle="1" w:styleId="1569">
    <w:name w:val="样式 正文2 + 小五 倾斜 段前: 自动 段后: 自动 行距: 1.5 倍行距1122"/>
    <w:basedOn w:val="297"/>
    <w:qFormat/>
    <w:uiPriority w:val="0"/>
    <w:pPr>
      <w:ind w:left="0"/>
    </w:pPr>
    <w:rPr>
      <w:i/>
      <w:iCs/>
      <w:sz w:val="18"/>
    </w:rPr>
  </w:style>
  <w:style w:type="paragraph" w:customStyle="1" w:styleId="1570">
    <w:name w:val="样式 正文2 + 左侧:  0 厘米 段前: 自动 段后: 自动122"/>
    <w:basedOn w:val="297"/>
    <w:qFormat/>
    <w:uiPriority w:val="0"/>
    <w:pPr>
      <w:ind w:left="0" w:firstLine="200" w:firstLineChars="200"/>
    </w:pPr>
  </w:style>
  <w:style w:type="paragraph" w:customStyle="1" w:styleId="1571">
    <w:name w:val="正文162"/>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572">
    <w:name w:val="样式 首行缩进:  2 字符62"/>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573">
    <w:name w:val="正文26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574">
    <w:name w:val="样式 首行缩进:  2 字符15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575">
    <w:name w:val="正文文字14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576">
    <w:name w:val="样式 小五 段前: 5 磅 段后: 5 磅 行距: 1.5 倍行距152"/>
    <w:basedOn w:val="1"/>
    <w:qFormat/>
    <w:uiPriority w:val="0"/>
    <w:pPr>
      <w:spacing w:before="100" w:after="100" w:line="360" w:lineRule="auto"/>
    </w:pPr>
    <w:rPr>
      <w:rFonts w:ascii="Times New Roman" w:hAnsi="Times New Roman" w:eastAsia="宋体" w:cs="宋体"/>
      <w:sz w:val="18"/>
      <w:szCs w:val="20"/>
    </w:rPr>
  </w:style>
  <w:style w:type="paragraph" w:customStyle="1" w:styleId="1577">
    <w:name w:val="样式 小五 倾斜 左侧:  2.22 厘米 行距: 1.5 倍行距42"/>
    <w:basedOn w:val="1"/>
    <w:qFormat/>
    <w:uiPriority w:val="0"/>
    <w:pPr>
      <w:spacing w:line="360" w:lineRule="auto"/>
    </w:pPr>
    <w:rPr>
      <w:rFonts w:ascii="Times New Roman" w:hAnsi="Times New Roman" w:eastAsia="宋体" w:cs="宋体"/>
      <w:i/>
      <w:iCs/>
      <w:sz w:val="18"/>
      <w:szCs w:val="20"/>
    </w:rPr>
  </w:style>
  <w:style w:type="paragraph" w:customStyle="1" w:styleId="1578">
    <w:name w:val="样式 小五 左侧:  2.22 厘米 行距: 1.5 倍行距152"/>
    <w:basedOn w:val="1"/>
    <w:qFormat/>
    <w:uiPriority w:val="0"/>
    <w:pPr>
      <w:spacing w:line="360" w:lineRule="auto"/>
    </w:pPr>
    <w:rPr>
      <w:rFonts w:ascii="Times New Roman" w:hAnsi="Times New Roman" w:eastAsia="宋体" w:cs="宋体"/>
      <w:sz w:val="18"/>
      <w:szCs w:val="20"/>
    </w:rPr>
  </w:style>
  <w:style w:type="paragraph" w:customStyle="1" w:styleId="1579">
    <w:name w:val="样式 小五 加粗 倾斜 左侧:  2.22 厘米 行距: 1.5 倍行距102"/>
    <w:basedOn w:val="1"/>
    <w:qFormat/>
    <w:uiPriority w:val="0"/>
    <w:pPr>
      <w:spacing w:line="360" w:lineRule="auto"/>
    </w:pPr>
    <w:rPr>
      <w:rFonts w:ascii="Times New Roman" w:hAnsi="Times New Roman" w:eastAsia="宋体" w:cs="宋体"/>
      <w:b/>
      <w:bCs/>
      <w:i/>
      <w:iCs/>
      <w:sz w:val="18"/>
      <w:szCs w:val="20"/>
    </w:rPr>
  </w:style>
  <w:style w:type="paragraph" w:customStyle="1" w:styleId="1580">
    <w:name w:val="样式 小五 加粗 倾斜 左侧:  1.48 厘米 行距: 1.5 倍行距82"/>
    <w:basedOn w:val="1"/>
    <w:qFormat/>
    <w:uiPriority w:val="0"/>
    <w:pPr>
      <w:spacing w:line="360" w:lineRule="auto"/>
    </w:pPr>
    <w:rPr>
      <w:rFonts w:ascii="Times New Roman" w:hAnsi="Times New Roman" w:eastAsia="宋体" w:cs="宋体"/>
      <w:b/>
      <w:bCs/>
      <w:i/>
      <w:iCs/>
      <w:sz w:val="18"/>
      <w:szCs w:val="20"/>
    </w:rPr>
  </w:style>
  <w:style w:type="paragraph" w:customStyle="1" w:styleId="1581">
    <w:name w:val="样式 小五 加粗 倾斜 首行缩进:  0.64 厘米 行距: 1.5 倍行距92"/>
    <w:basedOn w:val="1"/>
    <w:qFormat/>
    <w:uiPriority w:val="0"/>
    <w:pPr>
      <w:spacing w:line="360" w:lineRule="auto"/>
    </w:pPr>
    <w:rPr>
      <w:rFonts w:ascii="Times New Roman" w:hAnsi="Times New Roman" w:eastAsia="宋体" w:cs="宋体"/>
      <w:b/>
      <w:bCs/>
      <w:i/>
      <w:iCs/>
      <w:sz w:val="18"/>
      <w:szCs w:val="20"/>
    </w:rPr>
  </w:style>
  <w:style w:type="paragraph" w:customStyle="1" w:styleId="1582">
    <w:name w:val="样式 小五 首行缩进:  0.63 厘米 行距: 1.5 倍行距82"/>
    <w:basedOn w:val="1"/>
    <w:qFormat/>
    <w:uiPriority w:val="0"/>
    <w:pPr>
      <w:spacing w:line="360" w:lineRule="auto"/>
    </w:pPr>
    <w:rPr>
      <w:rFonts w:ascii="Times New Roman" w:hAnsi="Times New Roman" w:eastAsia="宋体" w:cs="宋体"/>
      <w:sz w:val="18"/>
      <w:szCs w:val="20"/>
    </w:rPr>
  </w:style>
  <w:style w:type="paragraph" w:customStyle="1" w:styleId="1583">
    <w:name w:val="样式 宋体 小五 加粗 倾斜 左侧:  1.48 厘米 行距: 1.5 倍行距82"/>
    <w:basedOn w:val="1"/>
    <w:qFormat/>
    <w:uiPriority w:val="0"/>
    <w:pPr>
      <w:spacing w:line="360" w:lineRule="auto"/>
    </w:pPr>
    <w:rPr>
      <w:rFonts w:ascii="宋体" w:hAnsi="宋体" w:eastAsia="宋体" w:cs="宋体"/>
      <w:b/>
      <w:bCs/>
      <w:i/>
      <w:iCs/>
      <w:sz w:val="18"/>
      <w:szCs w:val="20"/>
    </w:rPr>
  </w:style>
  <w:style w:type="paragraph" w:customStyle="1" w:styleId="1584">
    <w:name w:val="样式 宋体 小五 左侧:  1.48 厘米 行距: 1.5 倍行距82"/>
    <w:basedOn w:val="1"/>
    <w:qFormat/>
    <w:uiPriority w:val="0"/>
    <w:pPr>
      <w:spacing w:line="360" w:lineRule="auto"/>
    </w:pPr>
    <w:rPr>
      <w:rFonts w:ascii="宋体" w:hAnsi="宋体" w:eastAsia="宋体" w:cs="宋体"/>
      <w:sz w:val="18"/>
      <w:szCs w:val="20"/>
    </w:rPr>
  </w:style>
  <w:style w:type="paragraph" w:customStyle="1" w:styleId="1585">
    <w:name w:val="样式 小五 加粗 倾斜 黑色 行距: 1.5 倍行距5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586">
    <w:name w:val="样式 小五 行距: 1.5 倍行距52"/>
    <w:basedOn w:val="1"/>
    <w:qFormat/>
    <w:uiPriority w:val="0"/>
    <w:pPr>
      <w:spacing w:line="360" w:lineRule="auto"/>
    </w:pPr>
    <w:rPr>
      <w:rFonts w:ascii="Times New Roman" w:hAnsi="Times New Roman" w:eastAsia="宋体" w:cs="宋体"/>
      <w:sz w:val="18"/>
      <w:szCs w:val="20"/>
    </w:rPr>
  </w:style>
  <w:style w:type="paragraph" w:customStyle="1" w:styleId="1587">
    <w:name w:val="样式 宋体 小五 加粗 倾斜 黑色 左侧:  2.22 厘米 行距: 1.5 倍行距42"/>
    <w:basedOn w:val="1"/>
    <w:qFormat/>
    <w:uiPriority w:val="0"/>
    <w:pPr>
      <w:spacing w:line="360" w:lineRule="auto"/>
    </w:pPr>
    <w:rPr>
      <w:rFonts w:ascii="宋体" w:hAnsi="宋体" w:eastAsia="宋体" w:cs="宋体"/>
      <w:b/>
      <w:bCs/>
      <w:i/>
      <w:iCs/>
      <w:color w:val="000000"/>
      <w:sz w:val="18"/>
      <w:szCs w:val="20"/>
    </w:rPr>
  </w:style>
  <w:style w:type="paragraph" w:customStyle="1" w:styleId="1588">
    <w:name w:val="样式 宋体 小五 左侧:  2.22 厘米 行距: 1.5 倍行距42"/>
    <w:basedOn w:val="1"/>
    <w:qFormat/>
    <w:uiPriority w:val="0"/>
    <w:pPr>
      <w:spacing w:line="360" w:lineRule="auto"/>
    </w:pPr>
    <w:rPr>
      <w:rFonts w:ascii="宋体" w:hAnsi="宋体" w:eastAsia="宋体" w:cs="宋体"/>
      <w:sz w:val="18"/>
      <w:szCs w:val="20"/>
    </w:rPr>
  </w:style>
  <w:style w:type="paragraph" w:customStyle="1" w:styleId="1589">
    <w:name w:val="样式 宋体 小五 黑色 左侧:  2.22 厘米 行距: 1.5 倍行距42"/>
    <w:basedOn w:val="1"/>
    <w:qFormat/>
    <w:uiPriority w:val="0"/>
    <w:pPr>
      <w:spacing w:line="360" w:lineRule="auto"/>
    </w:pPr>
    <w:rPr>
      <w:rFonts w:ascii="宋体" w:hAnsi="宋体" w:eastAsia="宋体" w:cs="宋体"/>
      <w:color w:val="000000"/>
      <w:sz w:val="18"/>
      <w:szCs w:val="20"/>
    </w:rPr>
  </w:style>
  <w:style w:type="paragraph" w:customStyle="1" w:styleId="1590">
    <w:name w:val="样式 ˎ̥ 小五 加粗 倾斜 左侧:  2.22 厘米 行距: 1.5 倍行距42"/>
    <w:basedOn w:val="1"/>
    <w:qFormat/>
    <w:uiPriority w:val="0"/>
    <w:pPr>
      <w:spacing w:line="360" w:lineRule="auto"/>
    </w:pPr>
    <w:rPr>
      <w:rFonts w:ascii="ˎ̥" w:hAnsi="ˎ̥" w:eastAsia="宋体" w:cs="宋体"/>
      <w:b/>
      <w:bCs/>
      <w:i/>
      <w:iCs/>
      <w:sz w:val="18"/>
      <w:szCs w:val="20"/>
    </w:rPr>
  </w:style>
  <w:style w:type="paragraph" w:customStyle="1" w:styleId="1591">
    <w:name w:val="样式 ˎ̥ 小五 左侧:  2.22 厘米 行距: 1.5 倍行距42"/>
    <w:basedOn w:val="1"/>
    <w:qFormat/>
    <w:uiPriority w:val="0"/>
    <w:pPr>
      <w:spacing w:line="360" w:lineRule="auto"/>
    </w:pPr>
    <w:rPr>
      <w:rFonts w:ascii="ˎ̥" w:hAnsi="ˎ̥" w:eastAsia="宋体" w:cs="宋体"/>
      <w:sz w:val="18"/>
      <w:szCs w:val="20"/>
    </w:rPr>
  </w:style>
  <w:style w:type="paragraph" w:customStyle="1" w:styleId="1592">
    <w:name w:val="样式 小五 加粗 倾斜 黑色 左侧:  2.22 厘米 行距: 1.5 倍行距4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593">
    <w:name w:val="样式 小五 黑色 左侧:  2.22 厘米 行距: 1.5 倍行距42"/>
    <w:basedOn w:val="1"/>
    <w:qFormat/>
    <w:uiPriority w:val="0"/>
    <w:pPr>
      <w:spacing w:line="360" w:lineRule="auto"/>
    </w:pPr>
    <w:rPr>
      <w:rFonts w:ascii="Times New Roman" w:hAnsi="Times New Roman" w:eastAsia="宋体" w:cs="宋体"/>
      <w:color w:val="000000"/>
      <w:sz w:val="18"/>
      <w:szCs w:val="20"/>
    </w:rPr>
  </w:style>
  <w:style w:type="paragraph" w:customStyle="1" w:styleId="1594">
    <w:name w:val="样式 小五 加粗 倾斜 黑色 左侧:  1.48 厘米 行距: 1.5 倍行距7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595">
    <w:name w:val="样式 小五 左侧:  1.48 厘米 段后: 7.8 磅 行距: 1.5 倍行距42"/>
    <w:basedOn w:val="1"/>
    <w:qFormat/>
    <w:uiPriority w:val="0"/>
    <w:pPr>
      <w:spacing w:after="156" w:line="360" w:lineRule="auto"/>
    </w:pPr>
    <w:rPr>
      <w:rFonts w:ascii="Times New Roman" w:hAnsi="Times New Roman" w:eastAsia="宋体" w:cs="宋体"/>
      <w:sz w:val="18"/>
      <w:szCs w:val="20"/>
    </w:rPr>
  </w:style>
  <w:style w:type="paragraph" w:customStyle="1" w:styleId="1596">
    <w:name w:val="样式 小五 倾斜 左侧:  1.48 厘米 行距: 1.5 倍行距62"/>
    <w:basedOn w:val="1"/>
    <w:qFormat/>
    <w:uiPriority w:val="0"/>
    <w:pPr>
      <w:spacing w:line="360" w:lineRule="auto"/>
    </w:pPr>
    <w:rPr>
      <w:rFonts w:ascii="Times New Roman" w:hAnsi="Times New Roman" w:eastAsia="宋体" w:cs="宋体"/>
      <w:i/>
      <w:iCs/>
      <w:sz w:val="18"/>
      <w:szCs w:val="20"/>
    </w:rPr>
  </w:style>
  <w:style w:type="paragraph" w:customStyle="1" w:styleId="1597">
    <w:name w:val="样式 小五 左侧:  1.48 厘米 行距: 1.5 倍行距52"/>
    <w:basedOn w:val="1"/>
    <w:qFormat/>
    <w:uiPriority w:val="0"/>
    <w:pPr>
      <w:spacing w:line="360" w:lineRule="auto"/>
    </w:pPr>
    <w:rPr>
      <w:rFonts w:ascii="Times New Roman" w:hAnsi="Times New Roman" w:eastAsia="宋体" w:cs="宋体"/>
      <w:sz w:val="18"/>
      <w:szCs w:val="20"/>
    </w:rPr>
  </w:style>
  <w:style w:type="paragraph" w:customStyle="1" w:styleId="1598">
    <w:name w:val="样式 小五 左侧:  1.48 厘米 行距: 1.5 倍行距142"/>
    <w:basedOn w:val="1"/>
    <w:qFormat/>
    <w:uiPriority w:val="0"/>
    <w:pPr>
      <w:spacing w:line="360" w:lineRule="auto"/>
    </w:pPr>
    <w:rPr>
      <w:rFonts w:ascii="Times New Roman" w:hAnsi="Times New Roman" w:eastAsia="宋体" w:cs="宋体"/>
      <w:sz w:val="18"/>
      <w:szCs w:val="20"/>
    </w:rPr>
  </w:style>
  <w:style w:type="paragraph" w:customStyle="1" w:styleId="1599">
    <w:name w:val="样式 小五 倾斜 左侧:  1.48 厘米 行距: 1.5 倍行距142"/>
    <w:basedOn w:val="1"/>
    <w:qFormat/>
    <w:uiPriority w:val="0"/>
    <w:pPr>
      <w:spacing w:line="360" w:lineRule="auto"/>
    </w:pPr>
    <w:rPr>
      <w:rFonts w:ascii="Times New Roman" w:hAnsi="Times New Roman" w:eastAsia="宋体" w:cs="宋体"/>
      <w:i/>
      <w:iCs/>
      <w:sz w:val="18"/>
      <w:szCs w:val="20"/>
    </w:rPr>
  </w:style>
  <w:style w:type="paragraph" w:customStyle="1" w:styleId="1600">
    <w:name w:val="样式 小五 倾斜 左侧:  1.48 厘米 行距: 1.5 倍行距242"/>
    <w:basedOn w:val="1"/>
    <w:qFormat/>
    <w:uiPriority w:val="0"/>
    <w:pPr>
      <w:spacing w:line="360" w:lineRule="auto"/>
    </w:pPr>
    <w:rPr>
      <w:rFonts w:ascii="Times New Roman" w:hAnsi="Times New Roman" w:eastAsia="宋体" w:cs="宋体"/>
      <w:i/>
      <w:iCs/>
      <w:sz w:val="18"/>
      <w:szCs w:val="20"/>
    </w:rPr>
  </w:style>
  <w:style w:type="paragraph" w:customStyle="1" w:styleId="1601">
    <w:name w:val="样式 小五 段前: 5 磅 段后: 5 磅 行距: 1.5 倍行距162"/>
    <w:basedOn w:val="1"/>
    <w:qFormat/>
    <w:uiPriority w:val="0"/>
    <w:pPr>
      <w:spacing w:before="100" w:after="100" w:line="360" w:lineRule="auto"/>
    </w:pPr>
    <w:rPr>
      <w:rFonts w:ascii="Times New Roman" w:hAnsi="Times New Roman" w:eastAsia="宋体" w:cs="宋体"/>
      <w:sz w:val="18"/>
      <w:szCs w:val="20"/>
    </w:rPr>
  </w:style>
  <w:style w:type="paragraph" w:customStyle="1" w:styleId="1602">
    <w:name w:val="样式 小五 加粗 倾斜 黑色 居中 左侧:  2.22 厘米 行距: 1.5 倍行距5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603">
    <w:name w:val="样式 小五 左侧:  2.22 厘米 行距: 1.5 倍行距162"/>
    <w:basedOn w:val="1"/>
    <w:qFormat/>
    <w:uiPriority w:val="0"/>
    <w:pPr>
      <w:spacing w:line="360" w:lineRule="auto"/>
    </w:pPr>
    <w:rPr>
      <w:rFonts w:ascii="Times New Roman" w:hAnsi="Times New Roman" w:eastAsia="宋体" w:cs="宋体"/>
      <w:sz w:val="18"/>
      <w:szCs w:val="20"/>
    </w:rPr>
  </w:style>
  <w:style w:type="paragraph" w:customStyle="1" w:styleId="1604">
    <w:name w:val="样式 小五 左侧:  2.22 厘米 段后: 7.8 磅 行距: 1.5 倍行距42"/>
    <w:basedOn w:val="1"/>
    <w:qFormat/>
    <w:uiPriority w:val="0"/>
    <w:pPr>
      <w:spacing w:after="156" w:line="360" w:lineRule="auto"/>
    </w:pPr>
    <w:rPr>
      <w:rFonts w:ascii="Times New Roman" w:hAnsi="Times New Roman" w:eastAsia="宋体" w:cs="宋体"/>
      <w:sz w:val="18"/>
      <w:szCs w:val="20"/>
    </w:rPr>
  </w:style>
  <w:style w:type="paragraph" w:customStyle="1" w:styleId="1605">
    <w:name w:val="样式 正文2 + Tahoma 灰色-80% 左侧:  0 厘米 段前: 自动 段后: 自动 行距: 1.5 倍行距42"/>
    <w:basedOn w:val="297"/>
    <w:qFormat/>
    <w:uiPriority w:val="0"/>
    <w:pPr>
      <w:adjustRightInd w:val="0"/>
      <w:snapToGrid w:val="0"/>
      <w:ind w:left="0" w:firstLine="200" w:firstLineChars="200"/>
    </w:pPr>
    <w:rPr>
      <w:rFonts w:ascii="Tahoma" w:hAnsi="Tahoma"/>
      <w:color w:val="333333"/>
    </w:rPr>
  </w:style>
  <w:style w:type="paragraph" w:customStyle="1" w:styleId="1606">
    <w:name w:val="样式 正文2 + 段前: 自动 段后: 自动 行距: 1.5 倍行距42"/>
    <w:basedOn w:val="297"/>
    <w:qFormat/>
    <w:uiPriority w:val="0"/>
    <w:pPr>
      <w:adjustRightInd w:val="0"/>
      <w:snapToGrid w:val="0"/>
      <w:ind w:left="0" w:firstLine="200" w:firstLineChars="200"/>
    </w:pPr>
  </w:style>
  <w:style w:type="paragraph" w:customStyle="1" w:styleId="1607">
    <w:name w:val="样式 小五 加粗 倾斜 黑色 居中 左侧:  2.22 厘米 行距: 1.5 倍行距14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608">
    <w:name w:val="样式 小五 左侧:  2.22 厘米 行距: 1.5 倍行距242"/>
    <w:basedOn w:val="1"/>
    <w:qFormat/>
    <w:uiPriority w:val="0"/>
    <w:pPr>
      <w:spacing w:line="360" w:lineRule="auto"/>
    </w:pPr>
    <w:rPr>
      <w:rFonts w:ascii="Times New Roman" w:hAnsi="Times New Roman" w:eastAsia="宋体" w:cs="宋体"/>
      <w:sz w:val="18"/>
      <w:szCs w:val="20"/>
    </w:rPr>
  </w:style>
  <w:style w:type="paragraph" w:customStyle="1" w:styleId="1609">
    <w:name w:val="样式 正文2 + 小五 倾斜 段前: 自动 段后: 自动 行距: 1.5 倍行距52"/>
    <w:basedOn w:val="297"/>
    <w:qFormat/>
    <w:uiPriority w:val="0"/>
    <w:pPr>
      <w:ind w:left="0"/>
    </w:pPr>
    <w:rPr>
      <w:i/>
      <w:iCs/>
      <w:sz w:val="18"/>
    </w:rPr>
  </w:style>
  <w:style w:type="paragraph" w:customStyle="1" w:styleId="1610">
    <w:name w:val="样式 正文2 + 小五 倾斜 段前: 自动 段后: 自动 行距: 1.5 倍行距142"/>
    <w:basedOn w:val="297"/>
    <w:qFormat/>
    <w:uiPriority w:val="0"/>
    <w:pPr>
      <w:ind w:left="0"/>
    </w:pPr>
    <w:rPr>
      <w:i/>
      <w:iCs/>
      <w:sz w:val="18"/>
    </w:rPr>
  </w:style>
  <w:style w:type="paragraph" w:customStyle="1" w:styleId="1611">
    <w:name w:val="样式 正文2 + 左侧:  0 厘米 段前: 自动 段后: 自动42"/>
    <w:basedOn w:val="297"/>
    <w:qFormat/>
    <w:uiPriority w:val="0"/>
    <w:pPr>
      <w:ind w:left="0" w:firstLine="200" w:firstLineChars="200"/>
    </w:pPr>
  </w:style>
  <w:style w:type="paragraph" w:customStyle="1" w:styleId="1612">
    <w:name w:val="样式 小五 加粗 倾斜 黑色 居中 左侧:  1.3 厘米 行距: 1.5 倍行距5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613">
    <w:name w:val="样式 小五 左侧:  1.3 厘米 行距: 1.5 倍行距72"/>
    <w:basedOn w:val="1"/>
    <w:qFormat/>
    <w:uiPriority w:val="0"/>
    <w:pPr>
      <w:spacing w:line="360" w:lineRule="auto"/>
    </w:pPr>
    <w:rPr>
      <w:rFonts w:ascii="Times New Roman" w:hAnsi="Times New Roman" w:eastAsia="宋体" w:cs="宋体"/>
      <w:sz w:val="18"/>
      <w:szCs w:val="20"/>
    </w:rPr>
  </w:style>
  <w:style w:type="paragraph" w:customStyle="1" w:styleId="1614">
    <w:name w:val="样式 小五 左侧:  1.3 厘米 行距: 1.5 倍行距142"/>
    <w:basedOn w:val="1"/>
    <w:qFormat/>
    <w:uiPriority w:val="0"/>
    <w:pPr>
      <w:spacing w:line="360" w:lineRule="auto"/>
    </w:pPr>
    <w:rPr>
      <w:rFonts w:ascii="Times New Roman" w:hAnsi="Times New Roman" w:eastAsia="宋体" w:cs="宋体"/>
      <w:sz w:val="18"/>
      <w:szCs w:val="20"/>
    </w:rPr>
  </w:style>
  <w:style w:type="paragraph" w:customStyle="1" w:styleId="1615">
    <w:name w:val="样式 小五 左侧:  1.3 厘米 行距: 1.5 倍行距242"/>
    <w:basedOn w:val="1"/>
    <w:qFormat/>
    <w:uiPriority w:val="0"/>
    <w:pPr>
      <w:spacing w:line="360" w:lineRule="auto"/>
    </w:pPr>
    <w:rPr>
      <w:rFonts w:ascii="Times New Roman" w:hAnsi="Times New Roman" w:eastAsia="宋体" w:cs="宋体"/>
      <w:sz w:val="18"/>
      <w:szCs w:val="20"/>
    </w:rPr>
  </w:style>
  <w:style w:type="paragraph" w:customStyle="1" w:styleId="1616">
    <w:name w:val="样式 小五 加粗 倾斜 黑色 居中 左侧:  1.3 厘米 行距: 1.5 倍行距14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617">
    <w:name w:val="样式 小五 左侧:  1.3 厘米 行距: 1.5 倍行距342"/>
    <w:basedOn w:val="1"/>
    <w:qFormat/>
    <w:uiPriority w:val="0"/>
    <w:pPr>
      <w:spacing w:line="360" w:lineRule="auto"/>
    </w:pPr>
    <w:rPr>
      <w:rFonts w:ascii="Times New Roman" w:hAnsi="Times New Roman" w:eastAsia="宋体" w:cs="宋体"/>
      <w:sz w:val="18"/>
      <w:szCs w:val="20"/>
    </w:rPr>
  </w:style>
  <w:style w:type="paragraph" w:customStyle="1" w:styleId="1618">
    <w:name w:val="正文27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619">
    <w:name w:val="正文文字15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620">
    <w:name w:val="默认段落字体 Para Char Char Char Char3"/>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1621">
    <w:name w:val="样式 首行缩进:  2 字符162"/>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622">
    <w:name w:val="正文172"/>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623">
    <w:name w:val="样式 首行缩进:  2 字符7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624">
    <w:name w:val="样式 小五 左侧:  2.22 厘米 行距: 1.5 倍行距171"/>
    <w:basedOn w:val="1"/>
    <w:qFormat/>
    <w:uiPriority w:val="0"/>
    <w:pPr>
      <w:spacing w:line="360" w:lineRule="auto"/>
    </w:pPr>
    <w:rPr>
      <w:rFonts w:ascii="Times New Roman" w:hAnsi="Times New Roman" w:eastAsia="宋体" w:cs="宋体"/>
      <w:sz w:val="18"/>
      <w:szCs w:val="20"/>
    </w:rPr>
  </w:style>
  <w:style w:type="paragraph" w:customStyle="1" w:styleId="1625">
    <w:name w:val="样式 小五 加粗 倾斜 左侧:  2.22 厘米 行距: 1.5 倍行距141"/>
    <w:basedOn w:val="1"/>
    <w:qFormat/>
    <w:uiPriority w:val="0"/>
    <w:pPr>
      <w:spacing w:line="360" w:lineRule="auto"/>
    </w:pPr>
    <w:rPr>
      <w:rFonts w:ascii="Times New Roman" w:hAnsi="Times New Roman" w:eastAsia="宋体" w:cs="宋体"/>
      <w:b/>
      <w:bCs/>
      <w:i/>
      <w:iCs/>
      <w:sz w:val="18"/>
      <w:szCs w:val="20"/>
    </w:rPr>
  </w:style>
  <w:style w:type="paragraph" w:customStyle="1" w:styleId="1626">
    <w:name w:val="样式 小五 段前: 5 磅 段后: 5 磅 行距: 1.5 倍行距171"/>
    <w:basedOn w:val="1"/>
    <w:qFormat/>
    <w:uiPriority w:val="0"/>
    <w:pPr>
      <w:spacing w:before="100" w:after="100" w:line="360" w:lineRule="auto"/>
    </w:pPr>
    <w:rPr>
      <w:rFonts w:ascii="Times New Roman" w:hAnsi="Times New Roman" w:eastAsia="宋体" w:cs="宋体"/>
      <w:sz w:val="18"/>
      <w:szCs w:val="20"/>
    </w:rPr>
  </w:style>
  <w:style w:type="paragraph" w:customStyle="1" w:styleId="1627">
    <w:name w:val="样式 小五 加粗 倾斜 左侧:  1.48 厘米 行距: 1.5 倍行距91"/>
    <w:basedOn w:val="1"/>
    <w:qFormat/>
    <w:uiPriority w:val="0"/>
    <w:pPr>
      <w:spacing w:line="360" w:lineRule="auto"/>
    </w:pPr>
    <w:rPr>
      <w:rFonts w:ascii="Times New Roman" w:hAnsi="Times New Roman" w:eastAsia="宋体" w:cs="宋体"/>
      <w:b/>
      <w:bCs/>
      <w:i/>
      <w:iCs/>
      <w:sz w:val="18"/>
      <w:szCs w:val="20"/>
    </w:rPr>
  </w:style>
  <w:style w:type="paragraph" w:customStyle="1" w:styleId="1628">
    <w:name w:val="样式 小五 加粗 倾斜 首行缩进:  0.64 厘米 行距: 1.5 倍行距101"/>
    <w:basedOn w:val="1"/>
    <w:qFormat/>
    <w:uiPriority w:val="0"/>
    <w:pPr>
      <w:spacing w:line="360" w:lineRule="auto"/>
    </w:pPr>
    <w:rPr>
      <w:rFonts w:ascii="Times New Roman" w:hAnsi="Times New Roman" w:eastAsia="宋体" w:cs="宋体"/>
      <w:b/>
      <w:bCs/>
      <w:i/>
      <w:iCs/>
      <w:sz w:val="18"/>
      <w:szCs w:val="20"/>
    </w:rPr>
  </w:style>
  <w:style w:type="paragraph" w:customStyle="1" w:styleId="1629">
    <w:name w:val="样式 小五 首行缩进:  0.63 厘米 行距: 1.5 倍行距91"/>
    <w:basedOn w:val="1"/>
    <w:qFormat/>
    <w:uiPriority w:val="0"/>
    <w:pPr>
      <w:spacing w:line="360" w:lineRule="auto"/>
    </w:pPr>
    <w:rPr>
      <w:rFonts w:ascii="Times New Roman" w:hAnsi="Times New Roman" w:eastAsia="宋体" w:cs="宋体"/>
      <w:sz w:val="18"/>
      <w:szCs w:val="20"/>
    </w:rPr>
  </w:style>
  <w:style w:type="paragraph" w:customStyle="1" w:styleId="1630">
    <w:name w:val="样式 宋体 小五 加粗 倾斜 左侧:  1.48 厘米 行距: 1.5 倍行距91"/>
    <w:basedOn w:val="1"/>
    <w:qFormat/>
    <w:uiPriority w:val="0"/>
    <w:pPr>
      <w:spacing w:line="360" w:lineRule="auto"/>
    </w:pPr>
    <w:rPr>
      <w:rFonts w:ascii="宋体" w:hAnsi="宋体" w:eastAsia="宋体" w:cs="宋体"/>
      <w:b/>
      <w:bCs/>
      <w:i/>
      <w:iCs/>
      <w:sz w:val="18"/>
      <w:szCs w:val="20"/>
    </w:rPr>
  </w:style>
  <w:style w:type="paragraph" w:customStyle="1" w:styleId="1631">
    <w:name w:val="样式 宋体 小五 左侧:  1.48 厘米 行距: 1.5 倍行距91"/>
    <w:basedOn w:val="1"/>
    <w:qFormat/>
    <w:uiPriority w:val="0"/>
    <w:pPr>
      <w:spacing w:line="360" w:lineRule="auto"/>
    </w:pPr>
    <w:rPr>
      <w:rFonts w:ascii="宋体" w:hAnsi="宋体" w:eastAsia="宋体" w:cs="宋体"/>
      <w:sz w:val="18"/>
      <w:szCs w:val="20"/>
    </w:rPr>
  </w:style>
  <w:style w:type="paragraph" w:customStyle="1" w:styleId="1632">
    <w:name w:val="样式 小五 加粗 倾斜 黑色 行距: 1.5 倍行距6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633">
    <w:name w:val="样式 小五 行距: 1.5 倍行距61"/>
    <w:basedOn w:val="1"/>
    <w:qFormat/>
    <w:uiPriority w:val="0"/>
    <w:pPr>
      <w:spacing w:line="360" w:lineRule="auto"/>
    </w:pPr>
    <w:rPr>
      <w:rFonts w:ascii="Times New Roman" w:hAnsi="Times New Roman" w:eastAsia="宋体" w:cs="宋体"/>
      <w:sz w:val="18"/>
      <w:szCs w:val="20"/>
    </w:rPr>
  </w:style>
  <w:style w:type="paragraph" w:customStyle="1" w:styleId="1634">
    <w:name w:val="样式 宋体 小五 加粗 倾斜 黑色 左侧:  2.22 厘米 行距: 1.5 倍行距51"/>
    <w:basedOn w:val="1"/>
    <w:qFormat/>
    <w:uiPriority w:val="0"/>
    <w:pPr>
      <w:spacing w:line="360" w:lineRule="auto"/>
    </w:pPr>
    <w:rPr>
      <w:rFonts w:ascii="宋体" w:hAnsi="宋体" w:eastAsia="宋体" w:cs="宋体"/>
      <w:b/>
      <w:bCs/>
      <w:i/>
      <w:iCs/>
      <w:color w:val="000000"/>
      <w:sz w:val="18"/>
      <w:szCs w:val="20"/>
    </w:rPr>
  </w:style>
  <w:style w:type="paragraph" w:customStyle="1" w:styleId="1635">
    <w:name w:val="样式 宋体 小五 左侧:  2.22 厘米 行距: 1.5 倍行距51"/>
    <w:basedOn w:val="1"/>
    <w:qFormat/>
    <w:uiPriority w:val="0"/>
    <w:pPr>
      <w:spacing w:line="360" w:lineRule="auto"/>
    </w:pPr>
    <w:rPr>
      <w:rFonts w:ascii="宋体" w:hAnsi="宋体" w:eastAsia="宋体" w:cs="宋体"/>
      <w:sz w:val="18"/>
      <w:szCs w:val="20"/>
    </w:rPr>
  </w:style>
  <w:style w:type="paragraph" w:customStyle="1" w:styleId="1636">
    <w:name w:val="样式 宋体 小五 黑色 左侧:  2.22 厘米 行距: 1.5 倍行距51"/>
    <w:basedOn w:val="1"/>
    <w:qFormat/>
    <w:uiPriority w:val="0"/>
    <w:pPr>
      <w:spacing w:line="360" w:lineRule="auto"/>
    </w:pPr>
    <w:rPr>
      <w:rFonts w:ascii="宋体" w:hAnsi="宋体" w:eastAsia="宋体" w:cs="宋体"/>
      <w:color w:val="000000"/>
      <w:sz w:val="18"/>
      <w:szCs w:val="20"/>
    </w:rPr>
  </w:style>
  <w:style w:type="paragraph" w:customStyle="1" w:styleId="1637">
    <w:name w:val="样式 ˎ̥ 小五 加粗 倾斜 左侧:  2.22 厘米 行距: 1.5 倍行距51"/>
    <w:basedOn w:val="1"/>
    <w:qFormat/>
    <w:uiPriority w:val="0"/>
    <w:pPr>
      <w:spacing w:line="360" w:lineRule="auto"/>
    </w:pPr>
    <w:rPr>
      <w:rFonts w:ascii="ˎ̥" w:hAnsi="ˎ̥" w:eastAsia="宋体" w:cs="宋体"/>
      <w:b/>
      <w:bCs/>
      <w:i/>
      <w:iCs/>
      <w:sz w:val="18"/>
      <w:szCs w:val="20"/>
    </w:rPr>
  </w:style>
  <w:style w:type="paragraph" w:customStyle="1" w:styleId="1638">
    <w:name w:val="样式 ˎ̥ 小五 左侧:  2.22 厘米 行距: 1.5 倍行距51"/>
    <w:basedOn w:val="1"/>
    <w:qFormat/>
    <w:uiPriority w:val="0"/>
    <w:pPr>
      <w:spacing w:line="360" w:lineRule="auto"/>
    </w:pPr>
    <w:rPr>
      <w:rFonts w:ascii="ˎ̥" w:hAnsi="ˎ̥" w:eastAsia="宋体" w:cs="宋体"/>
      <w:sz w:val="18"/>
      <w:szCs w:val="20"/>
    </w:rPr>
  </w:style>
  <w:style w:type="paragraph" w:customStyle="1" w:styleId="1639">
    <w:name w:val="样式 小五 加粗 倾斜 黑色 左侧:  2.22 厘米 行距: 1.5 倍行距5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640">
    <w:name w:val="样式 小五 黑色 左侧:  2.22 厘米 行距: 1.5 倍行距51"/>
    <w:basedOn w:val="1"/>
    <w:qFormat/>
    <w:uiPriority w:val="0"/>
    <w:pPr>
      <w:spacing w:line="360" w:lineRule="auto"/>
    </w:pPr>
    <w:rPr>
      <w:rFonts w:ascii="Times New Roman" w:hAnsi="Times New Roman" w:eastAsia="宋体" w:cs="宋体"/>
      <w:color w:val="000000"/>
      <w:sz w:val="18"/>
      <w:szCs w:val="20"/>
    </w:rPr>
  </w:style>
  <w:style w:type="paragraph" w:customStyle="1" w:styleId="1641">
    <w:name w:val="样式 小五 加粗 倾斜 黑色 左侧:  1.48 厘米 行距: 1.5 倍行距8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642">
    <w:name w:val="正文18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643">
    <w:name w:val="正文28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644">
    <w:name w:val="样式 首行缩进:  2 字符17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645">
    <w:name w:val="正文文字16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646">
    <w:name w:val="样式 小五 倾斜 左侧:  2.22 厘米 行距: 1.5 倍行距51"/>
    <w:basedOn w:val="1"/>
    <w:qFormat/>
    <w:uiPriority w:val="0"/>
    <w:pPr>
      <w:spacing w:line="360" w:lineRule="auto"/>
    </w:pPr>
    <w:rPr>
      <w:rFonts w:ascii="Times New Roman" w:hAnsi="Times New Roman" w:eastAsia="宋体" w:cs="宋体"/>
      <w:i/>
      <w:iCs/>
      <w:sz w:val="18"/>
      <w:szCs w:val="20"/>
    </w:rPr>
  </w:style>
  <w:style w:type="paragraph" w:customStyle="1" w:styleId="1647">
    <w:name w:val="样式 小五 左侧:  1.48 厘米 段后: 7.8 磅 行距: 1.5 倍行距51"/>
    <w:basedOn w:val="1"/>
    <w:qFormat/>
    <w:uiPriority w:val="0"/>
    <w:pPr>
      <w:spacing w:after="156" w:line="360" w:lineRule="auto"/>
    </w:pPr>
    <w:rPr>
      <w:rFonts w:ascii="Times New Roman" w:hAnsi="Times New Roman" w:eastAsia="宋体" w:cs="宋体"/>
      <w:sz w:val="18"/>
      <w:szCs w:val="20"/>
    </w:rPr>
  </w:style>
  <w:style w:type="paragraph" w:customStyle="1" w:styleId="1648">
    <w:name w:val="样式 小五 倾斜 左侧:  1.48 厘米 行距: 1.5 倍行距71"/>
    <w:basedOn w:val="1"/>
    <w:qFormat/>
    <w:uiPriority w:val="0"/>
    <w:pPr>
      <w:spacing w:line="360" w:lineRule="auto"/>
    </w:pPr>
    <w:rPr>
      <w:rFonts w:ascii="Times New Roman" w:hAnsi="Times New Roman" w:eastAsia="宋体" w:cs="宋体"/>
      <w:i/>
      <w:iCs/>
      <w:sz w:val="18"/>
      <w:szCs w:val="20"/>
    </w:rPr>
  </w:style>
  <w:style w:type="paragraph" w:customStyle="1" w:styleId="1649">
    <w:name w:val="样式 小五 左侧:  1.48 厘米 行距: 1.5 倍行距61"/>
    <w:basedOn w:val="1"/>
    <w:qFormat/>
    <w:uiPriority w:val="0"/>
    <w:pPr>
      <w:spacing w:line="360" w:lineRule="auto"/>
    </w:pPr>
    <w:rPr>
      <w:rFonts w:ascii="Times New Roman" w:hAnsi="Times New Roman" w:eastAsia="宋体" w:cs="宋体"/>
      <w:sz w:val="18"/>
      <w:szCs w:val="20"/>
    </w:rPr>
  </w:style>
  <w:style w:type="paragraph" w:customStyle="1" w:styleId="1650">
    <w:name w:val="样式 小五 左侧:  1.48 厘米 行距: 1.5 倍行距151"/>
    <w:basedOn w:val="1"/>
    <w:qFormat/>
    <w:uiPriority w:val="0"/>
    <w:pPr>
      <w:spacing w:line="360" w:lineRule="auto"/>
    </w:pPr>
    <w:rPr>
      <w:rFonts w:ascii="Times New Roman" w:hAnsi="Times New Roman" w:eastAsia="宋体" w:cs="宋体"/>
      <w:sz w:val="18"/>
      <w:szCs w:val="20"/>
    </w:rPr>
  </w:style>
  <w:style w:type="paragraph" w:customStyle="1" w:styleId="1651">
    <w:name w:val="样式 小五 倾斜 左侧:  1.48 厘米 行距: 1.5 倍行距151"/>
    <w:basedOn w:val="1"/>
    <w:qFormat/>
    <w:uiPriority w:val="0"/>
    <w:pPr>
      <w:spacing w:line="360" w:lineRule="auto"/>
    </w:pPr>
    <w:rPr>
      <w:rFonts w:ascii="Times New Roman" w:hAnsi="Times New Roman" w:eastAsia="宋体" w:cs="宋体"/>
      <w:i/>
      <w:iCs/>
      <w:sz w:val="18"/>
      <w:szCs w:val="20"/>
    </w:rPr>
  </w:style>
  <w:style w:type="paragraph" w:customStyle="1" w:styleId="1652">
    <w:name w:val="样式 小五 倾斜 左侧:  1.48 厘米 行距: 1.5 倍行距251"/>
    <w:basedOn w:val="1"/>
    <w:qFormat/>
    <w:uiPriority w:val="0"/>
    <w:pPr>
      <w:spacing w:line="360" w:lineRule="auto"/>
    </w:pPr>
    <w:rPr>
      <w:rFonts w:ascii="Times New Roman" w:hAnsi="Times New Roman" w:eastAsia="宋体" w:cs="宋体"/>
      <w:i/>
      <w:iCs/>
      <w:sz w:val="18"/>
      <w:szCs w:val="20"/>
    </w:rPr>
  </w:style>
  <w:style w:type="paragraph" w:customStyle="1" w:styleId="1653">
    <w:name w:val="样式 小五 段前: 5 磅 段后: 5 磅 行距: 1.5 倍行距181"/>
    <w:basedOn w:val="1"/>
    <w:qFormat/>
    <w:uiPriority w:val="0"/>
    <w:pPr>
      <w:spacing w:before="100" w:after="100" w:line="360" w:lineRule="auto"/>
    </w:pPr>
    <w:rPr>
      <w:rFonts w:ascii="Times New Roman" w:hAnsi="Times New Roman" w:eastAsia="宋体" w:cs="宋体"/>
      <w:sz w:val="18"/>
      <w:szCs w:val="20"/>
    </w:rPr>
  </w:style>
  <w:style w:type="paragraph" w:customStyle="1" w:styleId="1654">
    <w:name w:val="样式 小五 加粗 倾斜 黑色 居中 左侧:  2.22 厘米 行距: 1.5 倍行距6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655">
    <w:name w:val="样式 小五 左侧:  2.22 厘米 行距: 1.5 倍行距181"/>
    <w:basedOn w:val="1"/>
    <w:qFormat/>
    <w:uiPriority w:val="0"/>
    <w:pPr>
      <w:spacing w:line="360" w:lineRule="auto"/>
    </w:pPr>
    <w:rPr>
      <w:rFonts w:ascii="Times New Roman" w:hAnsi="Times New Roman" w:eastAsia="宋体" w:cs="宋体"/>
      <w:sz w:val="18"/>
      <w:szCs w:val="20"/>
    </w:rPr>
  </w:style>
  <w:style w:type="paragraph" w:customStyle="1" w:styleId="1656">
    <w:name w:val="样式 小五 左侧:  2.22 厘米 段后: 7.8 磅 行距: 1.5 倍行距51"/>
    <w:basedOn w:val="1"/>
    <w:qFormat/>
    <w:uiPriority w:val="0"/>
    <w:pPr>
      <w:spacing w:after="156" w:line="360" w:lineRule="auto"/>
    </w:pPr>
    <w:rPr>
      <w:rFonts w:ascii="Times New Roman" w:hAnsi="Times New Roman" w:eastAsia="宋体" w:cs="宋体"/>
      <w:sz w:val="18"/>
      <w:szCs w:val="20"/>
    </w:rPr>
  </w:style>
  <w:style w:type="paragraph" w:customStyle="1" w:styleId="1657">
    <w:name w:val="样式 正文2 + Tahoma 灰色-80% 左侧:  0 厘米 段前: 自动 段后: 自动 行距: 1.5 倍行距51"/>
    <w:basedOn w:val="297"/>
    <w:qFormat/>
    <w:uiPriority w:val="0"/>
    <w:pPr>
      <w:adjustRightInd w:val="0"/>
      <w:snapToGrid w:val="0"/>
      <w:ind w:left="0" w:firstLine="200" w:firstLineChars="200"/>
    </w:pPr>
    <w:rPr>
      <w:rFonts w:ascii="Tahoma" w:hAnsi="Tahoma"/>
      <w:color w:val="333333"/>
    </w:rPr>
  </w:style>
  <w:style w:type="paragraph" w:customStyle="1" w:styleId="1658">
    <w:name w:val="样式 正文2 + 段前: 自动 段后: 自动 行距: 1.5 倍行距51"/>
    <w:basedOn w:val="297"/>
    <w:qFormat/>
    <w:uiPriority w:val="0"/>
    <w:pPr>
      <w:adjustRightInd w:val="0"/>
      <w:snapToGrid w:val="0"/>
      <w:ind w:left="0" w:firstLine="200" w:firstLineChars="200"/>
    </w:pPr>
  </w:style>
  <w:style w:type="paragraph" w:customStyle="1" w:styleId="1659">
    <w:name w:val="样式 小五 加粗 倾斜 黑色 居中 左侧:  2.22 厘米 行距: 1.5 倍行距15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660">
    <w:name w:val="样式 小五 左侧:  2.22 厘米 行距: 1.5 倍行距251"/>
    <w:basedOn w:val="1"/>
    <w:qFormat/>
    <w:uiPriority w:val="0"/>
    <w:pPr>
      <w:spacing w:line="360" w:lineRule="auto"/>
    </w:pPr>
    <w:rPr>
      <w:rFonts w:ascii="Times New Roman" w:hAnsi="Times New Roman" w:eastAsia="宋体" w:cs="宋体"/>
      <w:sz w:val="18"/>
      <w:szCs w:val="20"/>
    </w:rPr>
  </w:style>
  <w:style w:type="paragraph" w:customStyle="1" w:styleId="1661">
    <w:name w:val="样式 正文2 + 小五 倾斜 段前: 自动 段后: 自动 行距: 1.5 倍行距61"/>
    <w:basedOn w:val="297"/>
    <w:qFormat/>
    <w:uiPriority w:val="0"/>
    <w:pPr>
      <w:ind w:left="0"/>
    </w:pPr>
    <w:rPr>
      <w:i/>
      <w:iCs/>
      <w:sz w:val="18"/>
    </w:rPr>
  </w:style>
  <w:style w:type="paragraph" w:customStyle="1" w:styleId="1662">
    <w:name w:val="样式 正文2 + 小五 倾斜 段前: 自动 段后: 自动 行距: 1.5 倍行距151"/>
    <w:basedOn w:val="297"/>
    <w:qFormat/>
    <w:uiPriority w:val="0"/>
    <w:pPr>
      <w:ind w:left="0"/>
    </w:pPr>
    <w:rPr>
      <w:i/>
      <w:iCs/>
      <w:sz w:val="18"/>
    </w:rPr>
  </w:style>
  <w:style w:type="paragraph" w:customStyle="1" w:styleId="1663">
    <w:name w:val="样式 正文2 + 左侧:  0 厘米 段前: 自动 段后: 自动51"/>
    <w:basedOn w:val="297"/>
    <w:qFormat/>
    <w:uiPriority w:val="0"/>
    <w:pPr>
      <w:ind w:left="0" w:firstLine="200" w:firstLineChars="200"/>
    </w:pPr>
  </w:style>
  <w:style w:type="paragraph" w:customStyle="1" w:styleId="1664">
    <w:name w:val="样式 小五 加粗 倾斜 黑色 居中 左侧:  1.3 厘米 行距: 1.5 倍行距6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665">
    <w:name w:val="样式 小五 左侧:  1.3 厘米 行距: 1.5 倍行距81"/>
    <w:basedOn w:val="1"/>
    <w:qFormat/>
    <w:uiPriority w:val="0"/>
    <w:pPr>
      <w:spacing w:line="360" w:lineRule="auto"/>
    </w:pPr>
    <w:rPr>
      <w:rFonts w:ascii="Times New Roman" w:hAnsi="Times New Roman" w:eastAsia="宋体" w:cs="宋体"/>
      <w:sz w:val="18"/>
      <w:szCs w:val="20"/>
    </w:rPr>
  </w:style>
  <w:style w:type="paragraph" w:customStyle="1" w:styleId="1666">
    <w:name w:val="样式 小五 左侧:  1.3 厘米 行距: 1.5 倍行距151"/>
    <w:basedOn w:val="1"/>
    <w:qFormat/>
    <w:uiPriority w:val="0"/>
    <w:pPr>
      <w:spacing w:line="360" w:lineRule="auto"/>
    </w:pPr>
    <w:rPr>
      <w:rFonts w:ascii="Times New Roman" w:hAnsi="Times New Roman" w:eastAsia="宋体" w:cs="宋体"/>
      <w:sz w:val="18"/>
      <w:szCs w:val="20"/>
    </w:rPr>
  </w:style>
  <w:style w:type="paragraph" w:customStyle="1" w:styleId="1667">
    <w:name w:val="样式 小五 左侧:  1.3 厘米 行距: 1.5 倍行距251"/>
    <w:basedOn w:val="1"/>
    <w:qFormat/>
    <w:uiPriority w:val="0"/>
    <w:pPr>
      <w:spacing w:line="360" w:lineRule="auto"/>
    </w:pPr>
    <w:rPr>
      <w:rFonts w:ascii="Times New Roman" w:hAnsi="Times New Roman" w:eastAsia="宋体" w:cs="宋体"/>
      <w:sz w:val="18"/>
      <w:szCs w:val="20"/>
    </w:rPr>
  </w:style>
  <w:style w:type="paragraph" w:customStyle="1" w:styleId="1668">
    <w:name w:val="样式 小五 加粗 倾斜 黑色 居中 左侧:  1.3 厘米 行距: 1.5 倍行距15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669">
    <w:name w:val="样式 小五 左侧:  1.3 厘米 行距: 1.5 倍行距351"/>
    <w:basedOn w:val="1"/>
    <w:qFormat/>
    <w:uiPriority w:val="0"/>
    <w:pPr>
      <w:spacing w:line="360" w:lineRule="auto"/>
    </w:pPr>
    <w:rPr>
      <w:rFonts w:ascii="Times New Roman" w:hAnsi="Times New Roman" w:eastAsia="宋体" w:cs="宋体"/>
      <w:sz w:val="18"/>
      <w:szCs w:val="20"/>
    </w:rPr>
  </w:style>
  <w:style w:type="character" w:customStyle="1" w:styleId="1670">
    <w:name w:val="Char Char51"/>
    <w:qFormat/>
    <w:uiPriority w:val="0"/>
    <w:rPr>
      <w:rFonts w:eastAsia="宋体"/>
      <w:kern w:val="2"/>
      <w:sz w:val="18"/>
      <w:szCs w:val="18"/>
      <w:lang w:val="en-US" w:eastAsia="zh-CN" w:bidi="ar-SA"/>
    </w:rPr>
  </w:style>
  <w:style w:type="paragraph" w:customStyle="1" w:styleId="1671">
    <w:name w:val="样式 小五 段前: 5 磅 段后: 5 磅 行距: 1.5 倍行距221"/>
    <w:basedOn w:val="1"/>
    <w:qFormat/>
    <w:uiPriority w:val="0"/>
    <w:pPr>
      <w:spacing w:before="100" w:after="100" w:line="360" w:lineRule="auto"/>
    </w:pPr>
    <w:rPr>
      <w:rFonts w:ascii="Times New Roman" w:hAnsi="Times New Roman" w:eastAsia="宋体" w:cs="宋体"/>
      <w:sz w:val="18"/>
      <w:szCs w:val="20"/>
    </w:rPr>
  </w:style>
  <w:style w:type="paragraph" w:customStyle="1" w:styleId="1672">
    <w:name w:val="样式 小五 左侧:  1.48 厘米 行距: 1.5 倍行距1121"/>
    <w:basedOn w:val="1"/>
    <w:qFormat/>
    <w:uiPriority w:val="0"/>
    <w:pPr>
      <w:spacing w:line="360" w:lineRule="auto"/>
    </w:pPr>
    <w:rPr>
      <w:rFonts w:ascii="Times New Roman" w:hAnsi="Times New Roman" w:eastAsia="宋体" w:cs="宋体"/>
      <w:sz w:val="18"/>
      <w:szCs w:val="20"/>
    </w:rPr>
  </w:style>
  <w:style w:type="paragraph" w:customStyle="1" w:styleId="1673">
    <w:name w:val="正文文字113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674">
    <w:name w:val="样式 首行缩进:  2 字符22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675">
    <w:name w:val="样式 小五 左侧:  2.22 厘米 行距: 1.5 倍行距34"/>
    <w:basedOn w:val="1"/>
    <w:qFormat/>
    <w:uiPriority w:val="0"/>
    <w:pPr>
      <w:spacing w:line="360" w:lineRule="auto"/>
    </w:pPr>
    <w:rPr>
      <w:rFonts w:ascii="Times New Roman" w:hAnsi="Times New Roman" w:eastAsia="宋体" w:cs="宋体"/>
      <w:sz w:val="18"/>
      <w:szCs w:val="20"/>
    </w:rPr>
  </w:style>
  <w:style w:type="paragraph" w:customStyle="1" w:styleId="1676">
    <w:name w:val="样式 小五 加粗 倾斜 左侧:  2.22 厘米 行距: 1.5 倍行距151"/>
    <w:basedOn w:val="1"/>
    <w:qFormat/>
    <w:uiPriority w:val="0"/>
    <w:pPr>
      <w:spacing w:line="360" w:lineRule="auto"/>
    </w:pPr>
    <w:rPr>
      <w:rFonts w:ascii="Times New Roman" w:hAnsi="Times New Roman" w:eastAsia="宋体" w:cs="宋体"/>
      <w:b/>
      <w:bCs/>
      <w:i/>
      <w:iCs/>
      <w:sz w:val="18"/>
      <w:szCs w:val="20"/>
    </w:rPr>
  </w:style>
  <w:style w:type="paragraph" w:customStyle="1" w:styleId="1677">
    <w:name w:val="样式 小五 段前: 5 磅 段后: 5 磅 行距: 1.5 倍行距321"/>
    <w:basedOn w:val="1"/>
    <w:qFormat/>
    <w:uiPriority w:val="0"/>
    <w:pPr>
      <w:spacing w:before="100" w:after="100" w:line="360" w:lineRule="auto"/>
    </w:pPr>
    <w:rPr>
      <w:rFonts w:ascii="Times New Roman" w:hAnsi="Times New Roman" w:eastAsia="宋体" w:cs="宋体"/>
      <w:sz w:val="18"/>
      <w:szCs w:val="20"/>
    </w:rPr>
  </w:style>
  <w:style w:type="paragraph" w:customStyle="1" w:styleId="1678">
    <w:name w:val="样式 小五 加粗 倾斜 左侧:  1.48 厘米 行距: 1.5 倍行距121"/>
    <w:basedOn w:val="1"/>
    <w:qFormat/>
    <w:uiPriority w:val="0"/>
    <w:pPr>
      <w:spacing w:line="360" w:lineRule="auto"/>
    </w:pPr>
    <w:rPr>
      <w:rFonts w:ascii="Times New Roman" w:hAnsi="Times New Roman" w:eastAsia="宋体" w:cs="宋体"/>
      <w:b/>
      <w:bCs/>
      <w:i/>
      <w:iCs/>
      <w:sz w:val="18"/>
      <w:szCs w:val="20"/>
    </w:rPr>
  </w:style>
  <w:style w:type="paragraph" w:customStyle="1" w:styleId="1679">
    <w:name w:val="样式 小五 加粗 倾斜 首行缩进:  0.64 厘米 行距: 1.5 倍行距131"/>
    <w:basedOn w:val="1"/>
    <w:qFormat/>
    <w:uiPriority w:val="0"/>
    <w:pPr>
      <w:spacing w:line="360" w:lineRule="auto"/>
    </w:pPr>
    <w:rPr>
      <w:rFonts w:ascii="Times New Roman" w:hAnsi="Times New Roman" w:eastAsia="宋体" w:cs="宋体"/>
      <w:b/>
      <w:bCs/>
      <w:i/>
      <w:iCs/>
      <w:sz w:val="18"/>
      <w:szCs w:val="20"/>
    </w:rPr>
  </w:style>
  <w:style w:type="paragraph" w:customStyle="1" w:styleId="1680">
    <w:name w:val="样式 小五 首行缩进:  0.63 厘米 行距: 1.5 倍行距121"/>
    <w:basedOn w:val="1"/>
    <w:qFormat/>
    <w:uiPriority w:val="0"/>
    <w:pPr>
      <w:spacing w:line="360" w:lineRule="auto"/>
    </w:pPr>
    <w:rPr>
      <w:rFonts w:ascii="Times New Roman" w:hAnsi="Times New Roman" w:eastAsia="宋体" w:cs="宋体"/>
      <w:sz w:val="18"/>
      <w:szCs w:val="20"/>
    </w:rPr>
  </w:style>
  <w:style w:type="paragraph" w:customStyle="1" w:styleId="1681">
    <w:name w:val="样式 宋体 小五 加粗 倾斜 左侧:  1.48 厘米 行距: 1.5 倍行距121"/>
    <w:basedOn w:val="1"/>
    <w:qFormat/>
    <w:uiPriority w:val="0"/>
    <w:pPr>
      <w:spacing w:line="360" w:lineRule="auto"/>
    </w:pPr>
    <w:rPr>
      <w:rFonts w:ascii="宋体" w:hAnsi="宋体" w:eastAsia="宋体" w:cs="宋体"/>
      <w:b/>
      <w:bCs/>
      <w:i/>
      <w:iCs/>
      <w:sz w:val="18"/>
      <w:szCs w:val="20"/>
    </w:rPr>
  </w:style>
  <w:style w:type="paragraph" w:customStyle="1" w:styleId="1682">
    <w:name w:val="样式 宋体 小五 左侧:  1.48 厘米 行距: 1.5 倍行距121"/>
    <w:basedOn w:val="1"/>
    <w:qFormat/>
    <w:uiPriority w:val="0"/>
    <w:pPr>
      <w:spacing w:line="360" w:lineRule="auto"/>
    </w:pPr>
    <w:rPr>
      <w:rFonts w:ascii="宋体" w:hAnsi="宋体" w:eastAsia="宋体" w:cs="宋体"/>
      <w:sz w:val="18"/>
      <w:szCs w:val="20"/>
    </w:rPr>
  </w:style>
  <w:style w:type="paragraph" w:customStyle="1" w:styleId="1683">
    <w:name w:val="样式 小五 加粗 倾斜 黑色 行距: 1.5 倍行距12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684">
    <w:name w:val="样式 小五 行距: 1.5 倍行距121"/>
    <w:basedOn w:val="1"/>
    <w:qFormat/>
    <w:uiPriority w:val="0"/>
    <w:pPr>
      <w:spacing w:line="360" w:lineRule="auto"/>
    </w:pPr>
    <w:rPr>
      <w:rFonts w:ascii="Times New Roman" w:hAnsi="Times New Roman" w:eastAsia="宋体" w:cs="宋体"/>
      <w:sz w:val="18"/>
      <w:szCs w:val="20"/>
    </w:rPr>
  </w:style>
  <w:style w:type="paragraph" w:customStyle="1" w:styleId="1685">
    <w:name w:val="样式 宋体 小五 加粗 倾斜 黑色 左侧:  2.22 厘米 行距: 1.5 倍行距121"/>
    <w:basedOn w:val="1"/>
    <w:qFormat/>
    <w:uiPriority w:val="0"/>
    <w:pPr>
      <w:spacing w:line="360" w:lineRule="auto"/>
    </w:pPr>
    <w:rPr>
      <w:rFonts w:ascii="宋体" w:hAnsi="宋体" w:eastAsia="宋体" w:cs="宋体"/>
      <w:b/>
      <w:bCs/>
      <w:i/>
      <w:iCs/>
      <w:color w:val="000000"/>
      <w:sz w:val="18"/>
      <w:szCs w:val="20"/>
    </w:rPr>
  </w:style>
  <w:style w:type="paragraph" w:customStyle="1" w:styleId="1686">
    <w:name w:val="样式 宋体 小五 左侧:  2.22 厘米 行距: 1.5 倍行距121"/>
    <w:basedOn w:val="1"/>
    <w:qFormat/>
    <w:uiPriority w:val="0"/>
    <w:pPr>
      <w:spacing w:line="360" w:lineRule="auto"/>
    </w:pPr>
    <w:rPr>
      <w:rFonts w:ascii="宋体" w:hAnsi="宋体" w:eastAsia="宋体" w:cs="宋体"/>
      <w:sz w:val="18"/>
      <w:szCs w:val="20"/>
    </w:rPr>
  </w:style>
  <w:style w:type="paragraph" w:customStyle="1" w:styleId="1687">
    <w:name w:val="样式 宋体 小五 黑色 左侧:  2.22 厘米 行距: 1.5 倍行距121"/>
    <w:basedOn w:val="1"/>
    <w:qFormat/>
    <w:uiPriority w:val="0"/>
    <w:pPr>
      <w:spacing w:line="360" w:lineRule="auto"/>
    </w:pPr>
    <w:rPr>
      <w:rFonts w:ascii="宋体" w:hAnsi="宋体" w:eastAsia="宋体" w:cs="宋体"/>
      <w:color w:val="000000"/>
      <w:sz w:val="18"/>
      <w:szCs w:val="20"/>
    </w:rPr>
  </w:style>
  <w:style w:type="paragraph" w:customStyle="1" w:styleId="1688">
    <w:name w:val="样式 ˎ̥ 小五 加粗 倾斜 左侧:  2.22 厘米 行距: 1.5 倍行距121"/>
    <w:basedOn w:val="1"/>
    <w:qFormat/>
    <w:uiPriority w:val="0"/>
    <w:pPr>
      <w:spacing w:line="360" w:lineRule="auto"/>
    </w:pPr>
    <w:rPr>
      <w:rFonts w:ascii="ˎ̥" w:hAnsi="ˎ̥" w:eastAsia="宋体" w:cs="宋体"/>
      <w:b/>
      <w:bCs/>
      <w:i/>
      <w:iCs/>
      <w:sz w:val="18"/>
      <w:szCs w:val="20"/>
    </w:rPr>
  </w:style>
  <w:style w:type="paragraph" w:customStyle="1" w:styleId="1689">
    <w:name w:val="样式 ˎ̥ 小五 左侧:  2.22 厘米 行距: 1.5 倍行距121"/>
    <w:basedOn w:val="1"/>
    <w:qFormat/>
    <w:uiPriority w:val="0"/>
    <w:pPr>
      <w:spacing w:line="360" w:lineRule="auto"/>
    </w:pPr>
    <w:rPr>
      <w:rFonts w:ascii="ˎ̥" w:hAnsi="ˎ̥" w:eastAsia="宋体" w:cs="宋体"/>
      <w:sz w:val="18"/>
      <w:szCs w:val="20"/>
    </w:rPr>
  </w:style>
  <w:style w:type="paragraph" w:customStyle="1" w:styleId="1690">
    <w:name w:val="样式 小五 加粗 倾斜 黑色 左侧:  2.22 厘米 行距: 1.5 倍行距12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691">
    <w:name w:val="样式 小五 黑色 左侧:  2.22 厘米 行距: 1.5 倍行距121"/>
    <w:basedOn w:val="1"/>
    <w:qFormat/>
    <w:uiPriority w:val="0"/>
    <w:pPr>
      <w:spacing w:line="360" w:lineRule="auto"/>
    </w:pPr>
    <w:rPr>
      <w:rFonts w:ascii="Times New Roman" w:hAnsi="Times New Roman" w:eastAsia="宋体" w:cs="宋体"/>
      <w:color w:val="000000"/>
      <w:sz w:val="18"/>
      <w:szCs w:val="20"/>
    </w:rPr>
  </w:style>
  <w:style w:type="paragraph" w:customStyle="1" w:styleId="1692">
    <w:name w:val="样式 小五 加粗 倾斜 黑色 左侧:  1.48 厘米 行距: 1.5 倍行距12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693">
    <w:name w:val="正文112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694">
    <w:name w:val="正文213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695">
    <w:name w:val="样式 首行缩进:  2 字符113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696">
    <w:name w:val="正文文字123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697">
    <w:name w:val="样式 小五 倾斜 左侧:  2.22 厘米 行距: 1.5 倍行距121"/>
    <w:basedOn w:val="1"/>
    <w:qFormat/>
    <w:uiPriority w:val="0"/>
    <w:pPr>
      <w:spacing w:line="360" w:lineRule="auto"/>
    </w:pPr>
    <w:rPr>
      <w:rFonts w:ascii="Times New Roman" w:hAnsi="Times New Roman" w:eastAsia="宋体" w:cs="宋体"/>
      <w:i/>
      <w:iCs/>
      <w:sz w:val="18"/>
      <w:szCs w:val="20"/>
    </w:rPr>
  </w:style>
  <w:style w:type="paragraph" w:customStyle="1" w:styleId="1698">
    <w:name w:val="样式 小五 左侧:  1.48 厘米 段后: 7.8 磅 行距: 1.5 倍行距121"/>
    <w:basedOn w:val="1"/>
    <w:qFormat/>
    <w:uiPriority w:val="0"/>
    <w:pPr>
      <w:spacing w:after="156" w:line="360" w:lineRule="auto"/>
    </w:pPr>
    <w:rPr>
      <w:rFonts w:ascii="Times New Roman" w:hAnsi="Times New Roman" w:eastAsia="宋体" w:cs="宋体"/>
      <w:sz w:val="18"/>
      <w:szCs w:val="20"/>
    </w:rPr>
  </w:style>
  <w:style w:type="paragraph" w:customStyle="1" w:styleId="1699">
    <w:name w:val="样式 小五 倾斜 左侧:  1.48 厘米 行距: 1.5 倍行距321"/>
    <w:basedOn w:val="1"/>
    <w:qFormat/>
    <w:uiPriority w:val="0"/>
    <w:pPr>
      <w:spacing w:line="360" w:lineRule="auto"/>
    </w:pPr>
    <w:rPr>
      <w:rFonts w:ascii="Times New Roman" w:hAnsi="Times New Roman" w:eastAsia="宋体" w:cs="宋体"/>
      <w:i/>
      <w:iCs/>
      <w:sz w:val="18"/>
      <w:szCs w:val="20"/>
    </w:rPr>
  </w:style>
  <w:style w:type="paragraph" w:customStyle="1" w:styleId="1700">
    <w:name w:val="样式 小五 左侧:  1.48 厘米 行距: 1.5 倍行距221"/>
    <w:basedOn w:val="1"/>
    <w:qFormat/>
    <w:uiPriority w:val="0"/>
    <w:pPr>
      <w:spacing w:line="360" w:lineRule="auto"/>
    </w:pPr>
    <w:rPr>
      <w:rFonts w:ascii="Times New Roman" w:hAnsi="Times New Roman" w:eastAsia="宋体" w:cs="宋体"/>
      <w:sz w:val="18"/>
      <w:szCs w:val="20"/>
    </w:rPr>
  </w:style>
  <w:style w:type="paragraph" w:customStyle="1" w:styleId="1701">
    <w:name w:val="样式 小五 左侧:  1.48 厘米 行距: 1.5 倍行距1221"/>
    <w:basedOn w:val="1"/>
    <w:qFormat/>
    <w:uiPriority w:val="0"/>
    <w:pPr>
      <w:spacing w:line="360" w:lineRule="auto"/>
    </w:pPr>
    <w:rPr>
      <w:rFonts w:ascii="Times New Roman" w:hAnsi="Times New Roman" w:eastAsia="宋体" w:cs="宋体"/>
      <w:sz w:val="18"/>
      <w:szCs w:val="20"/>
    </w:rPr>
  </w:style>
  <w:style w:type="paragraph" w:customStyle="1" w:styleId="1702">
    <w:name w:val="样式 小五 倾斜 左侧:  1.48 厘米 行距: 1.5 倍行距1121"/>
    <w:basedOn w:val="1"/>
    <w:qFormat/>
    <w:uiPriority w:val="0"/>
    <w:pPr>
      <w:spacing w:line="360" w:lineRule="auto"/>
    </w:pPr>
    <w:rPr>
      <w:rFonts w:ascii="Times New Roman" w:hAnsi="Times New Roman" w:eastAsia="宋体" w:cs="宋体"/>
      <w:i/>
      <w:iCs/>
      <w:sz w:val="18"/>
      <w:szCs w:val="20"/>
    </w:rPr>
  </w:style>
  <w:style w:type="paragraph" w:customStyle="1" w:styleId="1703">
    <w:name w:val="样式 小五 倾斜 左侧:  1.48 厘米 行距: 1.5 倍行距2121"/>
    <w:basedOn w:val="1"/>
    <w:qFormat/>
    <w:uiPriority w:val="0"/>
    <w:pPr>
      <w:spacing w:line="360" w:lineRule="auto"/>
    </w:pPr>
    <w:rPr>
      <w:rFonts w:ascii="Times New Roman" w:hAnsi="Times New Roman" w:eastAsia="宋体" w:cs="宋体"/>
      <w:i/>
      <w:iCs/>
      <w:sz w:val="18"/>
      <w:szCs w:val="20"/>
    </w:rPr>
  </w:style>
  <w:style w:type="paragraph" w:customStyle="1" w:styleId="1704">
    <w:name w:val="样式 小五 段前: 5 磅 段后: 5 磅 行距: 1.5 倍行距1121"/>
    <w:basedOn w:val="1"/>
    <w:qFormat/>
    <w:uiPriority w:val="0"/>
    <w:pPr>
      <w:spacing w:before="100" w:after="100" w:line="360" w:lineRule="auto"/>
    </w:pPr>
    <w:rPr>
      <w:rFonts w:ascii="Times New Roman" w:hAnsi="Times New Roman" w:eastAsia="宋体" w:cs="宋体"/>
      <w:sz w:val="18"/>
      <w:szCs w:val="20"/>
    </w:rPr>
  </w:style>
  <w:style w:type="paragraph" w:customStyle="1" w:styleId="1705">
    <w:name w:val="样式 小五 加粗 倾斜 黑色 居中 左侧:  2.22 厘米 行距: 1.5 倍行距23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706">
    <w:name w:val="样式 小五 左侧:  2.22 厘米 行距: 1.5 倍行距1131"/>
    <w:basedOn w:val="1"/>
    <w:qFormat/>
    <w:uiPriority w:val="0"/>
    <w:pPr>
      <w:spacing w:line="360" w:lineRule="auto"/>
    </w:pPr>
    <w:rPr>
      <w:rFonts w:ascii="Times New Roman" w:hAnsi="Times New Roman" w:eastAsia="宋体" w:cs="宋体"/>
      <w:sz w:val="18"/>
      <w:szCs w:val="20"/>
    </w:rPr>
  </w:style>
  <w:style w:type="paragraph" w:customStyle="1" w:styleId="1707">
    <w:name w:val="样式 小五 左侧:  2.22 厘米 段后: 7.8 磅 行距: 1.5 倍行距131"/>
    <w:basedOn w:val="1"/>
    <w:qFormat/>
    <w:uiPriority w:val="0"/>
    <w:pPr>
      <w:spacing w:after="156" w:line="360" w:lineRule="auto"/>
    </w:pPr>
    <w:rPr>
      <w:rFonts w:ascii="Times New Roman" w:hAnsi="Times New Roman" w:eastAsia="宋体" w:cs="宋体"/>
      <w:sz w:val="18"/>
      <w:szCs w:val="20"/>
    </w:rPr>
  </w:style>
  <w:style w:type="paragraph" w:customStyle="1" w:styleId="1708">
    <w:name w:val="样式 正文2 + Tahoma 灰色-80% 左侧:  0 厘米 段前: 自动 段后: 自动 行距: 1.5 倍行距131"/>
    <w:basedOn w:val="297"/>
    <w:qFormat/>
    <w:uiPriority w:val="0"/>
    <w:pPr>
      <w:adjustRightInd w:val="0"/>
      <w:snapToGrid w:val="0"/>
      <w:ind w:left="0" w:firstLine="200" w:firstLineChars="200"/>
    </w:pPr>
    <w:rPr>
      <w:rFonts w:ascii="Tahoma" w:hAnsi="Tahoma"/>
      <w:color w:val="333333"/>
    </w:rPr>
  </w:style>
  <w:style w:type="paragraph" w:customStyle="1" w:styleId="1709">
    <w:name w:val="样式 正文2 + 段前: 自动 段后: 自动 行距: 1.5 倍行距131"/>
    <w:basedOn w:val="297"/>
    <w:qFormat/>
    <w:uiPriority w:val="0"/>
    <w:pPr>
      <w:adjustRightInd w:val="0"/>
      <w:snapToGrid w:val="0"/>
      <w:ind w:left="0" w:firstLine="200" w:firstLineChars="200"/>
    </w:pPr>
  </w:style>
  <w:style w:type="paragraph" w:customStyle="1" w:styleId="1710">
    <w:name w:val="样式 小五 加粗 倾斜 黑色 居中 左侧:  2.22 厘米 行距: 1.5 倍行距113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711">
    <w:name w:val="样式 小五 左侧:  2.22 厘米 行距: 1.5 倍行距2131"/>
    <w:basedOn w:val="1"/>
    <w:qFormat/>
    <w:uiPriority w:val="0"/>
    <w:pPr>
      <w:spacing w:line="360" w:lineRule="auto"/>
    </w:pPr>
    <w:rPr>
      <w:rFonts w:ascii="Times New Roman" w:hAnsi="Times New Roman" w:eastAsia="宋体" w:cs="宋体"/>
      <w:sz w:val="18"/>
      <w:szCs w:val="20"/>
    </w:rPr>
  </w:style>
  <w:style w:type="paragraph" w:customStyle="1" w:styleId="1712">
    <w:name w:val="样式 正文2 + 小五 倾斜 段前: 自动 段后: 自动 行距: 1.5 倍行距231"/>
    <w:basedOn w:val="297"/>
    <w:qFormat/>
    <w:uiPriority w:val="0"/>
    <w:pPr>
      <w:ind w:left="0"/>
    </w:pPr>
    <w:rPr>
      <w:i/>
      <w:iCs/>
      <w:sz w:val="18"/>
    </w:rPr>
  </w:style>
  <w:style w:type="paragraph" w:customStyle="1" w:styleId="1713">
    <w:name w:val="样式 正文2 + 小五 倾斜 段前: 自动 段后: 自动 行距: 1.5 倍行距1131"/>
    <w:basedOn w:val="297"/>
    <w:qFormat/>
    <w:uiPriority w:val="0"/>
    <w:pPr>
      <w:ind w:left="0"/>
    </w:pPr>
    <w:rPr>
      <w:i/>
      <w:iCs/>
      <w:sz w:val="18"/>
    </w:rPr>
  </w:style>
  <w:style w:type="paragraph" w:customStyle="1" w:styleId="1714">
    <w:name w:val="样式 正文2 + 左侧:  0 厘米 段前: 自动 段后: 自动131"/>
    <w:basedOn w:val="297"/>
    <w:qFormat/>
    <w:uiPriority w:val="0"/>
    <w:pPr>
      <w:ind w:left="0" w:firstLine="200" w:firstLineChars="200"/>
    </w:pPr>
  </w:style>
  <w:style w:type="paragraph" w:customStyle="1" w:styleId="1715">
    <w:name w:val="样式 小五 加粗 倾斜 黑色 居中 左侧:  1.3 厘米 行距: 1.5 倍行距2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716">
    <w:name w:val="样式 小五 左侧:  1.3 厘米 行距: 1.5 倍行距421"/>
    <w:basedOn w:val="1"/>
    <w:qFormat/>
    <w:uiPriority w:val="0"/>
    <w:pPr>
      <w:spacing w:line="360" w:lineRule="auto"/>
    </w:pPr>
    <w:rPr>
      <w:rFonts w:ascii="Times New Roman" w:hAnsi="Times New Roman" w:eastAsia="宋体" w:cs="宋体"/>
      <w:sz w:val="18"/>
      <w:szCs w:val="20"/>
    </w:rPr>
  </w:style>
  <w:style w:type="paragraph" w:customStyle="1" w:styleId="1717">
    <w:name w:val="样式 小五 左侧:  1.3 厘米 行距: 1.5 倍行距1121"/>
    <w:basedOn w:val="1"/>
    <w:qFormat/>
    <w:uiPriority w:val="0"/>
    <w:pPr>
      <w:spacing w:line="360" w:lineRule="auto"/>
    </w:pPr>
    <w:rPr>
      <w:rFonts w:ascii="Times New Roman" w:hAnsi="Times New Roman" w:eastAsia="宋体" w:cs="宋体"/>
      <w:sz w:val="18"/>
      <w:szCs w:val="20"/>
    </w:rPr>
  </w:style>
  <w:style w:type="paragraph" w:customStyle="1" w:styleId="1718">
    <w:name w:val="样式 小五 左侧:  1.3 厘米 行距: 1.5 倍行距2121"/>
    <w:basedOn w:val="1"/>
    <w:qFormat/>
    <w:uiPriority w:val="0"/>
    <w:pPr>
      <w:spacing w:line="360" w:lineRule="auto"/>
    </w:pPr>
    <w:rPr>
      <w:rFonts w:ascii="Times New Roman" w:hAnsi="Times New Roman" w:eastAsia="宋体" w:cs="宋体"/>
      <w:sz w:val="18"/>
      <w:szCs w:val="20"/>
    </w:rPr>
  </w:style>
  <w:style w:type="paragraph" w:customStyle="1" w:styleId="1719">
    <w:name w:val="样式 小五 加粗 倾斜 黑色 居中 左侧:  1.3 厘米 行距: 1.5 倍行距11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720">
    <w:name w:val="样式 小五 左侧:  1.3 厘米 行距: 1.5 倍行距3121"/>
    <w:basedOn w:val="1"/>
    <w:qFormat/>
    <w:uiPriority w:val="0"/>
    <w:pPr>
      <w:spacing w:line="360" w:lineRule="auto"/>
    </w:pPr>
    <w:rPr>
      <w:rFonts w:ascii="Times New Roman" w:hAnsi="Times New Roman" w:eastAsia="宋体" w:cs="宋体"/>
      <w:sz w:val="18"/>
      <w:szCs w:val="20"/>
    </w:rPr>
  </w:style>
  <w:style w:type="paragraph" w:customStyle="1" w:styleId="1721">
    <w:name w:val="样式 小五 左侧:  2.22 厘米 行距: 1.5 倍行距3121"/>
    <w:basedOn w:val="1"/>
    <w:qFormat/>
    <w:uiPriority w:val="0"/>
    <w:pPr>
      <w:spacing w:line="360" w:lineRule="auto"/>
    </w:pPr>
    <w:rPr>
      <w:rFonts w:ascii="Times New Roman" w:hAnsi="Times New Roman" w:eastAsia="宋体" w:cs="宋体"/>
      <w:sz w:val="18"/>
      <w:szCs w:val="20"/>
    </w:rPr>
  </w:style>
  <w:style w:type="paragraph" w:customStyle="1" w:styleId="1722">
    <w:name w:val="样式 小五 加粗 倾斜 左侧:  2.22 厘米 行距: 1.5 倍行距1121"/>
    <w:basedOn w:val="1"/>
    <w:qFormat/>
    <w:uiPriority w:val="0"/>
    <w:pPr>
      <w:spacing w:line="360" w:lineRule="auto"/>
    </w:pPr>
    <w:rPr>
      <w:rFonts w:ascii="Times New Roman" w:hAnsi="Times New Roman" w:eastAsia="宋体" w:cs="宋体"/>
      <w:b/>
      <w:bCs/>
      <w:i/>
      <w:iCs/>
      <w:sz w:val="18"/>
      <w:szCs w:val="20"/>
    </w:rPr>
  </w:style>
  <w:style w:type="paragraph" w:customStyle="1" w:styleId="1723">
    <w:name w:val="样式 小五 段前: 5 磅 段后: 5 磅 行距: 1.5 倍行距2121"/>
    <w:basedOn w:val="1"/>
    <w:qFormat/>
    <w:uiPriority w:val="0"/>
    <w:pPr>
      <w:spacing w:before="100" w:after="100" w:line="360" w:lineRule="auto"/>
    </w:pPr>
    <w:rPr>
      <w:rFonts w:ascii="Times New Roman" w:hAnsi="Times New Roman" w:eastAsia="宋体" w:cs="宋体"/>
      <w:sz w:val="18"/>
      <w:szCs w:val="20"/>
    </w:rPr>
  </w:style>
  <w:style w:type="paragraph" w:customStyle="1" w:styleId="1724">
    <w:name w:val="样式 小五 加粗 倾斜 左侧:  1.48 厘米 行距: 1.5 倍行距1121"/>
    <w:basedOn w:val="1"/>
    <w:qFormat/>
    <w:uiPriority w:val="0"/>
    <w:pPr>
      <w:spacing w:line="360" w:lineRule="auto"/>
    </w:pPr>
    <w:rPr>
      <w:rFonts w:ascii="Times New Roman" w:hAnsi="Times New Roman" w:eastAsia="宋体" w:cs="宋体"/>
      <w:b/>
      <w:bCs/>
      <w:i/>
      <w:iCs/>
      <w:sz w:val="18"/>
      <w:szCs w:val="20"/>
    </w:rPr>
  </w:style>
  <w:style w:type="paragraph" w:customStyle="1" w:styleId="1725">
    <w:name w:val="样式 小五 加粗 倾斜 首行缩进:  0.64 厘米 行距: 1.5 倍行距1121"/>
    <w:basedOn w:val="1"/>
    <w:qFormat/>
    <w:uiPriority w:val="0"/>
    <w:pPr>
      <w:spacing w:line="360" w:lineRule="auto"/>
    </w:pPr>
    <w:rPr>
      <w:rFonts w:ascii="Times New Roman" w:hAnsi="Times New Roman" w:eastAsia="宋体" w:cs="宋体"/>
      <w:b/>
      <w:bCs/>
      <w:i/>
      <w:iCs/>
      <w:sz w:val="18"/>
      <w:szCs w:val="20"/>
    </w:rPr>
  </w:style>
  <w:style w:type="paragraph" w:customStyle="1" w:styleId="1726">
    <w:name w:val="样式 小五 首行缩进:  0.63 厘米 行距: 1.5 倍行距1121"/>
    <w:basedOn w:val="1"/>
    <w:qFormat/>
    <w:uiPriority w:val="0"/>
    <w:pPr>
      <w:spacing w:line="360" w:lineRule="auto"/>
    </w:pPr>
    <w:rPr>
      <w:rFonts w:ascii="Times New Roman" w:hAnsi="Times New Roman" w:eastAsia="宋体" w:cs="宋体"/>
      <w:sz w:val="18"/>
      <w:szCs w:val="20"/>
    </w:rPr>
  </w:style>
  <w:style w:type="paragraph" w:customStyle="1" w:styleId="1727">
    <w:name w:val="样式 宋体 小五 加粗 倾斜 左侧:  1.48 厘米 行距: 1.5 倍行距1121"/>
    <w:basedOn w:val="1"/>
    <w:qFormat/>
    <w:uiPriority w:val="0"/>
    <w:pPr>
      <w:spacing w:line="360" w:lineRule="auto"/>
    </w:pPr>
    <w:rPr>
      <w:rFonts w:ascii="宋体" w:hAnsi="宋体" w:eastAsia="宋体" w:cs="宋体"/>
      <w:b/>
      <w:bCs/>
      <w:i/>
      <w:iCs/>
      <w:sz w:val="18"/>
      <w:szCs w:val="20"/>
    </w:rPr>
  </w:style>
  <w:style w:type="paragraph" w:customStyle="1" w:styleId="1728">
    <w:name w:val="样式 宋体 小五 左侧:  1.48 厘米 行距: 1.5 倍行距1121"/>
    <w:basedOn w:val="1"/>
    <w:qFormat/>
    <w:uiPriority w:val="0"/>
    <w:pPr>
      <w:spacing w:line="360" w:lineRule="auto"/>
    </w:pPr>
    <w:rPr>
      <w:rFonts w:ascii="宋体" w:hAnsi="宋体" w:eastAsia="宋体" w:cs="宋体"/>
      <w:sz w:val="18"/>
      <w:szCs w:val="20"/>
    </w:rPr>
  </w:style>
  <w:style w:type="paragraph" w:customStyle="1" w:styleId="1729">
    <w:name w:val="样式 小五 左侧:  2.22 厘米 行距: 1.5 倍行距421"/>
    <w:basedOn w:val="1"/>
    <w:qFormat/>
    <w:uiPriority w:val="0"/>
    <w:pPr>
      <w:spacing w:line="360" w:lineRule="auto"/>
    </w:pPr>
    <w:rPr>
      <w:rFonts w:ascii="Times New Roman" w:hAnsi="Times New Roman" w:eastAsia="宋体" w:cs="宋体"/>
      <w:sz w:val="18"/>
      <w:szCs w:val="20"/>
    </w:rPr>
  </w:style>
  <w:style w:type="paragraph" w:customStyle="1" w:styleId="1730">
    <w:name w:val="样式 小五 加粗 倾斜 左侧:  2.22 厘米 行距: 1.5 倍行距221"/>
    <w:basedOn w:val="1"/>
    <w:qFormat/>
    <w:uiPriority w:val="0"/>
    <w:pPr>
      <w:spacing w:line="360" w:lineRule="auto"/>
    </w:pPr>
    <w:rPr>
      <w:rFonts w:ascii="Times New Roman" w:hAnsi="Times New Roman" w:eastAsia="宋体" w:cs="宋体"/>
      <w:b/>
      <w:bCs/>
      <w:i/>
      <w:iCs/>
      <w:sz w:val="18"/>
      <w:szCs w:val="20"/>
    </w:rPr>
  </w:style>
  <w:style w:type="paragraph" w:customStyle="1" w:styleId="1731">
    <w:name w:val="样式 小五 段前: 5 磅 段后: 5 磅 行距: 1.5 倍行距3121"/>
    <w:basedOn w:val="1"/>
    <w:qFormat/>
    <w:uiPriority w:val="0"/>
    <w:pPr>
      <w:spacing w:before="100" w:after="100" w:line="360" w:lineRule="auto"/>
    </w:pPr>
    <w:rPr>
      <w:rFonts w:ascii="Times New Roman" w:hAnsi="Times New Roman" w:eastAsia="宋体" w:cs="宋体"/>
      <w:sz w:val="18"/>
      <w:szCs w:val="20"/>
    </w:rPr>
  </w:style>
  <w:style w:type="paragraph" w:customStyle="1" w:styleId="1732">
    <w:name w:val="样式 小五 加粗 倾斜 左侧:  1.48 厘米 行距: 1.5 倍行距221"/>
    <w:basedOn w:val="1"/>
    <w:qFormat/>
    <w:uiPriority w:val="0"/>
    <w:pPr>
      <w:spacing w:line="360" w:lineRule="auto"/>
    </w:pPr>
    <w:rPr>
      <w:rFonts w:ascii="Times New Roman" w:hAnsi="Times New Roman" w:eastAsia="宋体" w:cs="宋体"/>
      <w:b/>
      <w:bCs/>
      <w:i/>
      <w:iCs/>
      <w:sz w:val="18"/>
      <w:szCs w:val="20"/>
    </w:rPr>
  </w:style>
  <w:style w:type="paragraph" w:customStyle="1" w:styleId="1733">
    <w:name w:val="样式 小五 加粗 倾斜 首行缩进:  0.64 厘米 行距: 1.5 倍行距221"/>
    <w:basedOn w:val="1"/>
    <w:qFormat/>
    <w:uiPriority w:val="0"/>
    <w:pPr>
      <w:spacing w:line="360" w:lineRule="auto"/>
    </w:pPr>
    <w:rPr>
      <w:rFonts w:ascii="Times New Roman" w:hAnsi="Times New Roman" w:eastAsia="宋体" w:cs="宋体"/>
      <w:b/>
      <w:bCs/>
      <w:i/>
      <w:iCs/>
      <w:sz w:val="18"/>
      <w:szCs w:val="20"/>
    </w:rPr>
  </w:style>
  <w:style w:type="paragraph" w:customStyle="1" w:styleId="1734">
    <w:name w:val="样式 小五 首行缩进:  0.63 厘米 行距: 1.5 倍行距221"/>
    <w:basedOn w:val="1"/>
    <w:qFormat/>
    <w:uiPriority w:val="0"/>
    <w:pPr>
      <w:spacing w:line="360" w:lineRule="auto"/>
    </w:pPr>
    <w:rPr>
      <w:rFonts w:ascii="Times New Roman" w:hAnsi="Times New Roman" w:eastAsia="宋体" w:cs="宋体"/>
      <w:sz w:val="18"/>
      <w:szCs w:val="20"/>
    </w:rPr>
  </w:style>
  <w:style w:type="paragraph" w:customStyle="1" w:styleId="1735">
    <w:name w:val="样式 宋体 小五 加粗 倾斜 左侧:  1.48 厘米 行距: 1.5 倍行距221"/>
    <w:basedOn w:val="1"/>
    <w:qFormat/>
    <w:uiPriority w:val="0"/>
    <w:pPr>
      <w:spacing w:line="360" w:lineRule="auto"/>
    </w:pPr>
    <w:rPr>
      <w:rFonts w:ascii="宋体" w:hAnsi="宋体" w:eastAsia="宋体" w:cs="宋体"/>
      <w:b/>
      <w:bCs/>
      <w:i/>
      <w:iCs/>
      <w:sz w:val="18"/>
      <w:szCs w:val="20"/>
    </w:rPr>
  </w:style>
  <w:style w:type="paragraph" w:customStyle="1" w:styleId="1736">
    <w:name w:val="样式 宋体 小五 左侧:  1.48 厘米 行距: 1.5 倍行距221"/>
    <w:basedOn w:val="1"/>
    <w:qFormat/>
    <w:uiPriority w:val="0"/>
    <w:pPr>
      <w:spacing w:line="360" w:lineRule="auto"/>
    </w:pPr>
    <w:rPr>
      <w:rFonts w:ascii="宋体" w:hAnsi="宋体" w:eastAsia="宋体" w:cs="宋体"/>
      <w:sz w:val="18"/>
      <w:szCs w:val="20"/>
    </w:rPr>
  </w:style>
  <w:style w:type="paragraph" w:customStyle="1" w:styleId="1737">
    <w:name w:val="样式 小五 左侧:  2.22 厘米 行距: 1.5 倍行距511"/>
    <w:basedOn w:val="1"/>
    <w:qFormat/>
    <w:uiPriority w:val="0"/>
    <w:pPr>
      <w:spacing w:line="360" w:lineRule="auto"/>
    </w:pPr>
    <w:rPr>
      <w:rFonts w:ascii="Times New Roman" w:hAnsi="Times New Roman" w:eastAsia="宋体" w:cs="宋体"/>
      <w:sz w:val="18"/>
      <w:szCs w:val="20"/>
    </w:rPr>
  </w:style>
  <w:style w:type="paragraph" w:customStyle="1" w:styleId="1738">
    <w:name w:val="样式 小五 加粗 倾斜 左侧:  2.22 厘米 行距: 1.5 倍行距321"/>
    <w:basedOn w:val="1"/>
    <w:qFormat/>
    <w:uiPriority w:val="0"/>
    <w:pPr>
      <w:spacing w:line="360" w:lineRule="auto"/>
    </w:pPr>
    <w:rPr>
      <w:rFonts w:ascii="Times New Roman" w:hAnsi="Times New Roman" w:eastAsia="宋体" w:cs="宋体"/>
      <w:b/>
      <w:bCs/>
      <w:i/>
      <w:iCs/>
      <w:sz w:val="18"/>
      <w:szCs w:val="20"/>
    </w:rPr>
  </w:style>
  <w:style w:type="paragraph" w:customStyle="1" w:styleId="1739">
    <w:name w:val="样式 小五 加粗 倾斜 首行缩进:  0.64 厘米 行距: 1.5 倍行距321"/>
    <w:basedOn w:val="1"/>
    <w:qFormat/>
    <w:uiPriority w:val="0"/>
    <w:pPr>
      <w:spacing w:line="360" w:lineRule="auto"/>
    </w:pPr>
    <w:rPr>
      <w:rFonts w:ascii="Times New Roman" w:hAnsi="Times New Roman" w:eastAsia="宋体" w:cs="宋体"/>
      <w:b/>
      <w:bCs/>
      <w:i/>
      <w:iCs/>
      <w:sz w:val="18"/>
      <w:szCs w:val="20"/>
    </w:rPr>
  </w:style>
  <w:style w:type="paragraph" w:customStyle="1" w:styleId="1740">
    <w:name w:val="样式 小五 段前: 5 磅 段后: 5 磅 行距: 1.5 倍行距411"/>
    <w:basedOn w:val="1"/>
    <w:qFormat/>
    <w:uiPriority w:val="0"/>
    <w:pPr>
      <w:spacing w:before="100" w:after="100" w:line="360" w:lineRule="auto"/>
    </w:pPr>
    <w:rPr>
      <w:rFonts w:ascii="Times New Roman" w:hAnsi="Times New Roman" w:eastAsia="宋体" w:cs="宋体"/>
      <w:sz w:val="18"/>
      <w:szCs w:val="20"/>
    </w:rPr>
  </w:style>
  <w:style w:type="paragraph" w:customStyle="1" w:styleId="1741">
    <w:name w:val="样式 小五 加粗 倾斜 黑色 左侧:  1.48 厘米 行距: 1.5 倍行距11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742">
    <w:name w:val="样式 首行缩进:  2 字符212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743">
    <w:name w:val="样式 小五 左侧:  2.22 厘米 行距: 1.5 倍行距611"/>
    <w:basedOn w:val="1"/>
    <w:qFormat/>
    <w:uiPriority w:val="0"/>
    <w:pPr>
      <w:spacing w:line="360" w:lineRule="auto"/>
    </w:pPr>
    <w:rPr>
      <w:rFonts w:ascii="Times New Roman" w:hAnsi="Times New Roman" w:eastAsia="宋体" w:cs="宋体"/>
      <w:sz w:val="18"/>
      <w:szCs w:val="20"/>
    </w:rPr>
  </w:style>
  <w:style w:type="paragraph" w:customStyle="1" w:styleId="1744">
    <w:name w:val="样式 小五 加粗 倾斜 左侧:  2.22 厘米 行距: 1.5 倍行距421"/>
    <w:basedOn w:val="1"/>
    <w:qFormat/>
    <w:uiPriority w:val="0"/>
    <w:pPr>
      <w:spacing w:line="360" w:lineRule="auto"/>
    </w:pPr>
    <w:rPr>
      <w:rFonts w:ascii="Times New Roman" w:hAnsi="Times New Roman" w:eastAsia="宋体" w:cs="宋体"/>
      <w:b/>
      <w:bCs/>
      <w:i/>
      <w:iCs/>
      <w:sz w:val="18"/>
      <w:szCs w:val="20"/>
    </w:rPr>
  </w:style>
  <w:style w:type="paragraph" w:customStyle="1" w:styleId="1745">
    <w:name w:val="样式 小五 左侧:  2.22 厘米 行距: 1.5 倍行距711"/>
    <w:basedOn w:val="1"/>
    <w:qFormat/>
    <w:uiPriority w:val="0"/>
    <w:pPr>
      <w:spacing w:line="360" w:lineRule="auto"/>
    </w:pPr>
    <w:rPr>
      <w:rFonts w:ascii="Times New Roman" w:hAnsi="Times New Roman" w:eastAsia="宋体" w:cs="宋体"/>
      <w:sz w:val="18"/>
      <w:szCs w:val="20"/>
    </w:rPr>
  </w:style>
  <w:style w:type="paragraph" w:customStyle="1" w:styleId="1746">
    <w:name w:val="样式 小五 加粗 倾斜 左侧:  2.22 厘米 行距: 1.5 倍行距511"/>
    <w:basedOn w:val="1"/>
    <w:qFormat/>
    <w:uiPriority w:val="0"/>
    <w:pPr>
      <w:spacing w:line="360" w:lineRule="auto"/>
    </w:pPr>
    <w:rPr>
      <w:rFonts w:ascii="Times New Roman" w:hAnsi="Times New Roman" w:eastAsia="宋体" w:cs="宋体"/>
      <w:b/>
      <w:bCs/>
      <w:i/>
      <w:iCs/>
      <w:sz w:val="18"/>
      <w:szCs w:val="20"/>
    </w:rPr>
  </w:style>
  <w:style w:type="paragraph" w:customStyle="1" w:styleId="1747">
    <w:name w:val="样式 小五 段前: 5 磅 段后: 5 磅 行距: 1.5 倍行距511"/>
    <w:basedOn w:val="1"/>
    <w:qFormat/>
    <w:uiPriority w:val="0"/>
    <w:pPr>
      <w:spacing w:before="100" w:after="100" w:line="360" w:lineRule="auto"/>
    </w:pPr>
    <w:rPr>
      <w:rFonts w:ascii="Times New Roman" w:hAnsi="Times New Roman" w:eastAsia="宋体" w:cs="宋体"/>
      <w:sz w:val="18"/>
      <w:szCs w:val="20"/>
    </w:rPr>
  </w:style>
  <w:style w:type="paragraph" w:customStyle="1" w:styleId="1748">
    <w:name w:val="样式 小五 加粗 倾斜 左侧:  1.48 厘米 行距: 1.5 倍行距321"/>
    <w:basedOn w:val="1"/>
    <w:qFormat/>
    <w:uiPriority w:val="0"/>
    <w:pPr>
      <w:spacing w:line="360" w:lineRule="auto"/>
    </w:pPr>
    <w:rPr>
      <w:rFonts w:ascii="Times New Roman" w:hAnsi="Times New Roman" w:eastAsia="宋体" w:cs="宋体"/>
      <w:b/>
      <w:bCs/>
      <w:i/>
      <w:iCs/>
      <w:sz w:val="18"/>
      <w:szCs w:val="20"/>
    </w:rPr>
  </w:style>
  <w:style w:type="paragraph" w:customStyle="1" w:styleId="1749">
    <w:name w:val="样式 小五 加粗 倾斜 首行缩进:  0.64 厘米 行距: 1.5 倍行距411"/>
    <w:basedOn w:val="1"/>
    <w:qFormat/>
    <w:uiPriority w:val="0"/>
    <w:pPr>
      <w:spacing w:line="360" w:lineRule="auto"/>
    </w:pPr>
    <w:rPr>
      <w:rFonts w:ascii="Times New Roman" w:hAnsi="Times New Roman" w:eastAsia="宋体" w:cs="宋体"/>
      <w:b/>
      <w:bCs/>
      <w:i/>
      <w:iCs/>
      <w:sz w:val="18"/>
      <w:szCs w:val="20"/>
    </w:rPr>
  </w:style>
  <w:style w:type="paragraph" w:customStyle="1" w:styleId="1750">
    <w:name w:val="样式 小五 首行缩进:  0.63 厘米 行距: 1.5 倍行距321"/>
    <w:basedOn w:val="1"/>
    <w:qFormat/>
    <w:uiPriority w:val="0"/>
    <w:pPr>
      <w:spacing w:line="360" w:lineRule="auto"/>
    </w:pPr>
    <w:rPr>
      <w:rFonts w:ascii="Times New Roman" w:hAnsi="Times New Roman" w:eastAsia="宋体" w:cs="宋体"/>
      <w:sz w:val="18"/>
      <w:szCs w:val="20"/>
    </w:rPr>
  </w:style>
  <w:style w:type="paragraph" w:customStyle="1" w:styleId="1751">
    <w:name w:val="样式 宋体 小五 加粗 倾斜 左侧:  1.48 厘米 行距: 1.5 倍行距321"/>
    <w:basedOn w:val="1"/>
    <w:qFormat/>
    <w:uiPriority w:val="0"/>
    <w:pPr>
      <w:spacing w:line="360" w:lineRule="auto"/>
    </w:pPr>
    <w:rPr>
      <w:rFonts w:ascii="宋体" w:hAnsi="宋体" w:eastAsia="宋体" w:cs="宋体"/>
      <w:b/>
      <w:bCs/>
      <w:i/>
      <w:iCs/>
      <w:sz w:val="18"/>
      <w:szCs w:val="20"/>
    </w:rPr>
  </w:style>
  <w:style w:type="paragraph" w:customStyle="1" w:styleId="1752">
    <w:name w:val="样式 宋体 小五 左侧:  1.48 厘米 行距: 1.5 倍行距321"/>
    <w:basedOn w:val="1"/>
    <w:qFormat/>
    <w:uiPriority w:val="0"/>
    <w:pPr>
      <w:spacing w:line="360" w:lineRule="auto"/>
    </w:pPr>
    <w:rPr>
      <w:rFonts w:ascii="宋体" w:hAnsi="宋体" w:eastAsia="宋体" w:cs="宋体"/>
      <w:sz w:val="18"/>
      <w:szCs w:val="20"/>
    </w:rPr>
  </w:style>
  <w:style w:type="paragraph" w:customStyle="1" w:styleId="1753">
    <w:name w:val="样式 小五 左侧:  2.22 厘米 行距: 1.5 倍行距811"/>
    <w:basedOn w:val="1"/>
    <w:qFormat/>
    <w:uiPriority w:val="0"/>
    <w:pPr>
      <w:spacing w:line="360" w:lineRule="auto"/>
    </w:pPr>
    <w:rPr>
      <w:rFonts w:ascii="Times New Roman" w:hAnsi="Times New Roman" w:eastAsia="宋体" w:cs="宋体"/>
      <w:sz w:val="18"/>
      <w:szCs w:val="20"/>
    </w:rPr>
  </w:style>
  <w:style w:type="paragraph" w:customStyle="1" w:styleId="1754">
    <w:name w:val="样式 小五 加粗 倾斜 左侧:  2.22 厘米 行距: 1.5 倍行距611"/>
    <w:basedOn w:val="1"/>
    <w:qFormat/>
    <w:uiPriority w:val="0"/>
    <w:pPr>
      <w:spacing w:line="360" w:lineRule="auto"/>
    </w:pPr>
    <w:rPr>
      <w:rFonts w:ascii="Times New Roman" w:hAnsi="Times New Roman" w:eastAsia="宋体" w:cs="宋体"/>
      <w:b/>
      <w:bCs/>
      <w:i/>
      <w:iCs/>
      <w:sz w:val="18"/>
      <w:szCs w:val="20"/>
    </w:rPr>
  </w:style>
  <w:style w:type="paragraph" w:customStyle="1" w:styleId="1755">
    <w:name w:val="样式 小五 段前: 5 磅 段后: 5 磅 行距: 1.5 倍行距611"/>
    <w:basedOn w:val="1"/>
    <w:qFormat/>
    <w:uiPriority w:val="0"/>
    <w:pPr>
      <w:spacing w:before="100" w:after="100" w:line="360" w:lineRule="auto"/>
    </w:pPr>
    <w:rPr>
      <w:rFonts w:ascii="Times New Roman" w:hAnsi="Times New Roman" w:eastAsia="宋体" w:cs="宋体"/>
      <w:sz w:val="18"/>
      <w:szCs w:val="20"/>
    </w:rPr>
  </w:style>
  <w:style w:type="paragraph" w:customStyle="1" w:styleId="1756">
    <w:name w:val="样式 小五 加粗 倾斜 左侧:  1.48 厘米 行距: 1.5 倍行距411"/>
    <w:basedOn w:val="1"/>
    <w:qFormat/>
    <w:uiPriority w:val="0"/>
    <w:pPr>
      <w:spacing w:line="360" w:lineRule="auto"/>
    </w:pPr>
    <w:rPr>
      <w:rFonts w:ascii="Times New Roman" w:hAnsi="Times New Roman" w:eastAsia="宋体" w:cs="宋体"/>
      <w:b/>
      <w:bCs/>
      <w:i/>
      <w:iCs/>
      <w:sz w:val="18"/>
      <w:szCs w:val="20"/>
    </w:rPr>
  </w:style>
  <w:style w:type="paragraph" w:customStyle="1" w:styleId="1757">
    <w:name w:val="样式 小五 加粗 倾斜 首行缩进:  0.64 厘米 行距: 1.5 倍行距511"/>
    <w:basedOn w:val="1"/>
    <w:qFormat/>
    <w:uiPriority w:val="0"/>
    <w:pPr>
      <w:spacing w:line="360" w:lineRule="auto"/>
    </w:pPr>
    <w:rPr>
      <w:rFonts w:ascii="Times New Roman" w:hAnsi="Times New Roman" w:eastAsia="宋体" w:cs="宋体"/>
      <w:b/>
      <w:bCs/>
      <w:i/>
      <w:iCs/>
      <w:sz w:val="18"/>
      <w:szCs w:val="20"/>
    </w:rPr>
  </w:style>
  <w:style w:type="paragraph" w:customStyle="1" w:styleId="1758">
    <w:name w:val="样式 小五 首行缩进:  0.63 厘米 行距: 1.5 倍行距411"/>
    <w:basedOn w:val="1"/>
    <w:qFormat/>
    <w:uiPriority w:val="0"/>
    <w:pPr>
      <w:spacing w:line="360" w:lineRule="auto"/>
    </w:pPr>
    <w:rPr>
      <w:rFonts w:ascii="Times New Roman" w:hAnsi="Times New Roman" w:eastAsia="宋体" w:cs="宋体"/>
      <w:sz w:val="18"/>
      <w:szCs w:val="20"/>
    </w:rPr>
  </w:style>
  <w:style w:type="paragraph" w:customStyle="1" w:styleId="1759">
    <w:name w:val="样式 宋体 小五 加粗 倾斜 左侧:  1.48 厘米 行距: 1.5 倍行距411"/>
    <w:basedOn w:val="1"/>
    <w:qFormat/>
    <w:uiPriority w:val="0"/>
    <w:pPr>
      <w:spacing w:line="360" w:lineRule="auto"/>
    </w:pPr>
    <w:rPr>
      <w:rFonts w:ascii="宋体" w:hAnsi="宋体" w:eastAsia="宋体" w:cs="宋体"/>
      <w:b/>
      <w:bCs/>
      <w:i/>
      <w:iCs/>
      <w:sz w:val="18"/>
      <w:szCs w:val="20"/>
    </w:rPr>
  </w:style>
  <w:style w:type="paragraph" w:customStyle="1" w:styleId="1760">
    <w:name w:val="样式 宋体 小五 左侧:  1.48 厘米 行距: 1.5 倍行距411"/>
    <w:basedOn w:val="1"/>
    <w:qFormat/>
    <w:uiPriority w:val="0"/>
    <w:pPr>
      <w:spacing w:line="360" w:lineRule="auto"/>
    </w:pPr>
    <w:rPr>
      <w:rFonts w:ascii="宋体" w:hAnsi="宋体" w:eastAsia="宋体" w:cs="宋体"/>
      <w:sz w:val="18"/>
      <w:szCs w:val="20"/>
    </w:rPr>
  </w:style>
  <w:style w:type="paragraph" w:customStyle="1" w:styleId="1761">
    <w:name w:val="样式 小五 加粗 倾斜 黑色 行距: 1.5 倍行距112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762">
    <w:name w:val="样式 小五 行距: 1.5 倍行距1121"/>
    <w:basedOn w:val="1"/>
    <w:qFormat/>
    <w:uiPriority w:val="0"/>
    <w:pPr>
      <w:spacing w:line="360" w:lineRule="auto"/>
    </w:pPr>
    <w:rPr>
      <w:rFonts w:ascii="Times New Roman" w:hAnsi="Times New Roman" w:eastAsia="宋体" w:cs="宋体"/>
      <w:sz w:val="18"/>
      <w:szCs w:val="20"/>
    </w:rPr>
  </w:style>
  <w:style w:type="paragraph" w:customStyle="1" w:styleId="1763">
    <w:name w:val="样式 首行缩进:  2 字符31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764">
    <w:name w:val="样式 小五 左侧:  2.22 厘米 行距: 1.5 倍行距911"/>
    <w:basedOn w:val="1"/>
    <w:qFormat/>
    <w:uiPriority w:val="0"/>
    <w:pPr>
      <w:spacing w:line="360" w:lineRule="auto"/>
    </w:pPr>
    <w:rPr>
      <w:rFonts w:ascii="Times New Roman" w:hAnsi="Times New Roman" w:eastAsia="宋体" w:cs="宋体"/>
      <w:sz w:val="18"/>
      <w:szCs w:val="20"/>
    </w:rPr>
  </w:style>
  <w:style w:type="paragraph" w:customStyle="1" w:styleId="1765">
    <w:name w:val="样式 小五 加粗 倾斜 左侧:  2.22 厘米 行距: 1.5 倍行距711"/>
    <w:basedOn w:val="1"/>
    <w:qFormat/>
    <w:uiPriority w:val="0"/>
    <w:pPr>
      <w:spacing w:line="360" w:lineRule="auto"/>
    </w:pPr>
    <w:rPr>
      <w:rFonts w:ascii="Times New Roman" w:hAnsi="Times New Roman" w:eastAsia="宋体" w:cs="宋体"/>
      <w:b/>
      <w:bCs/>
      <w:i/>
      <w:iCs/>
      <w:sz w:val="18"/>
      <w:szCs w:val="20"/>
    </w:rPr>
  </w:style>
  <w:style w:type="paragraph" w:customStyle="1" w:styleId="1766">
    <w:name w:val="样式 小五 段前: 5 磅 段后: 5 磅 行距: 1.5 倍行距711"/>
    <w:basedOn w:val="1"/>
    <w:qFormat/>
    <w:uiPriority w:val="0"/>
    <w:pPr>
      <w:spacing w:before="100" w:after="100" w:line="360" w:lineRule="auto"/>
    </w:pPr>
    <w:rPr>
      <w:rFonts w:ascii="Times New Roman" w:hAnsi="Times New Roman" w:eastAsia="宋体" w:cs="宋体"/>
      <w:sz w:val="18"/>
      <w:szCs w:val="20"/>
    </w:rPr>
  </w:style>
  <w:style w:type="paragraph" w:customStyle="1" w:styleId="1767">
    <w:name w:val="样式 小五 加粗 倾斜 左侧:  1.48 厘米 行距: 1.5 倍行距511"/>
    <w:basedOn w:val="1"/>
    <w:qFormat/>
    <w:uiPriority w:val="0"/>
    <w:pPr>
      <w:spacing w:line="360" w:lineRule="auto"/>
    </w:pPr>
    <w:rPr>
      <w:rFonts w:ascii="Times New Roman" w:hAnsi="Times New Roman" w:eastAsia="宋体" w:cs="宋体"/>
      <w:b/>
      <w:bCs/>
      <w:i/>
      <w:iCs/>
      <w:sz w:val="18"/>
      <w:szCs w:val="20"/>
    </w:rPr>
  </w:style>
  <w:style w:type="paragraph" w:customStyle="1" w:styleId="1768">
    <w:name w:val="样式 小五 加粗 倾斜 首行缩进:  0.64 厘米 行距: 1.5 倍行距611"/>
    <w:basedOn w:val="1"/>
    <w:qFormat/>
    <w:uiPriority w:val="0"/>
    <w:pPr>
      <w:spacing w:line="360" w:lineRule="auto"/>
    </w:pPr>
    <w:rPr>
      <w:rFonts w:ascii="Times New Roman" w:hAnsi="Times New Roman" w:eastAsia="宋体" w:cs="宋体"/>
      <w:b/>
      <w:bCs/>
      <w:i/>
      <w:iCs/>
      <w:sz w:val="18"/>
      <w:szCs w:val="20"/>
    </w:rPr>
  </w:style>
  <w:style w:type="paragraph" w:customStyle="1" w:styleId="1769">
    <w:name w:val="样式 小五 首行缩进:  0.63 厘米 行距: 1.5 倍行距511"/>
    <w:basedOn w:val="1"/>
    <w:qFormat/>
    <w:uiPriority w:val="0"/>
    <w:pPr>
      <w:spacing w:line="360" w:lineRule="auto"/>
    </w:pPr>
    <w:rPr>
      <w:rFonts w:ascii="Times New Roman" w:hAnsi="Times New Roman" w:eastAsia="宋体" w:cs="宋体"/>
      <w:sz w:val="18"/>
      <w:szCs w:val="20"/>
    </w:rPr>
  </w:style>
  <w:style w:type="paragraph" w:customStyle="1" w:styleId="1770">
    <w:name w:val="样式 宋体 小五 加粗 倾斜 左侧:  1.48 厘米 行距: 1.5 倍行距511"/>
    <w:basedOn w:val="1"/>
    <w:qFormat/>
    <w:uiPriority w:val="0"/>
    <w:pPr>
      <w:spacing w:line="360" w:lineRule="auto"/>
    </w:pPr>
    <w:rPr>
      <w:rFonts w:ascii="宋体" w:hAnsi="宋体" w:eastAsia="宋体" w:cs="宋体"/>
      <w:b/>
      <w:bCs/>
      <w:i/>
      <w:iCs/>
      <w:sz w:val="18"/>
      <w:szCs w:val="20"/>
    </w:rPr>
  </w:style>
  <w:style w:type="paragraph" w:customStyle="1" w:styleId="1771">
    <w:name w:val="样式 宋体 小五 左侧:  1.48 厘米 行距: 1.5 倍行距511"/>
    <w:basedOn w:val="1"/>
    <w:qFormat/>
    <w:uiPriority w:val="0"/>
    <w:pPr>
      <w:spacing w:line="360" w:lineRule="auto"/>
    </w:pPr>
    <w:rPr>
      <w:rFonts w:ascii="宋体" w:hAnsi="宋体" w:eastAsia="宋体" w:cs="宋体"/>
      <w:sz w:val="18"/>
      <w:szCs w:val="20"/>
    </w:rPr>
  </w:style>
  <w:style w:type="paragraph" w:customStyle="1" w:styleId="1772">
    <w:name w:val="样式 小五 加粗 倾斜 黑色 行距: 1.5 倍行距22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773">
    <w:name w:val="样式 小五 行距: 1.5 倍行距221"/>
    <w:basedOn w:val="1"/>
    <w:qFormat/>
    <w:uiPriority w:val="0"/>
    <w:pPr>
      <w:spacing w:line="360" w:lineRule="auto"/>
    </w:pPr>
    <w:rPr>
      <w:rFonts w:ascii="Times New Roman" w:hAnsi="Times New Roman" w:eastAsia="宋体" w:cs="宋体"/>
      <w:sz w:val="18"/>
      <w:szCs w:val="20"/>
    </w:rPr>
  </w:style>
  <w:style w:type="paragraph" w:customStyle="1" w:styleId="1774">
    <w:name w:val="样式 宋体 小五 加粗 倾斜 黑色 左侧:  2.22 厘米 行距: 1.5 倍行距1111"/>
    <w:basedOn w:val="1"/>
    <w:qFormat/>
    <w:uiPriority w:val="0"/>
    <w:pPr>
      <w:spacing w:line="360" w:lineRule="auto"/>
    </w:pPr>
    <w:rPr>
      <w:rFonts w:ascii="宋体" w:hAnsi="宋体" w:eastAsia="宋体" w:cs="宋体"/>
      <w:b/>
      <w:bCs/>
      <w:i/>
      <w:iCs/>
      <w:color w:val="000000"/>
      <w:sz w:val="18"/>
      <w:szCs w:val="20"/>
    </w:rPr>
  </w:style>
  <w:style w:type="paragraph" w:customStyle="1" w:styleId="1775">
    <w:name w:val="样式 宋体 小五 左侧:  2.22 厘米 行距: 1.5 倍行距1111"/>
    <w:basedOn w:val="1"/>
    <w:qFormat/>
    <w:uiPriority w:val="0"/>
    <w:pPr>
      <w:spacing w:line="360" w:lineRule="auto"/>
    </w:pPr>
    <w:rPr>
      <w:rFonts w:ascii="宋体" w:hAnsi="宋体" w:eastAsia="宋体" w:cs="宋体"/>
      <w:sz w:val="18"/>
      <w:szCs w:val="20"/>
    </w:rPr>
  </w:style>
  <w:style w:type="paragraph" w:customStyle="1" w:styleId="1776">
    <w:name w:val="样式 宋体 小五 黑色 左侧:  2.22 厘米 行距: 1.5 倍行距1111"/>
    <w:basedOn w:val="1"/>
    <w:qFormat/>
    <w:uiPriority w:val="0"/>
    <w:pPr>
      <w:spacing w:line="360" w:lineRule="auto"/>
    </w:pPr>
    <w:rPr>
      <w:rFonts w:ascii="宋体" w:hAnsi="宋体" w:eastAsia="宋体" w:cs="宋体"/>
      <w:color w:val="000000"/>
      <w:sz w:val="18"/>
      <w:szCs w:val="20"/>
    </w:rPr>
  </w:style>
  <w:style w:type="paragraph" w:customStyle="1" w:styleId="1777">
    <w:name w:val="样式 ˎ̥ 小五 加粗 倾斜 左侧:  2.22 厘米 行距: 1.5 倍行距1111"/>
    <w:basedOn w:val="1"/>
    <w:qFormat/>
    <w:uiPriority w:val="0"/>
    <w:pPr>
      <w:spacing w:line="360" w:lineRule="auto"/>
    </w:pPr>
    <w:rPr>
      <w:rFonts w:ascii="ˎ̥" w:hAnsi="ˎ̥" w:eastAsia="宋体" w:cs="宋体"/>
      <w:b/>
      <w:bCs/>
      <w:i/>
      <w:iCs/>
      <w:sz w:val="18"/>
      <w:szCs w:val="20"/>
    </w:rPr>
  </w:style>
  <w:style w:type="paragraph" w:customStyle="1" w:styleId="1778">
    <w:name w:val="样式 ˎ̥ 小五 左侧:  2.22 厘米 行距: 1.5 倍行距1111"/>
    <w:basedOn w:val="1"/>
    <w:qFormat/>
    <w:uiPriority w:val="0"/>
    <w:pPr>
      <w:spacing w:line="360" w:lineRule="auto"/>
    </w:pPr>
    <w:rPr>
      <w:rFonts w:ascii="ˎ̥" w:hAnsi="ˎ̥" w:eastAsia="宋体" w:cs="宋体"/>
      <w:sz w:val="18"/>
      <w:szCs w:val="20"/>
    </w:rPr>
  </w:style>
  <w:style w:type="paragraph" w:customStyle="1" w:styleId="1779">
    <w:name w:val="样式 小五 加粗 倾斜 黑色 左侧:  2.22 厘米 行距: 1.5 倍行距11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780">
    <w:name w:val="样式 小五 黑色 左侧:  2.22 厘米 行距: 1.5 倍行距1111"/>
    <w:basedOn w:val="1"/>
    <w:qFormat/>
    <w:uiPriority w:val="0"/>
    <w:pPr>
      <w:spacing w:line="360" w:lineRule="auto"/>
    </w:pPr>
    <w:rPr>
      <w:rFonts w:ascii="Times New Roman" w:hAnsi="Times New Roman" w:eastAsia="宋体" w:cs="宋体"/>
      <w:color w:val="000000"/>
      <w:sz w:val="18"/>
      <w:szCs w:val="20"/>
    </w:rPr>
  </w:style>
  <w:style w:type="paragraph" w:customStyle="1" w:styleId="1781">
    <w:name w:val="样式 小五 加粗 倾斜 黑色 左侧:  1.48 厘米 行距: 1.5 倍行距2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782">
    <w:name w:val="正文1111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783">
    <w:name w:val="正文211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784">
    <w:name w:val="样式 首行缩进:  2 字符1112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785">
    <w:name w:val="正文文字111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786">
    <w:name w:val="样式 小五 倾斜 左侧:  2.22 厘米 行距: 1.5 倍行距1111"/>
    <w:basedOn w:val="1"/>
    <w:qFormat/>
    <w:uiPriority w:val="0"/>
    <w:pPr>
      <w:spacing w:line="360" w:lineRule="auto"/>
    </w:pPr>
    <w:rPr>
      <w:rFonts w:ascii="Times New Roman" w:hAnsi="Times New Roman" w:eastAsia="宋体" w:cs="宋体"/>
      <w:i/>
      <w:iCs/>
      <w:sz w:val="18"/>
      <w:szCs w:val="20"/>
    </w:rPr>
  </w:style>
  <w:style w:type="paragraph" w:customStyle="1" w:styleId="1787">
    <w:name w:val="样式 小五 左侧:  1.48 厘米 段后: 7.8 磅 行距: 1.5 倍行距1111"/>
    <w:basedOn w:val="1"/>
    <w:qFormat/>
    <w:uiPriority w:val="0"/>
    <w:pPr>
      <w:spacing w:after="156" w:line="360" w:lineRule="auto"/>
    </w:pPr>
    <w:rPr>
      <w:rFonts w:ascii="Times New Roman" w:hAnsi="Times New Roman" w:eastAsia="宋体" w:cs="宋体"/>
      <w:sz w:val="18"/>
      <w:szCs w:val="20"/>
    </w:rPr>
  </w:style>
  <w:style w:type="paragraph" w:customStyle="1" w:styleId="1788">
    <w:name w:val="样式 小五 倾斜 左侧:  1.48 厘米 行距: 1.5 倍行距3111"/>
    <w:basedOn w:val="1"/>
    <w:qFormat/>
    <w:uiPriority w:val="0"/>
    <w:pPr>
      <w:spacing w:line="360" w:lineRule="auto"/>
    </w:pPr>
    <w:rPr>
      <w:rFonts w:ascii="Times New Roman" w:hAnsi="Times New Roman" w:eastAsia="宋体" w:cs="宋体"/>
      <w:i/>
      <w:iCs/>
      <w:sz w:val="18"/>
      <w:szCs w:val="20"/>
    </w:rPr>
  </w:style>
  <w:style w:type="paragraph" w:customStyle="1" w:styleId="1789">
    <w:name w:val="样式 小五 左侧:  1.48 厘米 行距: 1.5 倍行距2111"/>
    <w:basedOn w:val="1"/>
    <w:qFormat/>
    <w:uiPriority w:val="0"/>
    <w:pPr>
      <w:spacing w:line="360" w:lineRule="auto"/>
    </w:pPr>
    <w:rPr>
      <w:rFonts w:ascii="Times New Roman" w:hAnsi="Times New Roman" w:eastAsia="宋体" w:cs="宋体"/>
      <w:sz w:val="18"/>
      <w:szCs w:val="20"/>
    </w:rPr>
  </w:style>
  <w:style w:type="paragraph" w:customStyle="1" w:styleId="1790">
    <w:name w:val="样式 小五 左侧:  1.48 厘米 行距: 1.5 倍行距11111"/>
    <w:basedOn w:val="1"/>
    <w:qFormat/>
    <w:uiPriority w:val="0"/>
    <w:pPr>
      <w:spacing w:line="360" w:lineRule="auto"/>
    </w:pPr>
    <w:rPr>
      <w:rFonts w:ascii="Times New Roman" w:hAnsi="Times New Roman" w:eastAsia="宋体" w:cs="宋体"/>
      <w:sz w:val="18"/>
      <w:szCs w:val="20"/>
    </w:rPr>
  </w:style>
  <w:style w:type="paragraph" w:customStyle="1" w:styleId="1791">
    <w:name w:val="样式 小五 倾斜 左侧:  1.48 厘米 行距: 1.5 倍行距11111"/>
    <w:basedOn w:val="1"/>
    <w:qFormat/>
    <w:uiPriority w:val="0"/>
    <w:pPr>
      <w:spacing w:line="360" w:lineRule="auto"/>
    </w:pPr>
    <w:rPr>
      <w:rFonts w:ascii="Times New Roman" w:hAnsi="Times New Roman" w:eastAsia="宋体" w:cs="宋体"/>
      <w:i/>
      <w:iCs/>
      <w:sz w:val="18"/>
      <w:szCs w:val="20"/>
    </w:rPr>
  </w:style>
  <w:style w:type="paragraph" w:customStyle="1" w:styleId="1792">
    <w:name w:val="样式 小五 倾斜 左侧:  1.48 厘米 行距: 1.5 倍行距21111"/>
    <w:basedOn w:val="1"/>
    <w:qFormat/>
    <w:uiPriority w:val="0"/>
    <w:pPr>
      <w:spacing w:line="360" w:lineRule="auto"/>
    </w:pPr>
    <w:rPr>
      <w:rFonts w:ascii="Times New Roman" w:hAnsi="Times New Roman" w:eastAsia="宋体" w:cs="宋体"/>
      <w:i/>
      <w:iCs/>
      <w:sz w:val="18"/>
      <w:szCs w:val="20"/>
    </w:rPr>
  </w:style>
  <w:style w:type="paragraph" w:customStyle="1" w:styleId="1793">
    <w:name w:val="样式 小五 段前: 5 磅 段后: 5 磅 行距: 1.5 倍行距11121"/>
    <w:basedOn w:val="1"/>
    <w:qFormat/>
    <w:uiPriority w:val="0"/>
    <w:pPr>
      <w:spacing w:before="100" w:after="100" w:line="360" w:lineRule="auto"/>
    </w:pPr>
    <w:rPr>
      <w:rFonts w:ascii="Times New Roman" w:hAnsi="Times New Roman" w:eastAsia="宋体" w:cs="宋体"/>
      <w:sz w:val="18"/>
      <w:szCs w:val="20"/>
    </w:rPr>
  </w:style>
  <w:style w:type="paragraph" w:customStyle="1" w:styleId="1794">
    <w:name w:val="样式 小五 加粗 倾斜 黑色 居中 左侧:  2.22 厘米 行距: 1.5 倍行距2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795">
    <w:name w:val="样式 小五 左侧:  2.22 厘米 行距: 1.5 倍行距11121"/>
    <w:basedOn w:val="1"/>
    <w:qFormat/>
    <w:uiPriority w:val="0"/>
    <w:pPr>
      <w:spacing w:line="360" w:lineRule="auto"/>
    </w:pPr>
    <w:rPr>
      <w:rFonts w:ascii="Times New Roman" w:hAnsi="Times New Roman" w:eastAsia="宋体" w:cs="宋体"/>
      <w:sz w:val="18"/>
      <w:szCs w:val="20"/>
    </w:rPr>
  </w:style>
  <w:style w:type="paragraph" w:customStyle="1" w:styleId="1796">
    <w:name w:val="样式 小五 左侧:  2.22 厘米 段后: 7.8 磅 行距: 1.5 倍行距1111"/>
    <w:basedOn w:val="1"/>
    <w:qFormat/>
    <w:uiPriority w:val="0"/>
    <w:pPr>
      <w:spacing w:after="156" w:line="360" w:lineRule="auto"/>
    </w:pPr>
    <w:rPr>
      <w:rFonts w:ascii="Times New Roman" w:hAnsi="Times New Roman" w:eastAsia="宋体" w:cs="宋体"/>
      <w:sz w:val="18"/>
      <w:szCs w:val="20"/>
    </w:rPr>
  </w:style>
  <w:style w:type="paragraph" w:customStyle="1" w:styleId="1797">
    <w:name w:val="样式 正文2 + Tahoma 灰色-80% 左侧:  0 厘米 段前: 自动 段后: 自动 行距: 1.5 倍行距1111"/>
    <w:basedOn w:val="297"/>
    <w:qFormat/>
    <w:uiPriority w:val="0"/>
    <w:pPr>
      <w:adjustRightInd w:val="0"/>
      <w:snapToGrid w:val="0"/>
      <w:ind w:left="0" w:firstLine="200" w:firstLineChars="200"/>
    </w:pPr>
    <w:rPr>
      <w:rFonts w:ascii="Tahoma" w:hAnsi="Tahoma"/>
      <w:color w:val="333333"/>
    </w:rPr>
  </w:style>
  <w:style w:type="paragraph" w:customStyle="1" w:styleId="1798">
    <w:name w:val="样式 正文2 + 段前: 自动 段后: 自动 行距: 1.5 倍行距1111"/>
    <w:basedOn w:val="297"/>
    <w:qFormat/>
    <w:uiPriority w:val="0"/>
    <w:pPr>
      <w:adjustRightInd w:val="0"/>
      <w:snapToGrid w:val="0"/>
      <w:ind w:left="0" w:firstLine="200" w:firstLineChars="200"/>
    </w:pPr>
  </w:style>
  <w:style w:type="paragraph" w:customStyle="1" w:styleId="1799">
    <w:name w:val="样式 小五 加粗 倾斜 黑色 居中 左侧:  2.22 厘米 行距: 1.5 倍行距11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00">
    <w:name w:val="样式 小五 左侧:  2.22 厘米 行距: 1.5 倍行距21121"/>
    <w:basedOn w:val="1"/>
    <w:qFormat/>
    <w:uiPriority w:val="0"/>
    <w:pPr>
      <w:spacing w:line="360" w:lineRule="auto"/>
    </w:pPr>
    <w:rPr>
      <w:rFonts w:ascii="Times New Roman" w:hAnsi="Times New Roman" w:eastAsia="宋体" w:cs="宋体"/>
      <w:sz w:val="18"/>
      <w:szCs w:val="20"/>
    </w:rPr>
  </w:style>
  <w:style w:type="paragraph" w:customStyle="1" w:styleId="1801">
    <w:name w:val="样式 正文2 + 小五 倾斜 段前: 自动 段后: 自动 行距: 1.5 倍行距2111"/>
    <w:basedOn w:val="297"/>
    <w:qFormat/>
    <w:uiPriority w:val="0"/>
    <w:pPr>
      <w:ind w:left="0"/>
    </w:pPr>
    <w:rPr>
      <w:i/>
      <w:iCs/>
      <w:sz w:val="18"/>
    </w:rPr>
  </w:style>
  <w:style w:type="paragraph" w:customStyle="1" w:styleId="1802">
    <w:name w:val="样式 正文2 + 小五 倾斜 段前: 自动 段后: 自动 行距: 1.5 倍行距11111"/>
    <w:basedOn w:val="297"/>
    <w:qFormat/>
    <w:uiPriority w:val="0"/>
    <w:pPr>
      <w:ind w:left="0"/>
    </w:pPr>
    <w:rPr>
      <w:i/>
      <w:iCs/>
      <w:sz w:val="18"/>
    </w:rPr>
  </w:style>
  <w:style w:type="paragraph" w:customStyle="1" w:styleId="1803">
    <w:name w:val="样式 正文2 + 左侧:  0 厘米 段前: 自动 段后: 自动1111"/>
    <w:basedOn w:val="297"/>
    <w:qFormat/>
    <w:uiPriority w:val="0"/>
    <w:pPr>
      <w:ind w:left="0" w:firstLine="200" w:firstLineChars="200"/>
    </w:pPr>
  </w:style>
  <w:style w:type="paragraph" w:customStyle="1" w:styleId="1804">
    <w:name w:val="样式 小五 加粗 倾斜 黑色 居中 左侧:  1.3 厘米 行距: 1.5 倍行距2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05">
    <w:name w:val="样式 小五 左侧:  1.3 厘米 行距: 1.5 倍行距4111"/>
    <w:basedOn w:val="1"/>
    <w:qFormat/>
    <w:uiPriority w:val="0"/>
    <w:pPr>
      <w:spacing w:line="360" w:lineRule="auto"/>
    </w:pPr>
    <w:rPr>
      <w:rFonts w:ascii="Times New Roman" w:hAnsi="Times New Roman" w:eastAsia="宋体" w:cs="宋体"/>
      <w:sz w:val="18"/>
      <w:szCs w:val="20"/>
    </w:rPr>
  </w:style>
  <w:style w:type="paragraph" w:customStyle="1" w:styleId="1806">
    <w:name w:val="样式 小五 左侧:  1.3 厘米 行距: 1.5 倍行距11111"/>
    <w:basedOn w:val="1"/>
    <w:qFormat/>
    <w:uiPriority w:val="0"/>
    <w:pPr>
      <w:spacing w:line="360" w:lineRule="auto"/>
    </w:pPr>
    <w:rPr>
      <w:rFonts w:ascii="Times New Roman" w:hAnsi="Times New Roman" w:eastAsia="宋体" w:cs="宋体"/>
      <w:sz w:val="18"/>
      <w:szCs w:val="20"/>
    </w:rPr>
  </w:style>
  <w:style w:type="paragraph" w:customStyle="1" w:styleId="1807">
    <w:name w:val="样式 小五 左侧:  1.3 厘米 行距: 1.5 倍行距21111"/>
    <w:basedOn w:val="1"/>
    <w:qFormat/>
    <w:uiPriority w:val="0"/>
    <w:pPr>
      <w:spacing w:line="360" w:lineRule="auto"/>
    </w:pPr>
    <w:rPr>
      <w:rFonts w:ascii="Times New Roman" w:hAnsi="Times New Roman" w:eastAsia="宋体" w:cs="宋体"/>
      <w:sz w:val="18"/>
      <w:szCs w:val="20"/>
    </w:rPr>
  </w:style>
  <w:style w:type="paragraph" w:customStyle="1" w:styleId="1808">
    <w:name w:val="样式 小五 加粗 倾斜 黑色 居中 左侧:  1.3 厘米 行距: 1.5 倍行距11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09">
    <w:name w:val="样式 小五 左侧:  1.3 厘米 行距: 1.5 倍行距31111"/>
    <w:basedOn w:val="1"/>
    <w:qFormat/>
    <w:uiPriority w:val="0"/>
    <w:pPr>
      <w:spacing w:line="360" w:lineRule="auto"/>
    </w:pPr>
    <w:rPr>
      <w:rFonts w:ascii="Times New Roman" w:hAnsi="Times New Roman" w:eastAsia="宋体" w:cs="宋体"/>
      <w:sz w:val="18"/>
      <w:szCs w:val="20"/>
    </w:rPr>
  </w:style>
  <w:style w:type="paragraph" w:customStyle="1" w:styleId="1810">
    <w:name w:val="样式 首行缩进:  2 字符41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811">
    <w:name w:val="样式 小五 左侧:  2.22 厘米 行距: 1.5 倍行距1011"/>
    <w:basedOn w:val="1"/>
    <w:qFormat/>
    <w:uiPriority w:val="0"/>
    <w:pPr>
      <w:spacing w:line="360" w:lineRule="auto"/>
    </w:pPr>
    <w:rPr>
      <w:rFonts w:ascii="Times New Roman" w:hAnsi="Times New Roman" w:eastAsia="宋体" w:cs="宋体"/>
      <w:sz w:val="18"/>
      <w:szCs w:val="20"/>
    </w:rPr>
  </w:style>
  <w:style w:type="paragraph" w:customStyle="1" w:styleId="1812">
    <w:name w:val="样式 小五 加粗 倾斜 左侧:  2.22 厘米 行距: 1.5 倍行距811"/>
    <w:basedOn w:val="1"/>
    <w:qFormat/>
    <w:uiPriority w:val="0"/>
    <w:pPr>
      <w:spacing w:line="360" w:lineRule="auto"/>
    </w:pPr>
    <w:rPr>
      <w:rFonts w:ascii="Times New Roman" w:hAnsi="Times New Roman" w:eastAsia="宋体" w:cs="宋体"/>
      <w:b/>
      <w:bCs/>
      <w:i/>
      <w:iCs/>
      <w:sz w:val="18"/>
      <w:szCs w:val="20"/>
    </w:rPr>
  </w:style>
  <w:style w:type="paragraph" w:customStyle="1" w:styleId="1813">
    <w:name w:val="样式 小五 段前: 5 磅 段后: 5 磅 行距: 1.5 倍行距811"/>
    <w:basedOn w:val="1"/>
    <w:qFormat/>
    <w:uiPriority w:val="0"/>
    <w:pPr>
      <w:spacing w:before="100" w:after="100" w:line="360" w:lineRule="auto"/>
    </w:pPr>
    <w:rPr>
      <w:rFonts w:ascii="Times New Roman" w:hAnsi="Times New Roman" w:eastAsia="宋体" w:cs="宋体"/>
      <w:sz w:val="18"/>
      <w:szCs w:val="20"/>
    </w:rPr>
  </w:style>
  <w:style w:type="paragraph" w:customStyle="1" w:styleId="1814">
    <w:name w:val="样式 小五 加粗 倾斜 左侧:  1.48 厘米 行距: 1.5 倍行距611"/>
    <w:basedOn w:val="1"/>
    <w:qFormat/>
    <w:uiPriority w:val="0"/>
    <w:pPr>
      <w:spacing w:line="360" w:lineRule="auto"/>
    </w:pPr>
    <w:rPr>
      <w:rFonts w:ascii="Times New Roman" w:hAnsi="Times New Roman" w:eastAsia="宋体" w:cs="宋体"/>
      <w:b/>
      <w:bCs/>
      <w:i/>
      <w:iCs/>
      <w:sz w:val="18"/>
      <w:szCs w:val="20"/>
    </w:rPr>
  </w:style>
  <w:style w:type="paragraph" w:customStyle="1" w:styleId="1815">
    <w:name w:val="样式 小五 加粗 倾斜 首行缩进:  0.64 厘米 行距: 1.5 倍行距711"/>
    <w:basedOn w:val="1"/>
    <w:qFormat/>
    <w:uiPriority w:val="0"/>
    <w:pPr>
      <w:spacing w:line="360" w:lineRule="auto"/>
    </w:pPr>
    <w:rPr>
      <w:rFonts w:ascii="Times New Roman" w:hAnsi="Times New Roman" w:eastAsia="宋体" w:cs="宋体"/>
      <w:b/>
      <w:bCs/>
      <w:i/>
      <w:iCs/>
      <w:sz w:val="18"/>
      <w:szCs w:val="20"/>
    </w:rPr>
  </w:style>
  <w:style w:type="paragraph" w:customStyle="1" w:styleId="1816">
    <w:name w:val="样式 小五 首行缩进:  0.63 厘米 行距: 1.5 倍行距611"/>
    <w:basedOn w:val="1"/>
    <w:qFormat/>
    <w:uiPriority w:val="0"/>
    <w:pPr>
      <w:spacing w:line="360" w:lineRule="auto"/>
    </w:pPr>
    <w:rPr>
      <w:rFonts w:ascii="Times New Roman" w:hAnsi="Times New Roman" w:eastAsia="宋体" w:cs="宋体"/>
      <w:sz w:val="18"/>
      <w:szCs w:val="20"/>
    </w:rPr>
  </w:style>
  <w:style w:type="paragraph" w:customStyle="1" w:styleId="1817">
    <w:name w:val="样式 宋体 小五 加粗 倾斜 左侧:  1.48 厘米 行距: 1.5 倍行距611"/>
    <w:basedOn w:val="1"/>
    <w:qFormat/>
    <w:uiPriority w:val="0"/>
    <w:pPr>
      <w:spacing w:line="360" w:lineRule="auto"/>
    </w:pPr>
    <w:rPr>
      <w:rFonts w:ascii="宋体" w:hAnsi="宋体" w:eastAsia="宋体" w:cs="宋体"/>
      <w:b/>
      <w:bCs/>
      <w:i/>
      <w:iCs/>
      <w:sz w:val="18"/>
      <w:szCs w:val="20"/>
    </w:rPr>
  </w:style>
  <w:style w:type="paragraph" w:customStyle="1" w:styleId="1818">
    <w:name w:val="样式 宋体 小五 左侧:  1.48 厘米 行距: 1.5 倍行距611"/>
    <w:basedOn w:val="1"/>
    <w:qFormat/>
    <w:uiPriority w:val="0"/>
    <w:pPr>
      <w:spacing w:line="360" w:lineRule="auto"/>
    </w:pPr>
    <w:rPr>
      <w:rFonts w:ascii="宋体" w:hAnsi="宋体" w:eastAsia="宋体" w:cs="宋体"/>
      <w:sz w:val="18"/>
      <w:szCs w:val="20"/>
    </w:rPr>
  </w:style>
  <w:style w:type="paragraph" w:customStyle="1" w:styleId="1819">
    <w:name w:val="样式 小五 加粗 倾斜 黑色 行距: 1.5 倍行距3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820">
    <w:name w:val="样式 小五 行距: 1.5 倍行距311"/>
    <w:basedOn w:val="1"/>
    <w:qFormat/>
    <w:uiPriority w:val="0"/>
    <w:pPr>
      <w:spacing w:line="360" w:lineRule="auto"/>
    </w:pPr>
    <w:rPr>
      <w:rFonts w:ascii="Times New Roman" w:hAnsi="Times New Roman" w:eastAsia="宋体" w:cs="宋体"/>
      <w:sz w:val="18"/>
      <w:szCs w:val="20"/>
    </w:rPr>
  </w:style>
  <w:style w:type="paragraph" w:customStyle="1" w:styleId="1821">
    <w:name w:val="样式 宋体 小五 加粗 倾斜 黑色 左侧:  2.22 厘米 行距: 1.5 倍行距211"/>
    <w:basedOn w:val="1"/>
    <w:qFormat/>
    <w:uiPriority w:val="0"/>
    <w:pPr>
      <w:spacing w:line="360" w:lineRule="auto"/>
    </w:pPr>
    <w:rPr>
      <w:rFonts w:ascii="宋体" w:hAnsi="宋体" w:eastAsia="宋体" w:cs="宋体"/>
      <w:b/>
      <w:bCs/>
      <w:i/>
      <w:iCs/>
      <w:color w:val="000000"/>
      <w:sz w:val="18"/>
      <w:szCs w:val="20"/>
    </w:rPr>
  </w:style>
  <w:style w:type="paragraph" w:customStyle="1" w:styleId="1822">
    <w:name w:val="样式 宋体 小五 左侧:  2.22 厘米 行距: 1.5 倍行距211"/>
    <w:basedOn w:val="1"/>
    <w:qFormat/>
    <w:uiPriority w:val="0"/>
    <w:pPr>
      <w:spacing w:line="360" w:lineRule="auto"/>
    </w:pPr>
    <w:rPr>
      <w:rFonts w:ascii="宋体" w:hAnsi="宋体" w:eastAsia="宋体" w:cs="宋体"/>
      <w:sz w:val="18"/>
      <w:szCs w:val="20"/>
    </w:rPr>
  </w:style>
  <w:style w:type="paragraph" w:customStyle="1" w:styleId="1823">
    <w:name w:val="样式 宋体 小五 黑色 左侧:  2.22 厘米 行距: 1.5 倍行距211"/>
    <w:basedOn w:val="1"/>
    <w:qFormat/>
    <w:uiPriority w:val="0"/>
    <w:pPr>
      <w:spacing w:line="360" w:lineRule="auto"/>
    </w:pPr>
    <w:rPr>
      <w:rFonts w:ascii="宋体" w:hAnsi="宋体" w:eastAsia="宋体" w:cs="宋体"/>
      <w:color w:val="000000"/>
      <w:sz w:val="18"/>
      <w:szCs w:val="20"/>
    </w:rPr>
  </w:style>
  <w:style w:type="paragraph" w:customStyle="1" w:styleId="1824">
    <w:name w:val="样式 ˎ̥ 小五 加粗 倾斜 左侧:  2.22 厘米 行距: 1.5 倍行距211"/>
    <w:basedOn w:val="1"/>
    <w:qFormat/>
    <w:uiPriority w:val="0"/>
    <w:pPr>
      <w:spacing w:line="360" w:lineRule="auto"/>
    </w:pPr>
    <w:rPr>
      <w:rFonts w:ascii="ˎ̥" w:hAnsi="ˎ̥" w:eastAsia="宋体" w:cs="宋体"/>
      <w:b/>
      <w:bCs/>
      <w:i/>
      <w:iCs/>
      <w:sz w:val="18"/>
      <w:szCs w:val="20"/>
    </w:rPr>
  </w:style>
  <w:style w:type="paragraph" w:customStyle="1" w:styleId="1825">
    <w:name w:val="样式 ˎ̥ 小五 左侧:  2.22 厘米 行距: 1.5 倍行距211"/>
    <w:basedOn w:val="1"/>
    <w:qFormat/>
    <w:uiPriority w:val="0"/>
    <w:pPr>
      <w:spacing w:line="360" w:lineRule="auto"/>
    </w:pPr>
    <w:rPr>
      <w:rFonts w:ascii="ˎ̥" w:hAnsi="ˎ̥" w:eastAsia="宋体" w:cs="宋体"/>
      <w:sz w:val="18"/>
      <w:szCs w:val="20"/>
    </w:rPr>
  </w:style>
  <w:style w:type="paragraph" w:customStyle="1" w:styleId="1826">
    <w:name w:val="样式 小五 加粗 倾斜 黑色 左侧:  2.22 厘米 行距: 1.5 倍行距2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827">
    <w:name w:val="样式 小五 黑色 左侧:  2.22 厘米 行距: 1.5 倍行距211"/>
    <w:basedOn w:val="1"/>
    <w:qFormat/>
    <w:uiPriority w:val="0"/>
    <w:pPr>
      <w:spacing w:line="360" w:lineRule="auto"/>
    </w:pPr>
    <w:rPr>
      <w:rFonts w:ascii="Times New Roman" w:hAnsi="Times New Roman" w:eastAsia="宋体" w:cs="宋体"/>
      <w:color w:val="000000"/>
      <w:sz w:val="18"/>
      <w:szCs w:val="20"/>
    </w:rPr>
  </w:style>
  <w:style w:type="paragraph" w:customStyle="1" w:styleId="1828">
    <w:name w:val="样式 小五 加粗 倾斜 黑色 左侧:  1.48 厘米 行距: 1.5 倍行距3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829">
    <w:name w:val="正文121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830">
    <w:name w:val="正文222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831">
    <w:name w:val="样式 首行缩进:  2 字符122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832">
    <w:name w:val="正文文字121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833">
    <w:name w:val="样式 小五 倾斜 左侧:  2.22 厘米 行距: 1.5 倍行距211"/>
    <w:basedOn w:val="1"/>
    <w:qFormat/>
    <w:uiPriority w:val="0"/>
    <w:pPr>
      <w:spacing w:line="360" w:lineRule="auto"/>
    </w:pPr>
    <w:rPr>
      <w:rFonts w:ascii="Times New Roman" w:hAnsi="Times New Roman" w:eastAsia="宋体" w:cs="宋体"/>
      <w:i/>
      <w:iCs/>
      <w:sz w:val="18"/>
      <w:szCs w:val="20"/>
    </w:rPr>
  </w:style>
  <w:style w:type="paragraph" w:customStyle="1" w:styleId="1834">
    <w:name w:val="样式 小五 左侧:  1.48 厘米 段后: 7.8 磅 行距: 1.5 倍行距211"/>
    <w:basedOn w:val="1"/>
    <w:qFormat/>
    <w:uiPriority w:val="0"/>
    <w:pPr>
      <w:spacing w:after="156" w:line="360" w:lineRule="auto"/>
    </w:pPr>
    <w:rPr>
      <w:rFonts w:ascii="Times New Roman" w:hAnsi="Times New Roman" w:eastAsia="宋体" w:cs="宋体"/>
      <w:sz w:val="18"/>
      <w:szCs w:val="20"/>
    </w:rPr>
  </w:style>
  <w:style w:type="paragraph" w:customStyle="1" w:styleId="1835">
    <w:name w:val="样式 小五 倾斜 左侧:  1.48 厘米 行距: 1.5 倍行距411"/>
    <w:basedOn w:val="1"/>
    <w:qFormat/>
    <w:uiPriority w:val="0"/>
    <w:pPr>
      <w:spacing w:line="360" w:lineRule="auto"/>
    </w:pPr>
    <w:rPr>
      <w:rFonts w:ascii="Times New Roman" w:hAnsi="Times New Roman" w:eastAsia="宋体" w:cs="宋体"/>
      <w:i/>
      <w:iCs/>
      <w:sz w:val="18"/>
      <w:szCs w:val="20"/>
    </w:rPr>
  </w:style>
  <w:style w:type="paragraph" w:customStyle="1" w:styleId="1836">
    <w:name w:val="样式 小五 左侧:  1.48 厘米 行距: 1.5 倍行距311"/>
    <w:basedOn w:val="1"/>
    <w:qFormat/>
    <w:uiPriority w:val="0"/>
    <w:pPr>
      <w:spacing w:line="360" w:lineRule="auto"/>
    </w:pPr>
    <w:rPr>
      <w:rFonts w:ascii="Times New Roman" w:hAnsi="Times New Roman" w:eastAsia="宋体" w:cs="宋体"/>
      <w:sz w:val="18"/>
      <w:szCs w:val="20"/>
    </w:rPr>
  </w:style>
  <w:style w:type="paragraph" w:customStyle="1" w:styleId="1837">
    <w:name w:val="样式 小五 左侧:  1.48 厘米 行距: 1.5 倍行距12111"/>
    <w:basedOn w:val="1"/>
    <w:qFormat/>
    <w:uiPriority w:val="0"/>
    <w:pPr>
      <w:spacing w:line="360" w:lineRule="auto"/>
    </w:pPr>
    <w:rPr>
      <w:rFonts w:ascii="Times New Roman" w:hAnsi="Times New Roman" w:eastAsia="宋体" w:cs="宋体"/>
      <w:sz w:val="18"/>
      <w:szCs w:val="20"/>
    </w:rPr>
  </w:style>
  <w:style w:type="paragraph" w:customStyle="1" w:styleId="1838">
    <w:name w:val="样式 小五 倾斜 左侧:  1.48 厘米 行距: 1.5 倍行距1211"/>
    <w:basedOn w:val="1"/>
    <w:qFormat/>
    <w:uiPriority w:val="0"/>
    <w:pPr>
      <w:spacing w:line="360" w:lineRule="auto"/>
    </w:pPr>
    <w:rPr>
      <w:rFonts w:ascii="Times New Roman" w:hAnsi="Times New Roman" w:eastAsia="宋体" w:cs="宋体"/>
      <w:i/>
      <w:iCs/>
      <w:sz w:val="18"/>
      <w:szCs w:val="20"/>
    </w:rPr>
  </w:style>
  <w:style w:type="paragraph" w:customStyle="1" w:styleId="1839">
    <w:name w:val="样式 小五 倾斜 左侧:  1.48 厘米 行距: 1.5 倍行距2211"/>
    <w:basedOn w:val="1"/>
    <w:qFormat/>
    <w:uiPriority w:val="0"/>
    <w:pPr>
      <w:spacing w:line="360" w:lineRule="auto"/>
    </w:pPr>
    <w:rPr>
      <w:rFonts w:ascii="Times New Roman" w:hAnsi="Times New Roman" w:eastAsia="宋体" w:cs="宋体"/>
      <w:i/>
      <w:iCs/>
      <w:sz w:val="18"/>
      <w:szCs w:val="20"/>
    </w:rPr>
  </w:style>
  <w:style w:type="paragraph" w:customStyle="1" w:styleId="1840">
    <w:name w:val="样式 小五 段前: 5 磅 段后: 5 磅 行距: 1.5 倍行距1211"/>
    <w:basedOn w:val="1"/>
    <w:qFormat/>
    <w:uiPriority w:val="0"/>
    <w:pPr>
      <w:spacing w:before="100" w:after="100" w:line="360" w:lineRule="auto"/>
    </w:pPr>
    <w:rPr>
      <w:rFonts w:ascii="Times New Roman" w:hAnsi="Times New Roman" w:eastAsia="宋体" w:cs="宋体"/>
      <w:sz w:val="18"/>
      <w:szCs w:val="20"/>
    </w:rPr>
  </w:style>
  <w:style w:type="paragraph" w:customStyle="1" w:styleId="1841">
    <w:name w:val="样式 小五 加粗 倾斜 黑色 居中 左侧:  2.22 厘米 行距: 1.5 倍行距3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42">
    <w:name w:val="样式 小五 左侧:  2.22 厘米 行距: 1.5 倍行距1221"/>
    <w:basedOn w:val="1"/>
    <w:qFormat/>
    <w:uiPriority w:val="0"/>
    <w:pPr>
      <w:spacing w:line="360" w:lineRule="auto"/>
    </w:pPr>
    <w:rPr>
      <w:rFonts w:ascii="Times New Roman" w:hAnsi="Times New Roman" w:eastAsia="宋体" w:cs="宋体"/>
      <w:sz w:val="18"/>
      <w:szCs w:val="20"/>
    </w:rPr>
  </w:style>
  <w:style w:type="paragraph" w:customStyle="1" w:styleId="1843">
    <w:name w:val="样式 小五 左侧:  2.22 厘米 段后: 7.8 磅 行距: 1.5 倍行距221"/>
    <w:basedOn w:val="1"/>
    <w:qFormat/>
    <w:uiPriority w:val="0"/>
    <w:pPr>
      <w:spacing w:after="156" w:line="360" w:lineRule="auto"/>
    </w:pPr>
    <w:rPr>
      <w:rFonts w:ascii="Times New Roman" w:hAnsi="Times New Roman" w:eastAsia="宋体" w:cs="宋体"/>
      <w:sz w:val="18"/>
      <w:szCs w:val="20"/>
    </w:rPr>
  </w:style>
  <w:style w:type="paragraph" w:customStyle="1" w:styleId="1844">
    <w:name w:val="样式 正文2 + Tahoma 灰色-80% 左侧:  0 厘米 段前: 自动 段后: 自动 行距: 1.5 倍行距221"/>
    <w:basedOn w:val="297"/>
    <w:qFormat/>
    <w:uiPriority w:val="0"/>
    <w:pPr>
      <w:adjustRightInd w:val="0"/>
      <w:snapToGrid w:val="0"/>
      <w:ind w:left="0" w:firstLine="200" w:firstLineChars="200"/>
    </w:pPr>
    <w:rPr>
      <w:rFonts w:ascii="Tahoma" w:hAnsi="Tahoma"/>
      <w:color w:val="333333"/>
    </w:rPr>
  </w:style>
  <w:style w:type="paragraph" w:customStyle="1" w:styleId="1845">
    <w:name w:val="样式 正文2 + 段前: 自动 段后: 自动 行距: 1.5 倍行距211"/>
    <w:basedOn w:val="297"/>
    <w:qFormat/>
    <w:uiPriority w:val="0"/>
    <w:pPr>
      <w:adjustRightInd w:val="0"/>
      <w:snapToGrid w:val="0"/>
      <w:ind w:left="0" w:firstLine="200" w:firstLineChars="200"/>
    </w:pPr>
  </w:style>
  <w:style w:type="paragraph" w:customStyle="1" w:styleId="1846">
    <w:name w:val="样式 小五 加粗 倾斜 黑色 居中 左侧:  2.22 厘米 行距: 1.5 倍行距12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47">
    <w:name w:val="样式 小五 左侧:  2.22 厘米 行距: 1.5 倍行距2211"/>
    <w:basedOn w:val="1"/>
    <w:qFormat/>
    <w:uiPriority w:val="0"/>
    <w:pPr>
      <w:spacing w:line="360" w:lineRule="auto"/>
    </w:pPr>
    <w:rPr>
      <w:rFonts w:ascii="Times New Roman" w:hAnsi="Times New Roman" w:eastAsia="宋体" w:cs="宋体"/>
      <w:sz w:val="18"/>
      <w:szCs w:val="20"/>
    </w:rPr>
  </w:style>
  <w:style w:type="paragraph" w:customStyle="1" w:styleId="1848">
    <w:name w:val="样式 正文2 + 小五 倾斜 段前: 自动 段后: 自动 行距: 1.5 倍行距311"/>
    <w:basedOn w:val="297"/>
    <w:qFormat/>
    <w:uiPriority w:val="0"/>
    <w:pPr>
      <w:ind w:left="0"/>
    </w:pPr>
    <w:rPr>
      <w:i/>
      <w:iCs/>
      <w:sz w:val="18"/>
    </w:rPr>
  </w:style>
  <w:style w:type="paragraph" w:customStyle="1" w:styleId="1849">
    <w:name w:val="样式 正文2 + 小五 倾斜 段前: 自动 段后: 自动 行距: 1.5 倍行距1211"/>
    <w:basedOn w:val="297"/>
    <w:qFormat/>
    <w:uiPriority w:val="0"/>
    <w:pPr>
      <w:ind w:left="0"/>
    </w:pPr>
    <w:rPr>
      <w:i/>
      <w:iCs/>
      <w:sz w:val="18"/>
    </w:rPr>
  </w:style>
  <w:style w:type="paragraph" w:customStyle="1" w:styleId="1850">
    <w:name w:val="样式 正文2 + 左侧:  0 厘米 段前: 自动 段后: 自动211"/>
    <w:basedOn w:val="297"/>
    <w:qFormat/>
    <w:uiPriority w:val="0"/>
    <w:pPr>
      <w:ind w:left="0" w:firstLine="200" w:firstLineChars="200"/>
    </w:pPr>
  </w:style>
  <w:style w:type="paragraph" w:customStyle="1" w:styleId="1851">
    <w:name w:val="样式 小五 加粗 倾斜 黑色 居中 左侧:  1.3 厘米 行距: 1.5 倍行距3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52">
    <w:name w:val="样式 小五 左侧:  1.3 厘米 行距: 1.5 倍行距511"/>
    <w:basedOn w:val="1"/>
    <w:qFormat/>
    <w:uiPriority w:val="0"/>
    <w:pPr>
      <w:spacing w:line="360" w:lineRule="auto"/>
    </w:pPr>
    <w:rPr>
      <w:rFonts w:ascii="Times New Roman" w:hAnsi="Times New Roman" w:eastAsia="宋体" w:cs="宋体"/>
      <w:sz w:val="18"/>
      <w:szCs w:val="20"/>
    </w:rPr>
  </w:style>
  <w:style w:type="paragraph" w:customStyle="1" w:styleId="1853">
    <w:name w:val="样式 小五 左侧:  1.3 厘米 行距: 1.5 倍行距1211"/>
    <w:basedOn w:val="1"/>
    <w:qFormat/>
    <w:uiPriority w:val="0"/>
    <w:pPr>
      <w:spacing w:line="360" w:lineRule="auto"/>
    </w:pPr>
    <w:rPr>
      <w:rFonts w:ascii="Times New Roman" w:hAnsi="Times New Roman" w:eastAsia="宋体" w:cs="宋体"/>
      <w:sz w:val="18"/>
      <w:szCs w:val="20"/>
    </w:rPr>
  </w:style>
  <w:style w:type="paragraph" w:customStyle="1" w:styleId="1854">
    <w:name w:val="样式 小五 左侧:  1.3 厘米 行距: 1.5 倍行距2211"/>
    <w:basedOn w:val="1"/>
    <w:qFormat/>
    <w:uiPriority w:val="0"/>
    <w:pPr>
      <w:spacing w:line="360" w:lineRule="auto"/>
    </w:pPr>
    <w:rPr>
      <w:rFonts w:ascii="Times New Roman" w:hAnsi="Times New Roman" w:eastAsia="宋体" w:cs="宋体"/>
      <w:sz w:val="18"/>
      <w:szCs w:val="20"/>
    </w:rPr>
  </w:style>
  <w:style w:type="paragraph" w:customStyle="1" w:styleId="1855">
    <w:name w:val="样式 小五 加粗 倾斜 黑色 居中 左侧:  1.3 厘米 行距: 1.5 倍行距12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56">
    <w:name w:val="样式 小五 左侧:  1.3 厘米 行距: 1.5 倍行距3211"/>
    <w:basedOn w:val="1"/>
    <w:qFormat/>
    <w:uiPriority w:val="0"/>
    <w:pPr>
      <w:spacing w:line="360" w:lineRule="auto"/>
    </w:pPr>
    <w:rPr>
      <w:rFonts w:ascii="Times New Roman" w:hAnsi="Times New Roman" w:eastAsia="宋体" w:cs="宋体"/>
      <w:sz w:val="18"/>
      <w:szCs w:val="20"/>
    </w:rPr>
  </w:style>
  <w:style w:type="paragraph" w:customStyle="1" w:styleId="1857">
    <w:name w:val="正文131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858">
    <w:name w:val="样式 小五 段前: 5 磅 段后: 5 磅 行距: 1.5 倍行距911"/>
    <w:basedOn w:val="1"/>
    <w:qFormat/>
    <w:uiPriority w:val="0"/>
    <w:pPr>
      <w:spacing w:before="100" w:after="100" w:line="360" w:lineRule="auto"/>
    </w:pPr>
    <w:rPr>
      <w:rFonts w:ascii="Times New Roman" w:hAnsi="Times New Roman" w:eastAsia="宋体" w:cs="宋体"/>
      <w:sz w:val="18"/>
      <w:szCs w:val="20"/>
    </w:rPr>
  </w:style>
  <w:style w:type="paragraph" w:customStyle="1" w:styleId="1859">
    <w:name w:val="样式 小五 加粗 倾斜 黑色 左侧:  1.48 厘米 行距: 1.5 倍行距4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860">
    <w:name w:val="正文141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861">
    <w:name w:val="样式 小五 段前: 5 磅 段后: 5 磅 行距: 1.5 倍行距1011"/>
    <w:basedOn w:val="1"/>
    <w:qFormat/>
    <w:uiPriority w:val="0"/>
    <w:pPr>
      <w:spacing w:before="100" w:after="100" w:line="360" w:lineRule="auto"/>
    </w:pPr>
    <w:rPr>
      <w:rFonts w:ascii="Times New Roman" w:hAnsi="Times New Roman" w:eastAsia="宋体" w:cs="宋体"/>
      <w:sz w:val="18"/>
      <w:szCs w:val="20"/>
    </w:rPr>
  </w:style>
  <w:style w:type="paragraph" w:customStyle="1" w:styleId="1862">
    <w:name w:val="样式 小五 加粗 倾斜 黑色 左侧:  1.48 厘米 行距: 1.5 倍行距5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863">
    <w:name w:val="正文232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864">
    <w:name w:val="样式 首行缩进:  2 字符13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865">
    <w:name w:val="正文242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866">
    <w:name w:val="样式 首行缩进:  2 字符14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867">
    <w:name w:val="样式 小五 加粗 倾斜 黑色 居中 左侧:  2.22 厘米 行距: 1.5 倍行距42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68">
    <w:name w:val="样式 小五 左侧:  2.22 厘米 行距: 1.5 倍行距1321"/>
    <w:basedOn w:val="1"/>
    <w:qFormat/>
    <w:uiPriority w:val="0"/>
    <w:pPr>
      <w:spacing w:line="360" w:lineRule="auto"/>
    </w:pPr>
    <w:rPr>
      <w:rFonts w:ascii="Times New Roman" w:hAnsi="Times New Roman" w:eastAsia="宋体" w:cs="宋体"/>
      <w:sz w:val="18"/>
      <w:szCs w:val="20"/>
    </w:rPr>
  </w:style>
  <w:style w:type="paragraph" w:customStyle="1" w:styleId="1869">
    <w:name w:val="样式 小五 左侧:  2.22 厘米 段后: 7.8 磅 行距: 1.5 倍行距311"/>
    <w:basedOn w:val="1"/>
    <w:qFormat/>
    <w:uiPriority w:val="0"/>
    <w:pPr>
      <w:spacing w:after="156" w:line="360" w:lineRule="auto"/>
    </w:pPr>
    <w:rPr>
      <w:rFonts w:ascii="Times New Roman" w:hAnsi="Times New Roman" w:eastAsia="宋体" w:cs="宋体"/>
      <w:sz w:val="18"/>
      <w:szCs w:val="20"/>
    </w:rPr>
  </w:style>
  <w:style w:type="paragraph" w:customStyle="1" w:styleId="1870">
    <w:name w:val="样式 正文2 + Tahoma 灰色-80% 左侧:  0 厘米 段前: 自动 段后: 自动 行距: 1.5 倍行距321"/>
    <w:basedOn w:val="297"/>
    <w:qFormat/>
    <w:uiPriority w:val="0"/>
    <w:pPr>
      <w:adjustRightInd w:val="0"/>
      <w:snapToGrid w:val="0"/>
      <w:ind w:left="0" w:firstLine="200" w:firstLineChars="200"/>
    </w:pPr>
    <w:rPr>
      <w:rFonts w:ascii="Tahoma" w:hAnsi="Tahoma"/>
      <w:color w:val="333333"/>
    </w:rPr>
  </w:style>
  <w:style w:type="paragraph" w:customStyle="1" w:styleId="1871">
    <w:name w:val="正文212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872">
    <w:name w:val="样式 首行缩进:  2 字符112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873">
    <w:name w:val="样式 小五 加粗 倾斜 黑色 居中 左侧:  2.22 厘米 行距: 1.5 倍行距13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74">
    <w:name w:val="样式 小五 左侧:  2.22 厘米 行距: 1.5 倍行距11211"/>
    <w:basedOn w:val="1"/>
    <w:qFormat/>
    <w:uiPriority w:val="0"/>
    <w:pPr>
      <w:spacing w:line="360" w:lineRule="auto"/>
    </w:pPr>
    <w:rPr>
      <w:rFonts w:ascii="Times New Roman" w:hAnsi="Times New Roman" w:eastAsia="宋体" w:cs="宋体"/>
      <w:sz w:val="18"/>
      <w:szCs w:val="20"/>
    </w:rPr>
  </w:style>
  <w:style w:type="paragraph" w:customStyle="1" w:styleId="1875">
    <w:name w:val="样式 小五 左侧:  2.22 厘米 段后: 7.8 磅 行距: 1.5 倍行距1211"/>
    <w:basedOn w:val="1"/>
    <w:qFormat/>
    <w:uiPriority w:val="0"/>
    <w:pPr>
      <w:spacing w:after="156" w:line="360" w:lineRule="auto"/>
    </w:pPr>
    <w:rPr>
      <w:rFonts w:ascii="Times New Roman" w:hAnsi="Times New Roman" w:eastAsia="宋体" w:cs="宋体"/>
      <w:sz w:val="18"/>
      <w:szCs w:val="20"/>
    </w:rPr>
  </w:style>
  <w:style w:type="paragraph" w:customStyle="1" w:styleId="1876">
    <w:name w:val="样式 正文2 + Tahoma 灰色-80% 左侧:  0 厘米 段前: 自动 段后: 自动 行距: 1.5 倍行距1211"/>
    <w:basedOn w:val="297"/>
    <w:qFormat/>
    <w:uiPriority w:val="0"/>
    <w:pPr>
      <w:adjustRightInd w:val="0"/>
      <w:snapToGrid w:val="0"/>
      <w:ind w:left="0" w:firstLine="200" w:firstLineChars="200"/>
    </w:pPr>
    <w:rPr>
      <w:rFonts w:ascii="Tahoma" w:hAnsi="Tahoma"/>
      <w:color w:val="333333"/>
    </w:rPr>
  </w:style>
  <w:style w:type="paragraph" w:customStyle="1" w:styleId="1877">
    <w:name w:val="正文221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878">
    <w:name w:val="样式 小五 加粗 倾斜 黑色 居中 左侧:  2.22 厘米 行距: 1.5 倍行距22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79">
    <w:name w:val="样式 小五 左侧:  2.22 厘米 行距: 1.5 倍行距12111"/>
    <w:basedOn w:val="1"/>
    <w:qFormat/>
    <w:uiPriority w:val="0"/>
    <w:pPr>
      <w:spacing w:line="360" w:lineRule="auto"/>
    </w:pPr>
    <w:rPr>
      <w:rFonts w:ascii="Times New Roman" w:hAnsi="Times New Roman" w:eastAsia="宋体" w:cs="宋体"/>
      <w:sz w:val="18"/>
      <w:szCs w:val="20"/>
    </w:rPr>
  </w:style>
  <w:style w:type="paragraph" w:customStyle="1" w:styleId="1880">
    <w:name w:val="样式 正文2 + Tahoma 灰色-80% 左侧:  0 厘米 段前: 自动 段后: 自动 行距: 1.5 倍行距2111"/>
    <w:basedOn w:val="297"/>
    <w:qFormat/>
    <w:uiPriority w:val="0"/>
    <w:pPr>
      <w:adjustRightInd w:val="0"/>
      <w:snapToGrid w:val="0"/>
      <w:ind w:left="0" w:firstLine="200" w:firstLineChars="200"/>
    </w:pPr>
    <w:rPr>
      <w:rFonts w:ascii="Tahoma" w:hAnsi="Tahoma"/>
      <w:color w:val="333333"/>
    </w:rPr>
  </w:style>
  <w:style w:type="paragraph" w:customStyle="1" w:styleId="1881">
    <w:name w:val="样式 正文2 + 段前: 自动 段后: 自动 行距: 1.5 倍行距311"/>
    <w:basedOn w:val="297"/>
    <w:qFormat/>
    <w:uiPriority w:val="0"/>
    <w:pPr>
      <w:adjustRightInd w:val="0"/>
      <w:snapToGrid w:val="0"/>
      <w:ind w:left="0" w:firstLine="200" w:firstLineChars="200"/>
    </w:pPr>
  </w:style>
  <w:style w:type="paragraph" w:customStyle="1" w:styleId="1882">
    <w:name w:val="正文231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883">
    <w:name w:val="正文文字13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884">
    <w:name w:val="样式 小五 加粗 倾斜 黑色 居中 左侧:  2.22 厘米 行距: 1.5 倍行距3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885">
    <w:name w:val="样式 小五 左侧:  2.22 厘米 行距: 1.5 倍行距13111"/>
    <w:basedOn w:val="1"/>
    <w:qFormat/>
    <w:uiPriority w:val="0"/>
    <w:pPr>
      <w:spacing w:line="360" w:lineRule="auto"/>
    </w:pPr>
    <w:rPr>
      <w:rFonts w:ascii="Times New Roman" w:hAnsi="Times New Roman" w:eastAsia="宋体" w:cs="宋体"/>
      <w:sz w:val="18"/>
      <w:szCs w:val="20"/>
    </w:rPr>
  </w:style>
  <w:style w:type="paragraph" w:customStyle="1" w:styleId="1886">
    <w:name w:val="正文151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887">
    <w:name w:val="样式 首行缩进:  2 字符51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888">
    <w:name w:val="正文241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889">
    <w:name w:val="样式 首行缩进:  2 字符121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890">
    <w:name w:val="正文文字112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891">
    <w:name w:val="样式 小五 段前: 5 磅 段后: 5 磅 行距: 1.5 倍行距1311"/>
    <w:basedOn w:val="1"/>
    <w:qFormat/>
    <w:uiPriority w:val="0"/>
    <w:pPr>
      <w:spacing w:before="100" w:after="100" w:line="360" w:lineRule="auto"/>
    </w:pPr>
    <w:rPr>
      <w:rFonts w:ascii="Times New Roman" w:hAnsi="Times New Roman" w:eastAsia="宋体" w:cs="宋体"/>
      <w:sz w:val="18"/>
      <w:szCs w:val="20"/>
    </w:rPr>
  </w:style>
  <w:style w:type="paragraph" w:customStyle="1" w:styleId="1892">
    <w:name w:val="样式 小五 倾斜 左侧:  2.22 厘米 行距: 1.5 倍行距311"/>
    <w:basedOn w:val="1"/>
    <w:qFormat/>
    <w:uiPriority w:val="0"/>
    <w:pPr>
      <w:spacing w:line="360" w:lineRule="auto"/>
    </w:pPr>
    <w:rPr>
      <w:rFonts w:ascii="Times New Roman" w:hAnsi="Times New Roman" w:eastAsia="宋体" w:cs="宋体"/>
      <w:i/>
      <w:iCs/>
      <w:sz w:val="18"/>
      <w:szCs w:val="20"/>
    </w:rPr>
  </w:style>
  <w:style w:type="paragraph" w:customStyle="1" w:styleId="1893">
    <w:name w:val="样式 小五 左侧:  2.22 厘米 行距: 1.5 倍行距1421"/>
    <w:basedOn w:val="1"/>
    <w:qFormat/>
    <w:uiPriority w:val="0"/>
    <w:pPr>
      <w:spacing w:line="360" w:lineRule="auto"/>
    </w:pPr>
    <w:rPr>
      <w:rFonts w:ascii="Times New Roman" w:hAnsi="Times New Roman" w:eastAsia="宋体" w:cs="宋体"/>
      <w:sz w:val="18"/>
      <w:szCs w:val="20"/>
    </w:rPr>
  </w:style>
  <w:style w:type="paragraph" w:customStyle="1" w:styleId="1894">
    <w:name w:val="样式 小五 加粗 倾斜 左侧:  2.22 厘米 行距: 1.5 倍行距911"/>
    <w:basedOn w:val="1"/>
    <w:qFormat/>
    <w:uiPriority w:val="0"/>
    <w:pPr>
      <w:spacing w:line="360" w:lineRule="auto"/>
    </w:pPr>
    <w:rPr>
      <w:rFonts w:ascii="Times New Roman" w:hAnsi="Times New Roman" w:eastAsia="宋体" w:cs="宋体"/>
      <w:b/>
      <w:bCs/>
      <w:i/>
      <w:iCs/>
      <w:sz w:val="18"/>
      <w:szCs w:val="20"/>
    </w:rPr>
  </w:style>
  <w:style w:type="paragraph" w:customStyle="1" w:styleId="1895">
    <w:name w:val="样式 小五 加粗 倾斜 左侧:  1.48 厘米 行距: 1.5 倍行距711"/>
    <w:basedOn w:val="1"/>
    <w:qFormat/>
    <w:uiPriority w:val="0"/>
    <w:pPr>
      <w:spacing w:line="360" w:lineRule="auto"/>
    </w:pPr>
    <w:rPr>
      <w:rFonts w:ascii="Times New Roman" w:hAnsi="Times New Roman" w:eastAsia="宋体" w:cs="宋体"/>
      <w:b/>
      <w:bCs/>
      <w:i/>
      <w:iCs/>
      <w:sz w:val="18"/>
      <w:szCs w:val="20"/>
    </w:rPr>
  </w:style>
  <w:style w:type="paragraph" w:customStyle="1" w:styleId="1896">
    <w:name w:val="样式 小五 加粗 倾斜 首行缩进:  0.64 厘米 行距: 1.5 倍行距811"/>
    <w:basedOn w:val="1"/>
    <w:qFormat/>
    <w:uiPriority w:val="0"/>
    <w:pPr>
      <w:spacing w:line="360" w:lineRule="auto"/>
    </w:pPr>
    <w:rPr>
      <w:rFonts w:ascii="Times New Roman" w:hAnsi="Times New Roman" w:eastAsia="宋体" w:cs="宋体"/>
      <w:b/>
      <w:bCs/>
      <w:i/>
      <w:iCs/>
      <w:sz w:val="18"/>
      <w:szCs w:val="20"/>
    </w:rPr>
  </w:style>
  <w:style w:type="paragraph" w:customStyle="1" w:styleId="1897">
    <w:name w:val="样式 小五 首行缩进:  0.63 厘米 行距: 1.5 倍行距711"/>
    <w:basedOn w:val="1"/>
    <w:qFormat/>
    <w:uiPriority w:val="0"/>
    <w:pPr>
      <w:spacing w:line="360" w:lineRule="auto"/>
    </w:pPr>
    <w:rPr>
      <w:rFonts w:ascii="Times New Roman" w:hAnsi="Times New Roman" w:eastAsia="宋体" w:cs="宋体"/>
      <w:sz w:val="18"/>
      <w:szCs w:val="20"/>
    </w:rPr>
  </w:style>
  <w:style w:type="paragraph" w:customStyle="1" w:styleId="1898">
    <w:name w:val="样式 宋体 小五 加粗 倾斜 左侧:  1.48 厘米 行距: 1.5 倍行距711"/>
    <w:basedOn w:val="1"/>
    <w:qFormat/>
    <w:uiPriority w:val="0"/>
    <w:pPr>
      <w:spacing w:line="360" w:lineRule="auto"/>
    </w:pPr>
    <w:rPr>
      <w:rFonts w:ascii="宋体" w:hAnsi="宋体" w:eastAsia="宋体" w:cs="宋体"/>
      <w:b/>
      <w:bCs/>
      <w:i/>
      <w:iCs/>
      <w:sz w:val="18"/>
      <w:szCs w:val="20"/>
    </w:rPr>
  </w:style>
  <w:style w:type="paragraph" w:customStyle="1" w:styleId="1899">
    <w:name w:val="样式 宋体 小五 左侧:  1.48 厘米 行距: 1.5 倍行距711"/>
    <w:basedOn w:val="1"/>
    <w:qFormat/>
    <w:uiPriority w:val="0"/>
    <w:pPr>
      <w:spacing w:line="360" w:lineRule="auto"/>
    </w:pPr>
    <w:rPr>
      <w:rFonts w:ascii="宋体" w:hAnsi="宋体" w:eastAsia="宋体" w:cs="宋体"/>
      <w:sz w:val="18"/>
      <w:szCs w:val="20"/>
    </w:rPr>
  </w:style>
  <w:style w:type="paragraph" w:customStyle="1" w:styleId="1900">
    <w:name w:val="样式 小五 加粗 倾斜 黑色 行距: 1.5 倍行距4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901">
    <w:name w:val="样式 小五 行距: 1.5 倍行距411"/>
    <w:basedOn w:val="1"/>
    <w:qFormat/>
    <w:uiPriority w:val="0"/>
    <w:pPr>
      <w:spacing w:line="360" w:lineRule="auto"/>
    </w:pPr>
    <w:rPr>
      <w:rFonts w:ascii="Times New Roman" w:hAnsi="Times New Roman" w:eastAsia="宋体" w:cs="宋体"/>
      <w:sz w:val="18"/>
      <w:szCs w:val="20"/>
    </w:rPr>
  </w:style>
  <w:style w:type="paragraph" w:customStyle="1" w:styleId="1902">
    <w:name w:val="样式 宋体 小五 加粗 倾斜 黑色 左侧:  2.22 厘米 行距: 1.5 倍行距311"/>
    <w:basedOn w:val="1"/>
    <w:qFormat/>
    <w:uiPriority w:val="0"/>
    <w:pPr>
      <w:spacing w:line="360" w:lineRule="auto"/>
    </w:pPr>
    <w:rPr>
      <w:rFonts w:ascii="宋体" w:hAnsi="宋体" w:eastAsia="宋体" w:cs="宋体"/>
      <w:b/>
      <w:bCs/>
      <w:i/>
      <w:iCs/>
      <w:color w:val="000000"/>
      <w:sz w:val="18"/>
      <w:szCs w:val="20"/>
    </w:rPr>
  </w:style>
  <w:style w:type="paragraph" w:customStyle="1" w:styleId="1903">
    <w:name w:val="样式 宋体 小五 左侧:  2.22 厘米 行距: 1.5 倍行距311"/>
    <w:basedOn w:val="1"/>
    <w:qFormat/>
    <w:uiPriority w:val="0"/>
    <w:pPr>
      <w:spacing w:line="360" w:lineRule="auto"/>
    </w:pPr>
    <w:rPr>
      <w:rFonts w:ascii="宋体" w:hAnsi="宋体" w:eastAsia="宋体" w:cs="宋体"/>
      <w:sz w:val="18"/>
      <w:szCs w:val="20"/>
    </w:rPr>
  </w:style>
  <w:style w:type="paragraph" w:customStyle="1" w:styleId="1904">
    <w:name w:val="样式 宋体 小五 黑色 左侧:  2.22 厘米 行距: 1.5 倍行距311"/>
    <w:basedOn w:val="1"/>
    <w:qFormat/>
    <w:uiPriority w:val="0"/>
    <w:pPr>
      <w:spacing w:line="360" w:lineRule="auto"/>
    </w:pPr>
    <w:rPr>
      <w:rFonts w:ascii="宋体" w:hAnsi="宋体" w:eastAsia="宋体" w:cs="宋体"/>
      <w:color w:val="000000"/>
      <w:sz w:val="18"/>
      <w:szCs w:val="20"/>
    </w:rPr>
  </w:style>
  <w:style w:type="paragraph" w:customStyle="1" w:styleId="1905">
    <w:name w:val="样式 ˎ̥ 小五 加粗 倾斜 左侧:  2.22 厘米 行距: 1.5 倍行距311"/>
    <w:basedOn w:val="1"/>
    <w:qFormat/>
    <w:uiPriority w:val="0"/>
    <w:pPr>
      <w:spacing w:line="360" w:lineRule="auto"/>
    </w:pPr>
    <w:rPr>
      <w:rFonts w:ascii="ˎ̥" w:hAnsi="ˎ̥" w:eastAsia="宋体" w:cs="宋体"/>
      <w:b/>
      <w:bCs/>
      <w:i/>
      <w:iCs/>
      <w:sz w:val="18"/>
      <w:szCs w:val="20"/>
    </w:rPr>
  </w:style>
  <w:style w:type="paragraph" w:customStyle="1" w:styleId="1906">
    <w:name w:val="样式 ˎ̥ 小五 左侧:  2.22 厘米 行距: 1.5 倍行距311"/>
    <w:basedOn w:val="1"/>
    <w:qFormat/>
    <w:uiPriority w:val="0"/>
    <w:pPr>
      <w:spacing w:line="360" w:lineRule="auto"/>
    </w:pPr>
    <w:rPr>
      <w:rFonts w:ascii="ˎ̥" w:hAnsi="ˎ̥" w:eastAsia="宋体" w:cs="宋体"/>
      <w:sz w:val="18"/>
      <w:szCs w:val="20"/>
    </w:rPr>
  </w:style>
  <w:style w:type="paragraph" w:customStyle="1" w:styleId="1907">
    <w:name w:val="样式 小五 加粗 倾斜 黑色 左侧:  2.22 厘米 行距: 1.5 倍行距3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908">
    <w:name w:val="样式 小五 黑色 左侧:  2.22 厘米 行距: 1.5 倍行距311"/>
    <w:basedOn w:val="1"/>
    <w:qFormat/>
    <w:uiPriority w:val="0"/>
    <w:pPr>
      <w:spacing w:line="360" w:lineRule="auto"/>
    </w:pPr>
    <w:rPr>
      <w:rFonts w:ascii="Times New Roman" w:hAnsi="Times New Roman" w:eastAsia="宋体" w:cs="宋体"/>
      <w:color w:val="000000"/>
      <w:sz w:val="18"/>
      <w:szCs w:val="20"/>
    </w:rPr>
  </w:style>
  <w:style w:type="paragraph" w:customStyle="1" w:styleId="1909">
    <w:name w:val="样式 小五 加粗 倾斜 黑色 左侧:  1.48 厘米 行距: 1.5 倍行距6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910">
    <w:name w:val="样式 小五 左侧:  1.48 厘米 段后: 7.8 磅 行距: 1.5 倍行距311"/>
    <w:basedOn w:val="1"/>
    <w:qFormat/>
    <w:uiPriority w:val="0"/>
    <w:pPr>
      <w:spacing w:after="156" w:line="360" w:lineRule="auto"/>
    </w:pPr>
    <w:rPr>
      <w:rFonts w:ascii="Times New Roman" w:hAnsi="Times New Roman" w:eastAsia="宋体" w:cs="宋体"/>
      <w:sz w:val="18"/>
      <w:szCs w:val="20"/>
    </w:rPr>
  </w:style>
  <w:style w:type="paragraph" w:customStyle="1" w:styleId="1911">
    <w:name w:val="样式 小五 倾斜 左侧:  1.48 厘米 行距: 1.5 倍行距511"/>
    <w:basedOn w:val="1"/>
    <w:qFormat/>
    <w:uiPriority w:val="0"/>
    <w:pPr>
      <w:spacing w:line="360" w:lineRule="auto"/>
    </w:pPr>
    <w:rPr>
      <w:rFonts w:ascii="Times New Roman" w:hAnsi="Times New Roman" w:eastAsia="宋体" w:cs="宋体"/>
      <w:i/>
      <w:iCs/>
      <w:sz w:val="18"/>
      <w:szCs w:val="20"/>
    </w:rPr>
  </w:style>
  <w:style w:type="paragraph" w:customStyle="1" w:styleId="1912">
    <w:name w:val="样式 小五 左侧:  1.48 厘米 行距: 1.5 倍行距411"/>
    <w:basedOn w:val="1"/>
    <w:qFormat/>
    <w:uiPriority w:val="0"/>
    <w:pPr>
      <w:spacing w:line="360" w:lineRule="auto"/>
    </w:pPr>
    <w:rPr>
      <w:rFonts w:ascii="Times New Roman" w:hAnsi="Times New Roman" w:eastAsia="宋体" w:cs="宋体"/>
      <w:sz w:val="18"/>
      <w:szCs w:val="20"/>
    </w:rPr>
  </w:style>
  <w:style w:type="paragraph" w:customStyle="1" w:styleId="1913">
    <w:name w:val="样式 小五 左侧:  1.48 厘米 行距: 1.5 倍行距1311"/>
    <w:basedOn w:val="1"/>
    <w:qFormat/>
    <w:uiPriority w:val="0"/>
    <w:pPr>
      <w:spacing w:line="360" w:lineRule="auto"/>
    </w:pPr>
    <w:rPr>
      <w:rFonts w:ascii="Times New Roman" w:hAnsi="Times New Roman" w:eastAsia="宋体" w:cs="宋体"/>
      <w:sz w:val="18"/>
      <w:szCs w:val="20"/>
    </w:rPr>
  </w:style>
  <w:style w:type="paragraph" w:customStyle="1" w:styleId="1914">
    <w:name w:val="样式 小五 倾斜 左侧:  1.48 厘米 行距: 1.5 倍行距1311"/>
    <w:basedOn w:val="1"/>
    <w:qFormat/>
    <w:uiPriority w:val="0"/>
    <w:pPr>
      <w:spacing w:line="360" w:lineRule="auto"/>
    </w:pPr>
    <w:rPr>
      <w:rFonts w:ascii="Times New Roman" w:hAnsi="Times New Roman" w:eastAsia="宋体" w:cs="宋体"/>
      <w:i/>
      <w:iCs/>
      <w:sz w:val="18"/>
      <w:szCs w:val="20"/>
    </w:rPr>
  </w:style>
  <w:style w:type="paragraph" w:customStyle="1" w:styleId="1915">
    <w:name w:val="样式 小五 倾斜 左侧:  1.48 厘米 行距: 1.5 倍行距2311"/>
    <w:basedOn w:val="1"/>
    <w:qFormat/>
    <w:uiPriority w:val="0"/>
    <w:pPr>
      <w:spacing w:line="360" w:lineRule="auto"/>
    </w:pPr>
    <w:rPr>
      <w:rFonts w:ascii="Times New Roman" w:hAnsi="Times New Roman" w:eastAsia="宋体" w:cs="宋体"/>
      <w:i/>
      <w:iCs/>
      <w:sz w:val="18"/>
      <w:szCs w:val="20"/>
    </w:rPr>
  </w:style>
  <w:style w:type="paragraph" w:customStyle="1" w:styleId="1916">
    <w:name w:val="样式 小五 段前: 5 磅 段后: 5 磅 行距: 1.5 倍行距1411"/>
    <w:basedOn w:val="1"/>
    <w:qFormat/>
    <w:uiPriority w:val="0"/>
    <w:pPr>
      <w:spacing w:before="100" w:after="100" w:line="360" w:lineRule="auto"/>
    </w:pPr>
    <w:rPr>
      <w:rFonts w:ascii="Times New Roman" w:hAnsi="Times New Roman" w:eastAsia="宋体" w:cs="宋体"/>
      <w:sz w:val="18"/>
      <w:szCs w:val="20"/>
    </w:rPr>
  </w:style>
  <w:style w:type="paragraph" w:customStyle="1" w:styleId="1917">
    <w:name w:val="样式 小五 加粗 倾斜 黑色 居中 左侧:  2.22 厘米 行距: 1.5 倍行距4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918">
    <w:name w:val="样式 小五 左侧:  2.22 厘米 行距: 1.5 倍行距14111"/>
    <w:basedOn w:val="1"/>
    <w:qFormat/>
    <w:uiPriority w:val="0"/>
    <w:pPr>
      <w:spacing w:line="360" w:lineRule="auto"/>
    </w:pPr>
    <w:rPr>
      <w:rFonts w:ascii="Times New Roman" w:hAnsi="Times New Roman" w:eastAsia="宋体" w:cs="宋体"/>
      <w:sz w:val="18"/>
      <w:szCs w:val="20"/>
    </w:rPr>
  </w:style>
  <w:style w:type="paragraph" w:customStyle="1" w:styleId="1919">
    <w:name w:val="样式 小五 左侧:  2.22 厘米 段后: 7.8 磅 行距: 1.5 倍行距2111"/>
    <w:basedOn w:val="1"/>
    <w:qFormat/>
    <w:uiPriority w:val="0"/>
    <w:pPr>
      <w:spacing w:after="156" w:line="360" w:lineRule="auto"/>
    </w:pPr>
    <w:rPr>
      <w:rFonts w:ascii="Times New Roman" w:hAnsi="Times New Roman" w:eastAsia="宋体" w:cs="宋体"/>
      <w:sz w:val="18"/>
      <w:szCs w:val="20"/>
    </w:rPr>
  </w:style>
  <w:style w:type="paragraph" w:customStyle="1" w:styleId="1920">
    <w:name w:val="样式 正文2 + Tahoma 灰色-80% 左侧:  0 厘米 段前: 自动 段后: 自动 行距: 1.5 倍行距3111"/>
    <w:basedOn w:val="297"/>
    <w:qFormat/>
    <w:uiPriority w:val="0"/>
    <w:pPr>
      <w:adjustRightInd w:val="0"/>
      <w:snapToGrid w:val="0"/>
      <w:ind w:left="0" w:firstLine="200" w:firstLineChars="200"/>
    </w:pPr>
    <w:rPr>
      <w:rFonts w:ascii="Tahoma" w:hAnsi="Tahoma"/>
      <w:color w:val="333333"/>
    </w:rPr>
  </w:style>
  <w:style w:type="paragraph" w:customStyle="1" w:styleId="1921">
    <w:name w:val="样式 正文2 + 段前: 自动 段后: 自动 行距: 1.5 倍行距1211"/>
    <w:basedOn w:val="297"/>
    <w:qFormat/>
    <w:uiPriority w:val="0"/>
    <w:pPr>
      <w:adjustRightInd w:val="0"/>
      <w:snapToGrid w:val="0"/>
      <w:ind w:left="0" w:firstLine="200" w:firstLineChars="200"/>
    </w:pPr>
  </w:style>
  <w:style w:type="paragraph" w:customStyle="1" w:styleId="1922">
    <w:name w:val="样式 小五 加粗 倾斜 黑色 居中 左侧:  2.22 厘米 行距: 1.5 倍行距112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923">
    <w:name w:val="样式 小五 左侧:  2.22 厘米 行距: 1.5 倍行距2311"/>
    <w:basedOn w:val="1"/>
    <w:qFormat/>
    <w:uiPriority w:val="0"/>
    <w:pPr>
      <w:spacing w:line="360" w:lineRule="auto"/>
    </w:pPr>
    <w:rPr>
      <w:rFonts w:ascii="Times New Roman" w:hAnsi="Times New Roman" w:eastAsia="宋体" w:cs="宋体"/>
      <w:sz w:val="18"/>
      <w:szCs w:val="20"/>
    </w:rPr>
  </w:style>
  <w:style w:type="paragraph" w:customStyle="1" w:styleId="1924">
    <w:name w:val="样式 正文2 + 小五 倾斜 段前: 自动 段后: 自动 行距: 1.5 倍行距411"/>
    <w:basedOn w:val="297"/>
    <w:qFormat/>
    <w:uiPriority w:val="0"/>
    <w:pPr>
      <w:ind w:left="0"/>
    </w:pPr>
    <w:rPr>
      <w:i/>
      <w:iCs/>
      <w:sz w:val="18"/>
    </w:rPr>
  </w:style>
  <w:style w:type="paragraph" w:customStyle="1" w:styleId="1925">
    <w:name w:val="样式 正文2 + 小五 倾斜 段前: 自动 段后: 自动 行距: 1.5 倍行距1311"/>
    <w:basedOn w:val="297"/>
    <w:qFormat/>
    <w:uiPriority w:val="0"/>
    <w:pPr>
      <w:ind w:left="0"/>
    </w:pPr>
    <w:rPr>
      <w:i/>
      <w:iCs/>
      <w:sz w:val="18"/>
    </w:rPr>
  </w:style>
  <w:style w:type="paragraph" w:customStyle="1" w:styleId="1926">
    <w:name w:val="样式 正文2 + 左侧:  0 厘米 段前: 自动 段后: 自动311"/>
    <w:basedOn w:val="297"/>
    <w:qFormat/>
    <w:uiPriority w:val="0"/>
    <w:pPr>
      <w:ind w:left="0" w:firstLine="200" w:firstLineChars="200"/>
    </w:pPr>
  </w:style>
  <w:style w:type="paragraph" w:customStyle="1" w:styleId="1927">
    <w:name w:val="样式 小五 加粗 倾斜 黑色 居中 左侧:  1.3 厘米 行距: 1.5 倍行距4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928">
    <w:name w:val="样式 小五 左侧:  1.3 厘米 行距: 1.5 倍行距611"/>
    <w:basedOn w:val="1"/>
    <w:qFormat/>
    <w:uiPriority w:val="0"/>
    <w:pPr>
      <w:spacing w:line="360" w:lineRule="auto"/>
    </w:pPr>
    <w:rPr>
      <w:rFonts w:ascii="Times New Roman" w:hAnsi="Times New Roman" w:eastAsia="宋体" w:cs="宋体"/>
      <w:sz w:val="18"/>
      <w:szCs w:val="20"/>
    </w:rPr>
  </w:style>
  <w:style w:type="paragraph" w:customStyle="1" w:styleId="1929">
    <w:name w:val="样式 小五 左侧:  1.3 厘米 行距: 1.5 倍行距1311"/>
    <w:basedOn w:val="1"/>
    <w:qFormat/>
    <w:uiPriority w:val="0"/>
    <w:pPr>
      <w:spacing w:line="360" w:lineRule="auto"/>
    </w:pPr>
    <w:rPr>
      <w:rFonts w:ascii="Times New Roman" w:hAnsi="Times New Roman" w:eastAsia="宋体" w:cs="宋体"/>
      <w:sz w:val="18"/>
      <w:szCs w:val="20"/>
    </w:rPr>
  </w:style>
  <w:style w:type="paragraph" w:customStyle="1" w:styleId="1930">
    <w:name w:val="样式 小五 左侧:  1.3 厘米 行距: 1.5 倍行距2311"/>
    <w:basedOn w:val="1"/>
    <w:qFormat/>
    <w:uiPriority w:val="0"/>
    <w:pPr>
      <w:spacing w:line="360" w:lineRule="auto"/>
    </w:pPr>
    <w:rPr>
      <w:rFonts w:ascii="Times New Roman" w:hAnsi="Times New Roman" w:eastAsia="宋体" w:cs="宋体"/>
      <w:sz w:val="18"/>
      <w:szCs w:val="20"/>
    </w:rPr>
  </w:style>
  <w:style w:type="paragraph" w:customStyle="1" w:styleId="1931">
    <w:name w:val="样式 小五 加粗 倾斜 黑色 居中 左侧:  1.3 厘米 行距: 1.5 倍行距13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932">
    <w:name w:val="样式 小五 左侧:  1.3 厘米 行距: 1.5 倍行距3311"/>
    <w:basedOn w:val="1"/>
    <w:qFormat/>
    <w:uiPriority w:val="0"/>
    <w:pPr>
      <w:spacing w:line="360" w:lineRule="auto"/>
    </w:pPr>
    <w:rPr>
      <w:rFonts w:ascii="Times New Roman" w:hAnsi="Times New Roman" w:eastAsia="宋体" w:cs="宋体"/>
      <w:sz w:val="18"/>
      <w:szCs w:val="20"/>
    </w:rPr>
  </w:style>
  <w:style w:type="paragraph" w:customStyle="1" w:styleId="1933">
    <w:name w:val="正文25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934">
    <w:name w:val="正文文字122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935">
    <w:name w:val="样式 小五 加粗 倾斜 黑色 居中 左侧:  2.22 厘米 行距: 1.5 倍行距121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936">
    <w:name w:val="样式 小五 左侧:  2.22 厘米 行距: 1.5 倍行距21211"/>
    <w:basedOn w:val="1"/>
    <w:qFormat/>
    <w:uiPriority w:val="0"/>
    <w:pPr>
      <w:spacing w:line="360" w:lineRule="auto"/>
    </w:pPr>
    <w:rPr>
      <w:rFonts w:ascii="Times New Roman" w:hAnsi="Times New Roman" w:eastAsia="宋体" w:cs="宋体"/>
      <w:sz w:val="18"/>
      <w:szCs w:val="20"/>
    </w:rPr>
  </w:style>
  <w:style w:type="paragraph" w:customStyle="1" w:styleId="1937">
    <w:name w:val="样式 正文2 + 小五 倾斜 段前: 自动 段后: 自动 行距: 1.5 倍行距2211"/>
    <w:basedOn w:val="297"/>
    <w:qFormat/>
    <w:uiPriority w:val="0"/>
    <w:pPr>
      <w:ind w:left="0"/>
    </w:pPr>
    <w:rPr>
      <w:i/>
      <w:iCs/>
      <w:sz w:val="18"/>
    </w:rPr>
  </w:style>
  <w:style w:type="paragraph" w:customStyle="1" w:styleId="1938">
    <w:name w:val="样式 正文2 + 小五 倾斜 段前: 自动 段后: 自动 行距: 1.5 倍行距11211"/>
    <w:basedOn w:val="297"/>
    <w:qFormat/>
    <w:uiPriority w:val="0"/>
    <w:pPr>
      <w:ind w:left="0"/>
    </w:pPr>
    <w:rPr>
      <w:i/>
      <w:iCs/>
      <w:sz w:val="18"/>
    </w:rPr>
  </w:style>
  <w:style w:type="paragraph" w:customStyle="1" w:styleId="1939">
    <w:name w:val="样式 正文2 + 左侧:  0 厘米 段前: 自动 段后: 自动1211"/>
    <w:basedOn w:val="297"/>
    <w:qFormat/>
    <w:uiPriority w:val="0"/>
    <w:pPr>
      <w:ind w:left="0" w:firstLine="200" w:firstLineChars="200"/>
    </w:pPr>
  </w:style>
  <w:style w:type="paragraph" w:customStyle="1" w:styleId="1940">
    <w:name w:val="正文161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941">
    <w:name w:val="样式 首行缩进:  2 字符61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1942">
    <w:name w:val="正文26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943">
    <w:name w:val="样式 首行缩进:  2 字符15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1944">
    <w:name w:val="正文文字14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945">
    <w:name w:val="样式 小五 段前: 5 磅 段后: 5 磅 行距: 1.5 倍行距1511"/>
    <w:basedOn w:val="1"/>
    <w:qFormat/>
    <w:uiPriority w:val="0"/>
    <w:pPr>
      <w:spacing w:before="100" w:after="100" w:line="360" w:lineRule="auto"/>
    </w:pPr>
    <w:rPr>
      <w:rFonts w:ascii="Times New Roman" w:hAnsi="Times New Roman" w:eastAsia="宋体" w:cs="宋体"/>
      <w:sz w:val="18"/>
      <w:szCs w:val="20"/>
    </w:rPr>
  </w:style>
  <w:style w:type="paragraph" w:customStyle="1" w:styleId="1946">
    <w:name w:val="样式 小五 倾斜 左侧:  2.22 厘米 行距: 1.5 倍行距411"/>
    <w:basedOn w:val="1"/>
    <w:qFormat/>
    <w:uiPriority w:val="0"/>
    <w:pPr>
      <w:spacing w:line="360" w:lineRule="auto"/>
    </w:pPr>
    <w:rPr>
      <w:rFonts w:ascii="Times New Roman" w:hAnsi="Times New Roman" w:eastAsia="宋体" w:cs="宋体"/>
      <w:i/>
      <w:iCs/>
      <w:sz w:val="18"/>
      <w:szCs w:val="20"/>
    </w:rPr>
  </w:style>
  <w:style w:type="paragraph" w:customStyle="1" w:styleId="1947">
    <w:name w:val="样式 小五 左侧:  2.22 厘米 行距: 1.5 倍行距1511"/>
    <w:basedOn w:val="1"/>
    <w:qFormat/>
    <w:uiPriority w:val="0"/>
    <w:pPr>
      <w:spacing w:line="360" w:lineRule="auto"/>
    </w:pPr>
    <w:rPr>
      <w:rFonts w:ascii="Times New Roman" w:hAnsi="Times New Roman" w:eastAsia="宋体" w:cs="宋体"/>
      <w:sz w:val="18"/>
      <w:szCs w:val="20"/>
    </w:rPr>
  </w:style>
  <w:style w:type="paragraph" w:customStyle="1" w:styleId="1948">
    <w:name w:val="样式 小五 加粗 倾斜 左侧:  2.22 厘米 行距: 1.5 倍行距1011"/>
    <w:basedOn w:val="1"/>
    <w:qFormat/>
    <w:uiPriority w:val="0"/>
    <w:pPr>
      <w:spacing w:line="360" w:lineRule="auto"/>
    </w:pPr>
    <w:rPr>
      <w:rFonts w:ascii="Times New Roman" w:hAnsi="Times New Roman" w:eastAsia="宋体" w:cs="宋体"/>
      <w:b/>
      <w:bCs/>
      <w:i/>
      <w:iCs/>
      <w:sz w:val="18"/>
      <w:szCs w:val="20"/>
    </w:rPr>
  </w:style>
  <w:style w:type="paragraph" w:customStyle="1" w:styleId="1949">
    <w:name w:val="样式 小五 加粗 倾斜 左侧:  1.48 厘米 行距: 1.5 倍行距811"/>
    <w:basedOn w:val="1"/>
    <w:qFormat/>
    <w:uiPriority w:val="0"/>
    <w:pPr>
      <w:spacing w:line="360" w:lineRule="auto"/>
    </w:pPr>
    <w:rPr>
      <w:rFonts w:ascii="Times New Roman" w:hAnsi="Times New Roman" w:eastAsia="宋体" w:cs="宋体"/>
      <w:b/>
      <w:bCs/>
      <w:i/>
      <w:iCs/>
      <w:sz w:val="18"/>
      <w:szCs w:val="20"/>
    </w:rPr>
  </w:style>
  <w:style w:type="paragraph" w:customStyle="1" w:styleId="1950">
    <w:name w:val="样式 小五 加粗 倾斜 首行缩进:  0.64 厘米 行距: 1.5 倍行距911"/>
    <w:basedOn w:val="1"/>
    <w:qFormat/>
    <w:uiPriority w:val="0"/>
    <w:pPr>
      <w:spacing w:line="360" w:lineRule="auto"/>
    </w:pPr>
    <w:rPr>
      <w:rFonts w:ascii="Times New Roman" w:hAnsi="Times New Roman" w:eastAsia="宋体" w:cs="宋体"/>
      <w:b/>
      <w:bCs/>
      <w:i/>
      <w:iCs/>
      <w:sz w:val="18"/>
      <w:szCs w:val="20"/>
    </w:rPr>
  </w:style>
  <w:style w:type="paragraph" w:customStyle="1" w:styleId="1951">
    <w:name w:val="样式 小五 首行缩进:  0.63 厘米 行距: 1.5 倍行距811"/>
    <w:basedOn w:val="1"/>
    <w:qFormat/>
    <w:uiPriority w:val="0"/>
    <w:pPr>
      <w:spacing w:line="360" w:lineRule="auto"/>
    </w:pPr>
    <w:rPr>
      <w:rFonts w:ascii="Times New Roman" w:hAnsi="Times New Roman" w:eastAsia="宋体" w:cs="宋体"/>
      <w:sz w:val="18"/>
      <w:szCs w:val="20"/>
    </w:rPr>
  </w:style>
  <w:style w:type="paragraph" w:customStyle="1" w:styleId="1952">
    <w:name w:val="样式 宋体 小五 加粗 倾斜 左侧:  1.48 厘米 行距: 1.5 倍行距811"/>
    <w:basedOn w:val="1"/>
    <w:qFormat/>
    <w:uiPriority w:val="0"/>
    <w:pPr>
      <w:spacing w:line="360" w:lineRule="auto"/>
    </w:pPr>
    <w:rPr>
      <w:rFonts w:ascii="宋体" w:hAnsi="宋体" w:eastAsia="宋体" w:cs="宋体"/>
      <w:b/>
      <w:bCs/>
      <w:i/>
      <w:iCs/>
      <w:sz w:val="18"/>
      <w:szCs w:val="20"/>
    </w:rPr>
  </w:style>
  <w:style w:type="paragraph" w:customStyle="1" w:styleId="1953">
    <w:name w:val="样式 宋体 小五 左侧:  1.48 厘米 行距: 1.5 倍行距811"/>
    <w:basedOn w:val="1"/>
    <w:qFormat/>
    <w:uiPriority w:val="0"/>
    <w:pPr>
      <w:spacing w:line="360" w:lineRule="auto"/>
    </w:pPr>
    <w:rPr>
      <w:rFonts w:ascii="宋体" w:hAnsi="宋体" w:eastAsia="宋体" w:cs="宋体"/>
      <w:sz w:val="18"/>
      <w:szCs w:val="20"/>
    </w:rPr>
  </w:style>
  <w:style w:type="paragraph" w:customStyle="1" w:styleId="1954">
    <w:name w:val="样式 小五 加粗 倾斜 黑色 行距: 1.5 倍行距5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955">
    <w:name w:val="样式 小五 行距: 1.5 倍行距511"/>
    <w:basedOn w:val="1"/>
    <w:qFormat/>
    <w:uiPriority w:val="0"/>
    <w:pPr>
      <w:spacing w:line="360" w:lineRule="auto"/>
    </w:pPr>
    <w:rPr>
      <w:rFonts w:ascii="Times New Roman" w:hAnsi="Times New Roman" w:eastAsia="宋体" w:cs="宋体"/>
      <w:sz w:val="18"/>
      <w:szCs w:val="20"/>
    </w:rPr>
  </w:style>
  <w:style w:type="paragraph" w:customStyle="1" w:styleId="1956">
    <w:name w:val="样式 宋体 小五 加粗 倾斜 黑色 左侧:  2.22 厘米 行距: 1.5 倍行距411"/>
    <w:basedOn w:val="1"/>
    <w:qFormat/>
    <w:uiPriority w:val="0"/>
    <w:pPr>
      <w:spacing w:line="360" w:lineRule="auto"/>
    </w:pPr>
    <w:rPr>
      <w:rFonts w:ascii="宋体" w:hAnsi="宋体" w:eastAsia="宋体" w:cs="宋体"/>
      <w:b/>
      <w:bCs/>
      <w:i/>
      <w:iCs/>
      <w:color w:val="000000"/>
      <w:sz w:val="18"/>
      <w:szCs w:val="20"/>
    </w:rPr>
  </w:style>
  <w:style w:type="paragraph" w:customStyle="1" w:styleId="1957">
    <w:name w:val="样式 宋体 小五 左侧:  2.22 厘米 行距: 1.5 倍行距411"/>
    <w:basedOn w:val="1"/>
    <w:qFormat/>
    <w:uiPriority w:val="0"/>
    <w:pPr>
      <w:spacing w:line="360" w:lineRule="auto"/>
    </w:pPr>
    <w:rPr>
      <w:rFonts w:ascii="宋体" w:hAnsi="宋体" w:eastAsia="宋体" w:cs="宋体"/>
      <w:sz w:val="18"/>
      <w:szCs w:val="20"/>
    </w:rPr>
  </w:style>
  <w:style w:type="paragraph" w:customStyle="1" w:styleId="1958">
    <w:name w:val="样式 宋体 小五 黑色 左侧:  2.22 厘米 行距: 1.5 倍行距411"/>
    <w:basedOn w:val="1"/>
    <w:qFormat/>
    <w:uiPriority w:val="0"/>
    <w:pPr>
      <w:spacing w:line="360" w:lineRule="auto"/>
    </w:pPr>
    <w:rPr>
      <w:rFonts w:ascii="宋体" w:hAnsi="宋体" w:eastAsia="宋体" w:cs="宋体"/>
      <w:color w:val="000000"/>
      <w:sz w:val="18"/>
      <w:szCs w:val="20"/>
    </w:rPr>
  </w:style>
  <w:style w:type="paragraph" w:customStyle="1" w:styleId="1959">
    <w:name w:val="样式 ˎ̥ 小五 加粗 倾斜 左侧:  2.22 厘米 行距: 1.5 倍行距411"/>
    <w:basedOn w:val="1"/>
    <w:qFormat/>
    <w:uiPriority w:val="0"/>
    <w:pPr>
      <w:spacing w:line="360" w:lineRule="auto"/>
    </w:pPr>
    <w:rPr>
      <w:rFonts w:ascii="ˎ̥" w:hAnsi="ˎ̥" w:eastAsia="宋体" w:cs="宋体"/>
      <w:b/>
      <w:bCs/>
      <w:i/>
      <w:iCs/>
      <w:sz w:val="18"/>
      <w:szCs w:val="20"/>
    </w:rPr>
  </w:style>
  <w:style w:type="paragraph" w:customStyle="1" w:styleId="1960">
    <w:name w:val="样式 ˎ̥ 小五 左侧:  2.22 厘米 行距: 1.5 倍行距411"/>
    <w:basedOn w:val="1"/>
    <w:qFormat/>
    <w:uiPriority w:val="0"/>
    <w:pPr>
      <w:spacing w:line="360" w:lineRule="auto"/>
    </w:pPr>
    <w:rPr>
      <w:rFonts w:ascii="ˎ̥" w:hAnsi="ˎ̥" w:eastAsia="宋体" w:cs="宋体"/>
      <w:sz w:val="18"/>
      <w:szCs w:val="20"/>
    </w:rPr>
  </w:style>
  <w:style w:type="paragraph" w:customStyle="1" w:styleId="1961">
    <w:name w:val="样式 小五 加粗 倾斜 黑色 左侧:  2.22 厘米 行距: 1.5 倍行距4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962">
    <w:name w:val="样式 小五 黑色 左侧:  2.22 厘米 行距: 1.5 倍行距411"/>
    <w:basedOn w:val="1"/>
    <w:qFormat/>
    <w:uiPriority w:val="0"/>
    <w:pPr>
      <w:spacing w:line="360" w:lineRule="auto"/>
    </w:pPr>
    <w:rPr>
      <w:rFonts w:ascii="Times New Roman" w:hAnsi="Times New Roman" w:eastAsia="宋体" w:cs="宋体"/>
      <w:color w:val="000000"/>
      <w:sz w:val="18"/>
      <w:szCs w:val="20"/>
    </w:rPr>
  </w:style>
  <w:style w:type="paragraph" w:customStyle="1" w:styleId="1963">
    <w:name w:val="样式 小五 加粗 倾斜 黑色 左侧:  1.48 厘米 行距: 1.5 倍行距71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964">
    <w:name w:val="样式 小五 左侧:  1.48 厘米 段后: 7.8 磅 行距: 1.5 倍行距411"/>
    <w:basedOn w:val="1"/>
    <w:qFormat/>
    <w:uiPriority w:val="0"/>
    <w:pPr>
      <w:spacing w:after="156" w:line="360" w:lineRule="auto"/>
    </w:pPr>
    <w:rPr>
      <w:rFonts w:ascii="Times New Roman" w:hAnsi="Times New Roman" w:eastAsia="宋体" w:cs="宋体"/>
      <w:sz w:val="18"/>
      <w:szCs w:val="20"/>
    </w:rPr>
  </w:style>
  <w:style w:type="paragraph" w:customStyle="1" w:styleId="1965">
    <w:name w:val="样式 小五 倾斜 左侧:  1.48 厘米 行距: 1.5 倍行距611"/>
    <w:basedOn w:val="1"/>
    <w:qFormat/>
    <w:uiPriority w:val="0"/>
    <w:pPr>
      <w:spacing w:line="360" w:lineRule="auto"/>
    </w:pPr>
    <w:rPr>
      <w:rFonts w:ascii="Times New Roman" w:hAnsi="Times New Roman" w:eastAsia="宋体" w:cs="宋体"/>
      <w:i/>
      <w:iCs/>
      <w:sz w:val="18"/>
      <w:szCs w:val="20"/>
    </w:rPr>
  </w:style>
  <w:style w:type="paragraph" w:customStyle="1" w:styleId="1966">
    <w:name w:val="样式 小五 左侧:  1.48 厘米 行距: 1.5 倍行距511"/>
    <w:basedOn w:val="1"/>
    <w:qFormat/>
    <w:uiPriority w:val="0"/>
    <w:pPr>
      <w:spacing w:line="360" w:lineRule="auto"/>
    </w:pPr>
    <w:rPr>
      <w:rFonts w:ascii="Times New Roman" w:hAnsi="Times New Roman" w:eastAsia="宋体" w:cs="宋体"/>
      <w:sz w:val="18"/>
      <w:szCs w:val="20"/>
    </w:rPr>
  </w:style>
  <w:style w:type="paragraph" w:customStyle="1" w:styleId="1967">
    <w:name w:val="样式 小五 左侧:  1.48 厘米 行距: 1.5 倍行距1411"/>
    <w:basedOn w:val="1"/>
    <w:qFormat/>
    <w:uiPriority w:val="0"/>
    <w:pPr>
      <w:spacing w:line="360" w:lineRule="auto"/>
    </w:pPr>
    <w:rPr>
      <w:rFonts w:ascii="Times New Roman" w:hAnsi="Times New Roman" w:eastAsia="宋体" w:cs="宋体"/>
      <w:sz w:val="18"/>
      <w:szCs w:val="20"/>
    </w:rPr>
  </w:style>
  <w:style w:type="paragraph" w:customStyle="1" w:styleId="1968">
    <w:name w:val="样式 小五 倾斜 左侧:  1.48 厘米 行距: 1.5 倍行距1411"/>
    <w:basedOn w:val="1"/>
    <w:qFormat/>
    <w:uiPriority w:val="0"/>
    <w:pPr>
      <w:spacing w:line="360" w:lineRule="auto"/>
    </w:pPr>
    <w:rPr>
      <w:rFonts w:ascii="Times New Roman" w:hAnsi="Times New Roman" w:eastAsia="宋体" w:cs="宋体"/>
      <w:i/>
      <w:iCs/>
      <w:sz w:val="18"/>
      <w:szCs w:val="20"/>
    </w:rPr>
  </w:style>
  <w:style w:type="paragraph" w:customStyle="1" w:styleId="1969">
    <w:name w:val="样式 小五 倾斜 左侧:  1.48 厘米 行距: 1.5 倍行距2411"/>
    <w:basedOn w:val="1"/>
    <w:qFormat/>
    <w:uiPriority w:val="0"/>
    <w:pPr>
      <w:spacing w:line="360" w:lineRule="auto"/>
    </w:pPr>
    <w:rPr>
      <w:rFonts w:ascii="Times New Roman" w:hAnsi="Times New Roman" w:eastAsia="宋体" w:cs="宋体"/>
      <w:i/>
      <w:iCs/>
      <w:sz w:val="18"/>
      <w:szCs w:val="20"/>
    </w:rPr>
  </w:style>
  <w:style w:type="paragraph" w:customStyle="1" w:styleId="1970">
    <w:name w:val="样式 小五 段前: 5 磅 段后: 5 磅 行距: 1.5 倍行距1611"/>
    <w:basedOn w:val="1"/>
    <w:qFormat/>
    <w:uiPriority w:val="0"/>
    <w:pPr>
      <w:spacing w:before="100" w:after="100" w:line="360" w:lineRule="auto"/>
    </w:pPr>
    <w:rPr>
      <w:rFonts w:ascii="Times New Roman" w:hAnsi="Times New Roman" w:eastAsia="宋体" w:cs="宋体"/>
      <w:sz w:val="18"/>
      <w:szCs w:val="20"/>
    </w:rPr>
  </w:style>
  <w:style w:type="paragraph" w:customStyle="1" w:styleId="1971">
    <w:name w:val="样式 小五 加粗 倾斜 黑色 居中 左侧:  2.22 厘米 行距: 1.5 倍行距5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972">
    <w:name w:val="样式 小五 左侧:  2.22 厘米 行距: 1.5 倍行距1611"/>
    <w:basedOn w:val="1"/>
    <w:qFormat/>
    <w:uiPriority w:val="0"/>
    <w:pPr>
      <w:spacing w:line="360" w:lineRule="auto"/>
    </w:pPr>
    <w:rPr>
      <w:rFonts w:ascii="Times New Roman" w:hAnsi="Times New Roman" w:eastAsia="宋体" w:cs="宋体"/>
      <w:sz w:val="18"/>
      <w:szCs w:val="20"/>
    </w:rPr>
  </w:style>
  <w:style w:type="paragraph" w:customStyle="1" w:styleId="1973">
    <w:name w:val="样式 小五 左侧:  2.22 厘米 段后: 7.8 磅 行距: 1.5 倍行距411"/>
    <w:basedOn w:val="1"/>
    <w:qFormat/>
    <w:uiPriority w:val="0"/>
    <w:pPr>
      <w:spacing w:after="156" w:line="360" w:lineRule="auto"/>
    </w:pPr>
    <w:rPr>
      <w:rFonts w:ascii="Times New Roman" w:hAnsi="Times New Roman" w:eastAsia="宋体" w:cs="宋体"/>
      <w:sz w:val="18"/>
      <w:szCs w:val="20"/>
    </w:rPr>
  </w:style>
  <w:style w:type="paragraph" w:customStyle="1" w:styleId="1974">
    <w:name w:val="样式 正文2 + Tahoma 灰色-80% 左侧:  0 厘米 段前: 自动 段后: 自动 行距: 1.5 倍行距411"/>
    <w:basedOn w:val="297"/>
    <w:qFormat/>
    <w:uiPriority w:val="0"/>
    <w:pPr>
      <w:adjustRightInd w:val="0"/>
      <w:snapToGrid w:val="0"/>
      <w:ind w:left="0" w:firstLine="200" w:firstLineChars="200"/>
    </w:pPr>
    <w:rPr>
      <w:rFonts w:ascii="Tahoma" w:hAnsi="Tahoma"/>
      <w:color w:val="333333"/>
    </w:rPr>
  </w:style>
  <w:style w:type="paragraph" w:customStyle="1" w:styleId="1975">
    <w:name w:val="样式 正文2 + 段前: 自动 段后: 自动 行距: 1.5 倍行距411"/>
    <w:basedOn w:val="297"/>
    <w:qFormat/>
    <w:uiPriority w:val="0"/>
    <w:pPr>
      <w:adjustRightInd w:val="0"/>
      <w:snapToGrid w:val="0"/>
      <w:ind w:left="0" w:firstLine="200" w:firstLineChars="200"/>
    </w:pPr>
  </w:style>
  <w:style w:type="paragraph" w:customStyle="1" w:styleId="1976">
    <w:name w:val="样式 小五 加粗 倾斜 黑色 居中 左侧:  2.22 厘米 行距: 1.5 倍行距14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977">
    <w:name w:val="样式 小五 左侧:  2.22 厘米 行距: 1.5 倍行距2411"/>
    <w:basedOn w:val="1"/>
    <w:qFormat/>
    <w:uiPriority w:val="0"/>
    <w:pPr>
      <w:spacing w:line="360" w:lineRule="auto"/>
    </w:pPr>
    <w:rPr>
      <w:rFonts w:ascii="Times New Roman" w:hAnsi="Times New Roman" w:eastAsia="宋体" w:cs="宋体"/>
      <w:sz w:val="18"/>
      <w:szCs w:val="20"/>
    </w:rPr>
  </w:style>
  <w:style w:type="paragraph" w:customStyle="1" w:styleId="1978">
    <w:name w:val="样式 正文2 + 小五 倾斜 段前: 自动 段后: 自动 行距: 1.5 倍行距511"/>
    <w:basedOn w:val="297"/>
    <w:qFormat/>
    <w:uiPriority w:val="0"/>
    <w:pPr>
      <w:ind w:left="0"/>
    </w:pPr>
    <w:rPr>
      <w:i/>
      <w:iCs/>
      <w:sz w:val="18"/>
    </w:rPr>
  </w:style>
  <w:style w:type="paragraph" w:customStyle="1" w:styleId="1979">
    <w:name w:val="样式 正文2 + 小五 倾斜 段前: 自动 段后: 自动 行距: 1.5 倍行距1411"/>
    <w:basedOn w:val="297"/>
    <w:qFormat/>
    <w:uiPriority w:val="0"/>
    <w:pPr>
      <w:ind w:left="0"/>
    </w:pPr>
    <w:rPr>
      <w:i/>
      <w:iCs/>
      <w:sz w:val="18"/>
    </w:rPr>
  </w:style>
  <w:style w:type="paragraph" w:customStyle="1" w:styleId="1980">
    <w:name w:val="样式 正文2 + 左侧:  0 厘米 段前: 自动 段后: 自动411"/>
    <w:basedOn w:val="297"/>
    <w:qFormat/>
    <w:uiPriority w:val="0"/>
    <w:pPr>
      <w:ind w:left="0" w:firstLine="200" w:firstLineChars="200"/>
    </w:pPr>
  </w:style>
  <w:style w:type="paragraph" w:customStyle="1" w:styleId="1981">
    <w:name w:val="样式 小五 加粗 倾斜 黑色 居中 左侧:  1.3 厘米 行距: 1.5 倍行距5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982">
    <w:name w:val="样式 小五 左侧:  1.3 厘米 行距: 1.5 倍行距711"/>
    <w:basedOn w:val="1"/>
    <w:qFormat/>
    <w:uiPriority w:val="0"/>
    <w:pPr>
      <w:spacing w:line="360" w:lineRule="auto"/>
    </w:pPr>
    <w:rPr>
      <w:rFonts w:ascii="Times New Roman" w:hAnsi="Times New Roman" w:eastAsia="宋体" w:cs="宋体"/>
      <w:sz w:val="18"/>
      <w:szCs w:val="20"/>
    </w:rPr>
  </w:style>
  <w:style w:type="paragraph" w:customStyle="1" w:styleId="1983">
    <w:name w:val="样式 小五 左侧:  1.3 厘米 行距: 1.5 倍行距1411"/>
    <w:basedOn w:val="1"/>
    <w:qFormat/>
    <w:uiPriority w:val="0"/>
    <w:pPr>
      <w:spacing w:line="360" w:lineRule="auto"/>
    </w:pPr>
    <w:rPr>
      <w:rFonts w:ascii="Times New Roman" w:hAnsi="Times New Roman" w:eastAsia="宋体" w:cs="宋体"/>
      <w:sz w:val="18"/>
      <w:szCs w:val="20"/>
    </w:rPr>
  </w:style>
  <w:style w:type="paragraph" w:customStyle="1" w:styleId="1984">
    <w:name w:val="样式 小五 左侧:  1.3 厘米 行距: 1.5 倍行距2411"/>
    <w:basedOn w:val="1"/>
    <w:qFormat/>
    <w:uiPriority w:val="0"/>
    <w:pPr>
      <w:spacing w:line="360" w:lineRule="auto"/>
    </w:pPr>
    <w:rPr>
      <w:rFonts w:ascii="Times New Roman" w:hAnsi="Times New Roman" w:eastAsia="宋体" w:cs="宋体"/>
      <w:sz w:val="18"/>
      <w:szCs w:val="20"/>
    </w:rPr>
  </w:style>
  <w:style w:type="paragraph" w:customStyle="1" w:styleId="1985">
    <w:name w:val="样式 小五 加粗 倾斜 黑色 居中 左侧:  1.3 厘米 行距: 1.5 倍行距1411"/>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1986">
    <w:name w:val="样式 小五 左侧:  1.3 厘米 行距: 1.5 倍行距3411"/>
    <w:basedOn w:val="1"/>
    <w:qFormat/>
    <w:uiPriority w:val="0"/>
    <w:pPr>
      <w:spacing w:line="360" w:lineRule="auto"/>
    </w:pPr>
    <w:rPr>
      <w:rFonts w:ascii="Times New Roman" w:hAnsi="Times New Roman" w:eastAsia="宋体" w:cs="宋体"/>
      <w:sz w:val="18"/>
      <w:szCs w:val="20"/>
    </w:rPr>
  </w:style>
  <w:style w:type="paragraph" w:customStyle="1" w:styleId="1987">
    <w:name w:val="正文27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1988">
    <w:name w:val="正文文字15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1989">
    <w:name w:val="默认段落字体 Para Char Char Char Char11"/>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1990">
    <w:name w:val="样式 首行缩进:  2 字符161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991">
    <w:name w:val="正文171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1992">
    <w:name w:val="正文191"/>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1993">
    <w:name w:val="样式 小五 段前: 5 磅 段后: 5 磅 行距: 1.5 倍行距191"/>
    <w:basedOn w:val="1"/>
    <w:qFormat/>
    <w:uiPriority w:val="0"/>
    <w:pPr>
      <w:spacing w:before="100" w:after="100" w:line="360" w:lineRule="auto"/>
    </w:pPr>
    <w:rPr>
      <w:rFonts w:ascii="Times New Roman" w:hAnsi="Times New Roman" w:eastAsia="宋体" w:cs="宋体"/>
      <w:sz w:val="18"/>
      <w:szCs w:val="20"/>
    </w:rPr>
  </w:style>
  <w:style w:type="paragraph" w:customStyle="1" w:styleId="1994">
    <w:name w:val="样式 小五 加粗 倾斜 黑色 左侧:  1.48 厘米 行距: 1.5 倍行距91"/>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1995">
    <w:name w:val="样式 小五 段前: 5 磅 段后: 5 磅 行距: 1.5 倍行距331"/>
    <w:basedOn w:val="1"/>
    <w:qFormat/>
    <w:uiPriority w:val="0"/>
    <w:pPr>
      <w:spacing w:before="100" w:after="100" w:line="360" w:lineRule="auto"/>
    </w:pPr>
    <w:rPr>
      <w:rFonts w:ascii="Times New Roman" w:hAnsi="Times New Roman" w:eastAsia="宋体" w:cs="宋体"/>
      <w:sz w:val="18"/>
      <w:szCs w:val="20"/>
    </w:rPr>
  </w:style>
  <w:style w:type="paragraph" w:customStyle="1" w:styleId="1996">
    <w:name w:val="样式 小五 加粗 倾斜 黑色 左侧:  1.48 厘米 行距: 1.5 倍行距131"/>
    <w:basedOn w:val="1"/>
    <w:qFormat/>
    <w:uiPriority w:val="0"/>
    <w:pPr>
      <w:spacing w:line="360" w:lineRule="auto"/>
    </w:pPr>
    <w:rPr>
      <w:rFonts w:ascii="Times New Roman" w:hAnsi="Times New Roman" w:eastAsia="宋体" w:cs="宋体"/>
      <w:b/>
      <w:bCs/>
      <w:i/>
      <w:iCs/>
      <w:color w:val="000000"/>
      <w:sz w:val="18"/>
      <w:szCs w:val="20"/>
    </w:rPr>
  </w:style>
  <w:style w:type="character" w:customStyle="1" w:styleId="1997">
    <w:name w:val="Char Char131"/>
    <w:qFormat/>
    <w:uiPriority w:val="0"/>
    <w:rPr>
      <w:kern w:val="2"/>
      <w:sz w:val="18"/>
      <w:szCs w:val="18"/>
    </w:rPr>
  </w:style>
  <w:style w:type="character" w:customStyle="1" w:styleId="1998">
    <w:name w:val="Char Char61"/>
    <w:qFormat/>
    <w:uiPriority w:val="0"/>
    <w:rPr>
      <w:kern w:val="2"/>
      <w:sz w:val="18"/>
      <w:szCs w:val="18"/>
    </w:rPr>
  </w:style>
  <w:style w:type="paragraph" w:customStyle="1" w:styleId="1999">
    <w:name w:val="正文110"/>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000">
    <w:name w:val="样式 小五 段前: 5 磅 段后: 5 磅 行距: 1.5 倍行距20"/>
    <w:basedOn w:val="1"/>
    <w:qFormat/>
    <w:uiPriority w:val="0"/>
    <w:pPr>
      <w:spacing w:before="100" w:after="100" w:line="360" w:lineRule="auto"/>
    </w:pPr>
    <w:rPr>
      <w:rFonts w:ascii="Times New Roman" w:hAnsi="Times New Roman" w:eastAsia="宋体" w:cs="宋体"/>
      <w:sz w:val="18"/>
      <w:szCs w:val="20"/>
    </w:rPr>
  </w:style>
  <w:style w:type="paragraph" w:customStyle="1" w:styleId="2001">
    <w:name w:val="样式 小五 加粗 倾斜 黑色 左侧:  1.48 厘米 行距: 1.5 倍行距10"/>
    <w:basedOn w:val="1"/>
    <w:qFormat/>
    <w:uiPriority w:val="0"/>
    <w:pPr>
      <w:spacing w:line="360" w:lineRule="auto"/>
    </w:pPr>
    <w:rPr>
      <w:rFonts w:ascii="Times New Roman" w:hAnsi="Times New Roman" w:eastAsia="宋体" w:cs="宋体"/>
      <w:b/>
      <w:bCs/>
      <w:i/>
      <w:iCs/>
      <w:color w:val="000000"/>
      <w:sz w:val="18"/>
      <w:szCs w:val="20"/>
    </w:rPr>
  </w:style>
  <w:style w:type="character" w:customStyle="1" w:styleId="2002">
    <w:name w:val="Char Char141"/>
    <w:qFormat/>
    <w:uiPriority w:val="0"/>
    <w:rPr>
      <w:kern w:val="2"/>
      <w:sz w:val="18"/>
      <w:szCs w:val="18"/>
    </w:rPr>
  </w:style>
  <w:style w:type="character" w:customStyle="1" w:styleId="2003">
    <w:name w:val="Char Char71"/>
    <w:qFormat/>
    <w:uiPriority w:val="0"/>
    <w:rPr>
      <w:kern w:val="2"/>
      <w:sz w:val="18"/>
      <w:szCs w:val="18"/>
    </w:rPr>
  </w:style>
  <w:style w:type="paragraph" w:customStyle="1" w:styleId="2004">
    <w:name w:val="正文29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05">
    <w:name w:val="样式 首行缩进:  2 字符18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006">
    <w:name w:val="正文2331"/>
    <w:basedOn w:val="53"/>
    <w:qFormat/>
    <w:uiPriority w:val="0"/>
    <w:pPr>
      <w:spacing w:before="100" w:beforeAutospacing="1" w:after="100" w:afterAutospacing="1"/>
      <w:ind w:left="1134" w:firstLine="0" w:firstLineChars="0"/>
    </w:pPr>
    <w:rPr>
      <w:rFonts w:ascii="Times New Roman" w:hAnsi="Times New Roman" w:cs="宋体"/>
      <w:szCs w:val="20"/>
    </w:rPr>
  </w:style>
  <w:style w:type="character" w:customStyle="1" w:styleId="2007">
    <w:name w:val="Char Char15"/>
    <w:qFormat/>
    <w:uiPriority w:val="0"/>
    <w:rPr>
      <w:kern w:val="2"/>
      <w:sz w:val="18"/>
      <w:szCs w:val="18"/>
    </w:rPr>
  </w:style>
  <w:style w:type="character" w:customStyle="1" w:styleId="2008">
    <w:name w:val="Char Char8"/>
    <w:qFormat/>
    <w:uiPriority w:val="0"/>
    <w:rPr>
      <w:kern w:val="2"/>
      <w:sz w:val="18"/>
      <w:szCs w:val="18"/>
    </w:rPr>
  </w:style>
  <w:style w:type="paragraph" w:customStyle="1" w:styleId="2009">
    <w:name w:val="正文文字17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010">
    <w:name w:val="样式 首行缩进:  2 字符152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011">
    <w:name w:val="正文文字142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012">
    <w:name w:val="样式 首行缩进:  2 字符8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013">
    <w:name w:val="样式 小五 左侧:  2.22 厘米 行距: 1.5 倍行距191"/>
    <w:basedOn w:val="1"/>
    <w:qFormat/>
    <w:uiPriority w:val="0"/>
    <w:pPr>
      <w:spacing w:line="360" w:lineRule="auto"/>
    </w:pPr>
    <w:rPr>
      <w:rFonts w:ascii="Times New Roman" w:hAnsi="Times New Roman" w:eastAsia="宋体" w:cs="宋体"/>
      <w:sz w:val="18"/>
      <w:szCs w:val="20"/>
    </w:rPr>
  </w:style>
  <w:style w:type="paragraph" w:customStyle="1" w:styleId="2014">
    <w:name w:val="样式 小五 加粗 倾斜 左侧:  2.22 厘米 行距: 1.5 倍行距16"/>
    <w:basedOn w:val="1"/>
    <w:qFormat/>
    <w:uiPriority w:val="0"/>
    <w:pPr>
      <w:spacing w:line="360" w:lineRule="auto"/>
    </w:pPr>
    <w:rPr>
      <w:rFonts w:ascii="Times New Roman" w:hAnsi="Times New Roman" w:eastAsia="宋体" w:cs="宋体"/>
      <w:b/>
      <w:bCs/>
      <w:i/>
      <w:iCs/>
      <w:sz w:val="18"/>
      <w:szCs w:val="20"/>
    </w:rPr>
  </w:style>
  <w:style w:type="paragraph" w:customStyle="1" w:styleId="2015">
    <w:name w:val="样式 首行缩进:  2 字符23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016">
    <w:name w:val="样式 小五 左侧:  2.22 厘米 行距: 1.5 倍行距35"/>
    <w:basedOn w:val="1"/>
    <w:qFormat/>
    <w:uiPriority w:val="0"/>
    <w:pPr>
      <w:spacing w:line="360" w:lineRule="auto"/>
    </w:pPr>
    <w:rPr>
      <w:rFonts w:ascii="Times New Roman" w:hAnsi="Times New Roman" w:eastAsia="宋体" w:cs="宋体"/>
      <w:sz w:val="18"/>
      <w:szCs w:val="20"/>
    </w:rPr>
  </w:style>
  <w:style w:type="paragraph" w:customStyle="1" w:styleId="2017">
    <w:name w:val="样式 小五 加粗 倾斜 左侧:  2.22 厘米 行距: 1.5 倍行距17"/>
    <w:basedOn w:val="1"/>
    <w:qFormat/>
    <w:uiPriority w:val="0"/>
    <w:pPr>
      <w:spacing w:line="360" w:lineRule="auto"/>
    </w:pPr>
    <w:rPr>
      <w:rFonts w:ascii="Times New Roman" w:hAnsi="Times New Roman" w:eastAsia="宋体" w:cs="宋体"/>
      <w:b/>
      <w:bCs/>
      <w:i/>
      <w:iCs/>
      <w:sz w:val="18"/>
      <w:szCs w:val="20"/>
    </w:rPr>
  </w:style>
  <w:style w:type="character" w:customStyle="1" w:styleId="2018">
    <w:name w:val="正文缩进 Char2"/>
    <w:qFormat/>
    <w:uiPriority w:val="0"/>
    <w:rPr>
      <w:rFonts w:eastAsia="宋体"/>
      <w:kern w:val="2"/>
      <w:sz w:val="21"/>
      <w:lang w:val="en-US" w:eastAsia="zh-CN" w:bidi="ar-SA"/>
    </w:rPr>
  </w:style>
  <w:style w:type="paragraph" w:customStyle="1" w:styleId="2019">
    <w:name w:val="正文210"/>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20">
    <w:name w:val="样式 首行缩进:  2 字符19"/>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021">
    <w:name w:val="样式 小五 加粗 倾斜 黑色 居中 左侧:  2.22 厘米 行距: 1.5 倍行距8"/>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022">
    <w:name w:val="样式 小五 左侧:  2.22 厘米 行距: 1.5 倍行距115"/>
    <w:basedOn w:val="1"/>
    <w:qFormat/>
    <w:uiPriority w:val="0"/>
    <w:pPr>
      <w:spacing w:line="360" w:lineRule="auto"/>
    </w:pPr>
    <w:rPr>
      <w:rFonts w:ascii="Times New Roman" w:hAnsi="Times New Roman" w:eastAsia="宋体" w:cs="宋体"/>
      <w:sz w:val="18"/>
      <w:szCs w:val="20"/>
    </w:rPr>
  </w:style>
  <w:style w:type="paragraph" w:customStyle="1" w:styleId="2023">
    <w:name w:val="样式 小五 左侧:  2.22 厘米 段后: 7.8 磅 行距: 1.5 倍行距7"/>
    <w:basedOn w:val="1"/>
    <w:qFormat/>
    <w:uiPriority w:val="0"/>
    <w:pPr>
      <w:spacing w:after="156" w:line="360" w:lineRule="auto"/>
    </w:pPr>
    <w:rPr>
      <w:rFonts w:ascii="Times New Roman" w:hAnsi="Times New Roman" w:eastAsia="宋体" w:cs="宋体"/>
      <w:sz w:val="18"/>
      <w:szCs w:val="20"/>
    </w:rPr>
  </w:style>
  <w:style w:type="paragraph" w:customStyle="1" w:styleId="2024">
    <w:name w:val="样式 正文2 + Tahoma 灰色-80% 左侧:  0 厘米 段前: 自动 段后: 自动 行距: 1.5 倍行距7"/>
    <w:basedOn w:val="297"/>
    <w:qFormat/>
    <w:uiPriority w:val="0"/>
    <w:pPr>
      <w:adjustRightInd w:val="0"/>
      <w:snapToGrid w:val="0"/>
      <w:ind w:left="0" w:firstLine="200" w:firstLineChars="200"/>
    </w:pPr>
    <w:rPr>
      <w:rFonts w:ascii="Tahoma" w:hAnsi="Tahoma"/>
      <w:color w:val="333333"/>
    </w:rPr>
  </w:style>
  <w:style w:type="paragraph" w:customStyle="1" w:styleId="2025">
    <w:name w:val="正文24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26">
    <w:name w:val="样式 正文2 + Tahoma 灰色-80% 左侧:  0 厘米 段前: 自动 段后: 自动 行距: 1.5 倍行距34"/>
    <w:basedOn w:val="297"/>
    <w:qFormat/>
    <w:uiPriority w:val="0"/>
    <w:pPr>
      <w:adjustRightInd w:val="0"/>
      <w:snapToGrid w:val="0"/>
      <w:ind w:left="0" w:firstLine="200" w:firstLineChars="200"/>
    </w:pPr>
    <w:rPr>
      <w:rFonts w:ascii="Tahoma" w:hAnsi="Tahoma"/>
      <w:color w:val="333333"/>
    </w:rPr>
  </w:style>
  <w:style w:type="character" w:customStyle="1" w:styleId="2027">
    <w:name w:val="Char Char16"/>
    <w:qFormat/>
    <w:uiPriority w:val="0"/>
    <w:rPr>
      <w:rFonts w:eastAsia="宋体"/>
      <w:kern w:val="2"/>
      <w:sz w:val="18"/>
      <w:szCs w:val="18"/>
      <w:lang w:val="en-US" w:eastAsia="zh-CN" w:bidi="ar-SA"/>
    </w:rPr>
  </w:style>
  <w:style w:type="character" w:customStyle="1" w:styleId="2028">
    <w:name w:val="Char Char9"/>
    <w:qFormat/>
    <w:uiPriority w:val="0"/>
    <w:rPr>
      <w:rFonts w:eastAsia="宋体"/>
      <w:kern w:val="2"/>
      <w:sz w:val="18"/>
      <w:szCs w:val="18"/>
      <w:lang w:val="en-US" w:eastAsia="zh-CN" w:bidi="ar-SA"/>
    </w:rPr>
  </w:style>
  <w:style w:type="paragraph" w:customStyle="1" w:styleId="2029">
    <w:name w:val="正文21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30">
    <w:name w:val="样式 首行缩进:  2 字符11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031">
    <w:name w:val="样式 小五 加粗 倾斜 黑色 居中 左侧:  2.22 厘米 行距: 1.5 倍行距1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032">
    <w:name w:val="样式 小五 左侧:  2.22 厘米 行距: 1.5 倍行距116"/>
    <w:basedOn w:val="1"/>
    <w:qFormat/>
    <w:uiPriority w:val="0"/>
    <w:pPr>
      <w:spacing w:line="360" w:lineRule="auto"/>
    </w:pPr>
    <w:rPr>
      <w:rFonts w:ascii="Times New Roman" w:hAnsi="Times New Roman" w:eastAsia="宋体" w:cs="宋体"/>
      <w:sz w:val="18"/>
      <w:szCs w:val="20"/>
    </w:rPr>
  </w:style>
  <w:style w:type="paragraph" w:customStyle="1" w:styleId="2033">
    <w:name w:val="样式 小五 左侧:  2.22 厘米 段后: 7.8 磅 行距: 1.5 倍行距15"/>
    <w:basedOn w:val="1"/>
    <w:qFormat/>
    <w:uiPriority w:val="0"/>
    <w:pPr>
      <w:spacing w:after="156" w:line="360" w:lineRule="auto"/>
    </w:pPr>
    <w:rPr>
      <w:rFonts w:ascii="Times New Roman" w:hAnsi="Times New Roman" w:eastAsia="宋体" w:cs="宋体"/>
      <w:sz w:val="18"/>
      <w:szCs w:val="20"/>
    </w:rPr>
  </w:style>
  <w:style w:type="paragraph" w:customStyle="1" w:styleId="2034">
    <w:name w:val="样式 正文2 + Tahoma 灰色-80% 左侧:  0 厘米 段前: 自动 段后: 自动 行距: 1.5 倍行距15"/>
    <w:basedOn w:val="297"/>
    <w:qFormat/>
    <w:uiPriority w:val="0"/>
    <w:pPr>
      <w:adjustRightInd w:val="0"/>
      <w:snapToGrid w:val="0"/>
      <w:ind w:left="0" w:firstLine="200" w:firstLineChars="200"/>
    </w:pPr>
    <w:rPr>
      <w:rFonts w:ascii="Tahoma" w:hAnsi="Tahoma"/>
      <w:color w:val="333333"/>
    </w:rPr>
  </w:style>
  <w:style w:type="paragraph" w:customStyle="1" w:styleId="2035">
    <w:name w:val="正文241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36">
    <w:name w:val="样式 首行缩进:  2 字符14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037">
    <w:name w:val="样式 小五 加粗 倾斜 黑色 居中 左侧:  2.22 厘米 行距: 1.5 倍行距4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038">
    <w:name w:val="样式 小五 左侧:  2.22 厘米 行距: 1.5 倍行距134"/>
    <w:basedOn w:val="1"/>
    <w:qFormat/>
    <w:uiPriority w:val="0"/>
    <w:pPr>
      <w:spacing w:line="360" w:lineRule="auto"/>
    </w:pPr>
    <w:rPr>
      <w:rFonts w:ascii="Times New Roman" w:hAnsi="Times New Roman" w:eastAsia="宋体" w:cs="宋体"/>
      <w:sz w:val="18"/>
      <w:szCs w:val="20"/>
    </w:rPr>
  </w:style>
  <w:style w:type="paragraph" w:customStyle="1" w:styleId="2039">
    <w:name w:val="样式 正文2 + Tahoma 灰色-80% 左侧:  0 厘米 段前: 自动 段后: 自动 行距: 1.5 倍行距313"/>
    <w:basedOn w:val="297"/>
    <w:qFormat/>
    <w:uiPriority w:val="0"/>
    <w:pPr>
      <w:adjustRightInd w:val="0"/>
      <w:snapToGrid w:val="0"/>
      <w:ind w:left="0" w:firstLine="200" w:firstLineChars="200"/>
    </w:pPr>
    <w:rPr>
      <w:rFonts w:ascii="Tahoma" w:hAnsi="Tahoma"/>
      <w:color w:val="333333"/>
    </w:rPr>
  </w:style>
  <w:style w:type="paragraph" w:customStyle="1" w:styleId="2040">
    <w:name w:val="样式 宋体 小五 倾斜 左侧:  0.74 厘米 行距: 1.5 倍行距21"/>
    <w:basedOn w:val="1"/>
    <w:qFormat/>
    <w:uiPriority w:val="0"/>
    <w:pPr>
      <w:spacing w:before="100" w:beforeAutospacing="1" w:after="100" w:afterAutospacing="1" w:line="360" w:lineRule="auto"/>
    </w:pPr>
    <w:rPr>
      <w:rFonts w:ascii="宋体" w:hAnsi="宋体" w:eastAsia="宋体" w:cs="宋体"/>
      <w:i/>
      <w:iCs/>
      <w:sz w:val="18"/>
      <w:szCs w:val="20"/>
    </w:rPr>
  </w:style>
  <w:style w:type="paragraph" w:customStyle="1" w:styleId="2041">
    <w:name w:val="样式 宋体 小五 左侧:  0.74 厘米 行距: 1.5 倍行距21"/>
    <w:basedOn w:val="1"/>
    <w:qFormat/>
    <w:uiPriority w:val="0"/>
    <w:pPr>
      <w:spacing w:before="100" w:beforeAutospacing="1" w:after="100" w:afterAutospacing="1" w:line="360" w:lineRule="auto"/>
    </w:pPr>
    <w:rPr>
      <w:rFonts w:ascii="宋体" w:hAnsi="宋体" w:eastAsia="宋体" w:cs="宋体"/>
      <w:sz w:val="18"/>
      <w:szCs w:val="20"/>
    </w:rPr>
  </w:style>
  <w:style w:type="paragraph" w:customStyle="1" w:styleId="2042">
    <w:name w:val="样式 首行缩进:  2 字符222"/>
    <w:basedOn w:val="1"/>
    <w:qFormat/>
    <w:uiPriority w:val="0"/>
    <w:pPr>
      <w:spacing w:before="100" w:beforeAutospacing="1" w:after="100" w:afterAutospacing="1" w:line="360" w:lineRule="auto"/>
      <w:ind w:firstLine="420" w:firstLineChars="200"/>
    </w:pPr>
    <w:rPr>
      <w:rFonts w:ascii="Times New Roman" w:hAnsi="Times New Roman" w:eastAsia="宋体" w:cs="宋体"/>
      <w:szCs w:val="20"/>
    </w:rPr>
  </w:style>
  <w:style w:type="character" w:customStyle="1" w:styleId="2043">
    <w:name w:val="Char Char113"/>
    <w:qFormat/>
    <w:uiPriority w:val="0"/>
    <w:rPr>
      <w:kern w:val="2"/>
      <w:sz w:val="18"/>
      <w:szCs w:val="18"/>
    </w:rPr>
  </w:style>
  <w:style w:type="character" w:customStyle="1" w:styleId="2044">
    <w:name w:val="Char Char25"/>
    <w:qFormat/>
    <w:uiPriority w:val="0"/>
    <w:rPr>
      <w:kern w:val="2"/>
      <w:sz w:val="18"/>
      <w:szCs w:val="18"/>
    </w:rPr>
  </w:style>
  <w:style w:type="paragraph" w:customStyle="1" w:styleId="2045">
    <w:name w:val="正文22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46">
    <w:name w:val="样式 小五 加粗 倾斜 黑色 居中 左侧:  2.22 厘米 行距: 1.5 倍行距2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047">
    <w:name w:val="样式 小五 左侧:  2.22 厘米 行距: 1.5 倍行距124"/>
    <w:basedOn w:val="1"/>
    <w:qFormat/>
    <w:uiPriority w:val="0"/>
    <w:pPr>
      <w:spacing w:line="360" w:lineRule="auto"/>
    </w:pPr>
    <w:rPr>
      <w:rFonts w:ascii="Times New Roman" w:hAnsi="Times New Roman" w:eastAsia="宋体" w:cs="宋体"/>
      <w:sz w:val="18"/>
      <w:szCs w:val="20"/>
    </w:rPr>
  </w:style>
  <w:style w:type="paragraph" w:customStyle="1" w:styleId="2048">
    <w:name w:val="样式 正文2 + Tahoma 灰色-80% 左侧:  0 厘米 段前: 自动 段后: 自动 行距: 1.5 倍行距24"/>
    <w:basedOn w:val="297"/>
    <w:qFormat/>
    <w:uiPriority w:val="0"/>
    <w:pPr>
      <w:adjustRightInd w:val="0"/>
      <w:snapToGrid w:val="0"/>
      <w:ind w:left="0" w:firstLine="200" w:firstLineChars="200"/>
    </w:pPr>
    <w:rPr>
      <w:rFonts w:ascii="Tahoma" w:hAnsi="Tahoma"/>
      <w:color w:val="333333"/>
    </w:rPr>
  </w:style>
  <w:style w:type="paragraph" w:customStyle="1" w:styleId="2049">
    <w:name w:val="样式 正文2 + 段前: 自动 段后: 自动 行距: 1.5 倍行距7"/>
    <w:basedOn w:val="297"/>
    <w:qFormat/>
    <w:uiPriority w:val="0"/>
    <w:pPr>
      <w:adjustRightInd w:val="0"/>
      <w:snapToGrid w:val="0"/>
      <w:ind w:left="0" w:firstLine="200" w:firstLineChars="200"/>
    </w:pPr>
  </w:style>
  <w:style w:type="paragraph" w:customStyle="1" w:styleId="2050">
    <w:name w:val="正文242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51">
    <w:name w:val="样式 正文2 + Tahoma 灰色-80% 左侧:  0 厘米 段前: 自动 段后: 自动 行距: 1.5 倍行距322"/>
    <w:basedOn w:val="297"/>
    <w:qFormat/>
    <w:uiPriority w:val="0"/>
    <w:pPr>
      <w:adjustRightInd w:val="0"/>
      <w:snapToGrid w:val="0"/>
      <w:ind w:left="0" w:firstLine="200" w:firstLineChars="200"/>
    </w:pPr>
    <w:rPr>
      <w:rFonts w:ascii="Tahoma" w:hAnsi="Tahoma"/>
      <w:color w:val="333333"/>
    </w:rPr>
  </w:style>
  <w:style w:type="paragraph" w:customStyle="1" w:styleId="2052">
    <w:name w:val="样式 正文2 + 段前: 自动 段后: 自动 行距: 1.5 倍行距33"/>
    <w:basedOn w:val="297"/>
    <w:qFormat/>
    <w:uiPriority w:val="0"/>
    <w:pPr>
      <w:adjustRightInd w:val="0"/>
      <w:snapToGrid w:val="0"/>
      <w:ind w:left="0" w:firstLine="200" w:firstLineChars="200"/>
    </w:pPr>
  </w:style>
  <w:style w:type="character" w:customStyle="1" w:styleId="2053">
    <w:name w:val="Char Char122"/>
    <w:qFormat/>
    <w:uiPriority w:val="0"/>
    <w:rPr>
      <w:kern w:val="2"/>
      <w:sz w:val="18"/>
      <w:szCs w:val="18"/>
    </w:rPr>
  </w:style>
  <w:style w:type="character" w:customStyle="1" w:styleId="2054">
    <w:name w:val="Char Char34"/>
    <w:qFormat/>
    <w:uiPriority w:val="0"/>
    <w:rPr>
      <w:kern w:val="2"/>
      <w:sz w:val="18"/>
      <w:szCs w:val="18"/>
    </w:rPr>
  </w:style>
  <w:style w:type="paragraph" w:customStyle="1" w:styleId="2055">
    <w:name w:val="正文23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56">
    <w:name w:val="正文文字110"/>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057">
    <w:name w:val="样式 小五 加粗 倾斜 黑色 居中 左侧:  2.22 厘米 行距: 1.5 倍行距3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058">
    <w:name w:val="样式 小五 左侧:  2.22 厘米 行距: 1.5 倍行距144"/>
    <w:basedOn w:val="1"/>
    <w:qFormat/>
    <w:uiPriority w:val="0"/>
    <w:pPr>
      <w:spacing w:line="360" w:lineRule="auto"/>
    </w:pPr>
    <w:rPr>
      <w:rFonts w:ascii="Times New Roman" w:hAnsi="Times New Roman" w:eastAsia="宋体" w:cs="宋体"/>
      <w:sz w:val="18"/>
      <w:szCs w:val="20"/>
    </w:rPr>
  </w:style>
  <w:style w:type="paragraph" w:customStyle="1" w:styleId="2059">
    <w:name w:val="正文243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60">
    <w:name w:val="样式 小五 加粗 倾斜 黑色 居中 左侧:  2.22 厘米 行距: 1.5 倍行距4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061">
    <w:name w:val="样式 小五 左侧:  2.22 厘米 行距: 1.5 倍行距1313"/>
    <w:basedOn w:val="1"/>
    <w:qFormat/>
    <w:uiPriority w:val="0"/>
    <w:pPr>
      <w:spacing w:line="360" w:lineRule="auto"/>
    </w:pPr>
    <w:rPr>
      <w:rFonts w:ascii="Times New Roman" w:hAnsi="Times New Roman" w:eastAsia="宋体" w:cs="宋体"/>
      <w:sz w:val="18"/>
      <w:szCs w:val="20"/>
    </w:rPr>
  </w:style>
  <w:style w:type="paragraph" w:customStyle="1" w:styleId="2062">
    <w:name w:val="正文文字13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2063">
    <w:name w:val="Char Char132"/>
    <w:qFormat/>
    <w:uiPriority w:val="0"/>
    <w:rPr>
      <w:kern w:val="2"/>
      <w:sz w:val="18"/>
      <w:szCs w:val="18"/>
    </w:rPr>
  </w:style>
  <w:style w:type="character" w:customStyle="1" w:styleId="2064">
    <w:name w:val="Char Char42"/>
    <w:qFormat/>
    <w:uiPriority w:val="0"/>
    <w:rPr>
      <w:kern w:val="2"/>
      <w:sz w:val="18"/>
      <w:szCs w:val="18"/>
    </w:rPr>
  </w:style>
  <w:style w:type="paragraph" w:customStyle="1" w:styleId="2065">
    <w:name w:val="正文114"/>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066">
    <w:name w:val="样式 首行缩进:  2 字符9"/>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067">
    <w:name w:val="正文25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068">
    <w:name w:val="样式 首行缩进:  2 字符12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069">
    <w:name w:val="正文文字11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070">
    <w:name w:val="样式 小五 段前: 5 磅 段后: 5 磅 行距: 1.5 倍行距24"/>
    <w:basedOn w:val="1"/>
    <w:qFormat/>
    <w:uiPriority w:val="0"/>
    <w:pPr>
      <w:spacing w:before="100" w:after="100" w:line="360" w:lineRule="auto"/>
    </w:pPr>
    <w:rPr>
      <w:rFonts w:ascii="Times New Roman" w:hAnsi="Times New Roman" w:eastAsia="宋体" w:cs="宋体"/>
      <w:sz w:val="18"/>
      <w:szCs w:val="20"/>
    </w:rPr>
  </w:style>
  <w:style w:type="paragraph" w:customStyle="1" w:styleId="2071">
    <w:name w:val="样式 小五 倾斜 左侧:  2.22 厘米 行距: 1.5 倍行距7"/>
    <w:basedOn w:val="1"/>
    <w:qFormat/>
    <w:uiPriority w:val="0"/>
    <w:pPr>
      <w:spacing w:line="360" w:lineRule="auto"/>
    </w:pPr>
    <w:rPr>
      <w:rFonts w:ascii="Times New Roman" w:hAnsi="Times New Roman" w:eastAsia="宋体" w:cs="宋体"/>
      <w:i/>
      <w:iCs/>
      <w:sz w:val="18"/>
      <w:szCs w:val="20"/>
    </w:rPr>
  </w:style>
  <w:style w:type="paragraph" w:customStyle="1" w:styleId="2072">
    <w:name w:val="样式 小五 左侧:  2.22 厘米 行距: 1.5 倍行距20"/>
    <w:basedOn w:val="1"/>
    <w:qFormat/>
    <w:uiPriority w:val="0"/>
    <w:pPr>
      <w:spacing w:line="360" w:lineRule="auto"/>
    </w:pPr>
    <w:rPr>
      <w:rFonts w:ascii="Times New Roman" w:hAnsi="Times New Roman" w:eastAsia="宋体" w:cs="宋体"/>
      <w:sz w:val="18"/>
      <w:szCs w:val="20"/>
    </w:rPr>
  </w:style>
  <w:style w:type="paragraph" w:customStyle="1" w:styleId="2073">
    <w:name w:val="样式 小五 加粗 倾斜 左侧:  2.22 厘米 行距: 1.5 倍行距18"/>
    <w:basedOn w:val="1"/>
    <w:qFormat/>
    <w:uiPriority w:val="0"/>
    <w:pPr>
      <w:spacing w:line="360" w:lineRule="auto"/>
    </w:pPr>
    <w:rPr>
      <w:rFonts w:ascii="Times New Roman" w:hAnsi="Times New Roman" w:eastAsia="宋体" w:cs="宋体"/>
      <w:b/>
      <w:bCs/>
      <w:i/>
      <w:iCs/>
      <w:sz w:val="18"/>
      <w:szCs w:val="20"/>
    </w:rPr>
  </w:style>
  <w:style w:type="paragraph" w:customStyle="1" w:styleId="2074">
    <w:name w:val="样式 小五 加粗 倾斜 左侧:  1.48 厘米 行距: 1.5 倍行距14"/>
    <w:basedOn w:val="1"/>
    <w:qFormat/>
    <w:uiPriority w:val="0"/>
    <w:pPr>
      <w:spacing w:line="360" w:lineRule="auto"/>
    </w:pPr>
    <w:rPr>
      <w:rFonts w:ascii="Times New Roman" w:hAnsi="Times New Roman" w:eastAsia="宋体" w:cs="宋体"/>
      <w:b/>
      <w:bCs/>
      <w:i/>
      <w:iCs/>
      <w:sz w:val="18"/>
      <w:szCs w:val="20"/>
    </w:rPr>
  </w:style>
  <w:style w:type="paragraph" w:customStyle="1" w:styleId="2075">
    <w:name w:val="样式 小五 加粗 倾斜 首行缩进:  0.64 厘米 行距: 1.5 倍行距15"/>
    <w:basedOn w:val="1"/>
    <w:qFormat/>
    <w:uiPriority w:val="0"/>
    <w:pPr>
      <w:spacing w:line="360" w:lineRule="auto"/>
    </w:pPr>
    <w:rPr>
      <w:rFonts w:ascii="Times New Roman" w:hAnsi="Times New Roman" w:eastAsia="宋体" w:cs="宋体"/>
      <w:b/>
      <w:bCs/>
      <w:i/>
      <w:iCs/>
      <w:sz w:val="18"/>
      <w:szCs w:val="20"/>
    </w:rPr>
  </w:style>
  <w:style w:type="paragraph" w:customStyle="1" w:styleId="2076">
    <w:name w:val="样式 小五 首行缩进:  0.63 厘米 行距: 1.5 倍行距14"/>
    <w:basedOn w:val="1"/>
    <w:qFormat/>
    <w:uiPriority w:val="0"/>
    <w:pPr>
      <w:spacing w:line="360" w:lineRule="auto"/>
    </w:pPr>
    <w:rPr>
      <w:rFonts w:ascii="Times New Roman" w:hAnsi="Times New Roman" w:eastAsia="宋体" w:cs="宋体"/>
      <w:sz w:val="18"/>
      <w:szCs w:val="20"/>
    </w:rPr>
  </w:style>
  <w:style w:type="paragraph" w:customStyle="1" w:styleId="2077">
    <w:name w:val="样式 宋体 小五 加粗 倾斜 左侧:  1.48 厘米 行距: 1.5 倍行距15"/>
    <w:basedOn w:val="1"/>
    <w:qFormat/>
    <w:uiPriority w:val="0"/>
    <w:pPr>
      <w:spacing w:line="360" w:lineRule="auto"/>
    </w:pPr>
    <w:rPr>
      <w:rFonts w:ascii="宋体" w:hAnsi="宋体" w:eastAsia="宋体" w:cs="宋体"/>
      <w:b/>
      <w:bCs/>
      <w:i/>
      <w:iCs/>
      <w:sz w:val="18"/>
      <w:szCs w:val="20"/>
    </w:rPr>
  </w:style>
  <w:style w:type="paragraph" w:customStyle="1" w:styleId="2078">
    <w:name w:val="样式 宋体 小五 左侧:  1.48 厘米 行距: 1.5 倍行距14"/>
    <w:basedOn w:val="1"/>
    <w:qFormat/>
    <w:uiPriority w:val="0"/>
    <w:pPr>
      <w:spacing w:line="360" w:lineRule="auto"/>
    </w:pPr>
    <w:rPr>
      <w:rFonts w:ascii="宋体" w:hAnsi="宋体" w:eastAsia="宋体" w:cs="宋体"/>
      <w:sz w:val="18"/>
      <w:szCs w:val="20"/>
    </w:rPr>
  </w:style>
  <w:style w:type="paragraph" w:customStyle="1" w:styleId="2079">
    <w:name w:val="样式 小五 加粗 倾斜 黑色 行距: 1.5 倍行距8"/>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080">
    <w:name w:val="样式 小五 行距: 1.5 倍行距8"/>
    <w:basedOn w:val="1"/>
    <w:qFormat/>
    <w:uiPriority w:val="0"/>
    <w:pPr>
      <w:spacing w:line="360" w:lineRule="auto"/>
    </w:pPr>
    <w:rPr>
      <w:rFonts w:ascii="Times New Roman" w:hAnsi="Times New Roman" w:eastAsia="宋体" w:cs="宋体"/>
      <w:sz w:val="18"/>
      <w:szCs w:val="20"/>
    </w:rPr>
  </w:style>
  <w:style w:type="paragraph" w:customStyle="1" w:styleId="2081">
    <w:name w:val="样式 宋体 小五 加粗 倾斜 黑色 左侧:  2.22 厘米 行距: 1.5 倍行距7"/>
    <w:basedOn w:val="1"/>
    <w:qFormat/>
    <w:uiPriority w:val="0"/>
    <w:pPr>
      <w:spacing w:line="360" w:lineRule="auto"/>
    </w:pPr>
    <w:rPr>
      <w:rFonts w:ascii="宋体" w:hAnsi="宋体" w:eastAsia="宋体" w:cs="宋体"/>
      <w:b/>
      <w:bCs/>
      <w:i/>
      <w:iCs/>
      <w:color w:val="000000"/>
      <w:sz w:val="18"/>
      <w:szCs w:val="20"/>
    </w:rPr>
  </w:style>
  <w:style w:type="paragraph" w:customStyle="1" w:styleId="2082">
    <w:name w:val="样式 宋体 小五 左侧:  2.22 厘米 行距: 1.5 倍行距7"/>
    <w:basedOn w:val="1"/>
    <w:qFormat/>
    <w:uiPriority w:val="0"/>
    <w:pPr>
      <w:spacing w:line="360" w:lineRule="auto"/>
    </w:pPr>
    <w:rPr>
      <w:rFonts w:ascii="宋体" w:hAnsi="宋体" w:eastAsia="宋体" w:cs="宋体"/>
      <w:sz w:val="18"/>
      <w:szCs w:val="20"/>
    </w:rPr>
  </w:style>
  <w:style w:type="paragraph" w:customStyle="1" w:styleId="2083">
    <w:name w:val="样式 宋体 小五 黑色 左侧:  2.22 厘米 行距: 1.5 倍行距7"/>
    <w:basedOn w:val="1"/>
    <w:qFormat/>
    <w:uiPriority w:val="0"/>
    <w:pPr>
      <w:spacing w:line="360" w:lineRule="auto"/>
    </w:pPr>
    <w:rPr>
      <w:rFonts w:ascii="宋体" w:hAnsi="宋体" w:eastAsia="宋体" w:cs="宋体"/>
      <w:color w:val="000000"/>
      <w:sz w:val="18"/>
      <w:szCs w:val="20"/>
    </w:rPr>
  </w:style>
  <w:style w:type="paragraph" w:customStyle="1" w:styleId="2084">
    <w:name w:val="样式 ˎ̥ 小五 加粗 倾斜 左侧:  2.22 厘米 行距: 1.5 倍行距7"/>
    <w:basedOn w:val="1"/>
    <w:qFormat/>
    <w:uiPriority w:val="0"/>
    <w:pPr>
      <w:spacing w:line="360" w:lineRule="auto"/>
    </w:pPr>
    <w:rPr>
      <w:rFonts w:ascii="ˎ̥" w:hAnsi="ˎ̥" w:eastAsia="宋体" w:cs="宋体"/>
      <w:b/>
      <w:bCs/>
      <w:i/>
      <w:iCs/>
      <w:sz w:val="18"/>
      <w:szCs w:val="20"/>
    </w:rPr>
  </w:style>
  <w:style w:type="paragraph" w:customStyle="1" w:styleId="2085">
    <w:name w:val="样式 ˎ̥ 小五 左侧:  2.22 厘米 行距: 1.5 倍行距7"/>
    <w:basedOn w:val="1"/>
    <w:qFormat/>
    <w:uiPriority w:val="0"/>
    <w:pPr>
      <w:spacing w:line="360" w:lineRule="auto"/>
    </w:pPr>
    <w:rPr>
      <w:rFonts w:ascii="ˎ̥" w:hAnsi="ˎ̥" w:eastAsia="宋体" w:cs="宋体"/>
      <w:sz w:val="18"/>
      <w:szCs w:val="20"/>
    </w:rPr>
  </w:style>
  <w:style w:type="paragraph" w:customStyle="1" w:styleId="2086">
    <w:name w:val="样式 小五 加粗 倾斜 黑色 左侧:  2.22 厘米 行距: 1.5 倍行距7"/>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087">
    <w:name w:val="样式 小五 黑色 左侧:  2.22 厘米 行距: 1.5 倍行距7"/>
    <w:basedOn w:val="1"/>
    <w:qFormat/>
    <w:uiPriority w:val="0"/>
    <w:pPr>
      <w:spacing w:line="360" w:lineRule="auto"/>
    </w:pPr>
    <w:rPr>
      <w:rFonts w:ascii="Times New Roman" w:hAnsi="Times New Roman" w:eastAsia="宋体" w:cs="宋体"/>
      <w:color w:val="000000"/>
      <w:sz w:val="18"/>
      <w:szCs w:val="20"/>
    </w:rPr>
  </w:style>
  <w:style w:type="paragraph" w:customStyle="1" w:styleId="2088">
    <w:name w:val="样式 小五 加粗 倾斜 黑色 左侧:  1.48 厘米 行距: 1.5 倍行距1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089">
    <w:name w:val="样式 小五 左侧:  1.48 厘米 段后: 7.8 磅 行距: 1.5 倍行距7"/>
    <w:basedOn w:val="1"/>
    <w:qFormat/>
    <w:uiPriority w:val="0"/>
    <w:pPr>
      <w:spacing w:after="156" w:line="360" w:lineRule="auto"/>
    </w:pPr>
    <w:rPr>
      <w:rFonts w:ascii="Times New Roman" w:hAnsi="Times New Roman" w:eastAsia="宋体" w:cs="宋体"/>
      <w:sz w:val="18"/>
      <w:szCs w:val="20"/>
    </w:rPr>
  </w:style>
  <w:style w:type="paragraph" w:customStyle="1" w:styleId="2090">
    <w:name w:val="样式 小五 倾斜 左侧:  1.48 厘米 行距: 1.5 倍行距9"/>
    <w:basedOn w:val="1"/>
    <w:qFormat/>
    <w:uiPriority w:val="0"/>
    <w:pPr>
      <w:spacing w:line="360" w:lineRule="auto"/>
    </w:pPr>
    <w:rPr>
      <w:rFonts w:ascii="Times New Roman" w:hAnsi="Times New Roman" w:eastAsia="宋体" w:cs="宋体"/>
      <w:i/>
      <w:iCs/>
      <w:sz w:val="18"/>
      <w:szCs w:val="20"/>
    </w:rPr>
  </w:style>
  <w:style w:type="paragraph" w:customStyle="1" w:styleId="2091">
    <w:name w:val="样式 小五 左侧:  1.48 厘米 行距: 1.5 倍行距8"/>
    <w:basedOn w:val="1"/>
    <w:qFormat/>
    <w:uiPriority w:val="0"/>
    <w:pPr>
      <w:spacing w:line="360" w:lineRule="auto"/>
    </w:pPr>
    <w:rPr>
      <w:rFonts w:ascii="Times New Roman" w:hAnsi="Times New Roman" w:eastAsia="宋体" w:cs="宋体"/>
      <w:sz w:val="18"/>
      <w:szCs w:val="20"/>
    </w:rPr>
  </w:style>
  <w:style w:type="paragraph" w:customStyle="1" w:styleId="2092">
    <w:name w:val="样式 小五 左侧:  1.48 厘米 行距: 1.5 倍行距17"/>
    <w:basedOn w:val="1"/>
    <w:qFormat/>
    <w:uiPriority w:val="0"/>
    <w:pPr>
      <w:spacing w:line="360" w:lineRule="auto"/>
    </w:pPr>
    <w:rPr>
      <w:rFonts w:ascii="Times New Roman" w:hAnsi="Times New Roman" w:eastAsia="宋体" w:cs="宋体"/>
      <w:sz w:val="18"/>
      <w:szCs w:val="20"/>
    </w:rPr>
  </w:style>
  <w:style w:type="paragraph" w:customStyle="1" w:styleId="2093">
    <w:name w:val="样式 小五 倾斜 左侧:  1.48 厘米 行距: 1.5 倍行距17"/>
    <w:basedOn w:val="1"/>
    <w:qFormat/>
    <w:uiPriority w:val="0"/>
    <w:pPr>
      <w:spacing w:line="360" w:lineRule="auto"/>
    </w:pPr>
    <w:rPr>
      <w:rFonts w:ascii="Times New Roman" w:hAnsi="Times New Roman" w:eastAsia="宋体" w:cs="宋体"/>
      <w:i/>
      <w:iCs/>
      <w:sz w:val="18"/>
      <w:szCs w:val="20"/>
    </w:rPr>
  </w:style>
  <w:style w:type="paragraph" w:customStyle="1" w:styleId="2094">
    <w:name w:val="样式 小五 倾斜 左侧:  1.48 厘米 行距: 1.5 倍行距27"/>
    <w:basedOn w:val="1"/>
    <w:qFormat/>
    <w:uiPriority w:val="0"/>
    <w:pPr>
      <w:spacing w:line="360" w:lineRule="auto"/>
    </w:pPr>
    <w:rPr>
      <w:rFonts w:ascii="Times New Roman" w:hAnsi="Times New Roman" w:eastAsia="宋体" w:cs="宋体"/>
      <w:i/>
      <w:iCs/>
      <w:sz w:val="18"/>
      <w:szCs w:val="20"/>
    </w:rPr>
  </w:style>
  <w:style w:type="paragraph" w:customStyle="1" w:styleId="2095">
    <w:name w:val="样式 小五 段前: 5 磅 段后: 5 磅 行距: 1.5 倍行距114"/>
    <w:basedOn w:val="1"/>
    <w:qFormat/>
    <w:uiPriority w:val="0"/>
    <w:pPr>
      <w:spacing w:before="100" w:after="100" w:line="360" w:lineRule="auto"/>
    </w:pPr>
    <w:rPr>
      <w:rFonts w:ascii="Times New Roman" w:hAnsi="Times New Roman" w:eastAsia="宋体" w:cs="宋体"/>
      <w:sz w:val="18"/>
      <w:szCs w:val="20"/>
    </w:rPr>
  </w:style>
  <w:style w:type="paragraph" w:customStyle="1" w:styleId="2096">
    <w:name w:val="样式 小五 加粗 倾斜 黑色 居中 左侧:  2.22 厘米 行距: 1.5 倍行距5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097">
    <w:name w:val="样式 小五 左侧:  2.22 厘米 行距: 1.5 倍行距153"/>
    <w:basedOn w:val="1"/>
    <w:qFormat/>
    <w:uiPriority w:val="0"/>
    <w:pPr>
      <w:spacing w:line="360" w:lineRule="auto"/>
    </w:pPr>
    <w:rPr>
      <w:rFonts w:ascii="Times New Roman" w:hAnsi="Times New Roman" w:eastAsia="宋体" w:cs="宋体"/>
      <w:sz w:val="18"/>
      <w:szCs w:val="20"/>
    </w:rPr>
  </w:style>
  <w:style w:type="paragraph" w:customStyle="1" w:styleId="2098">
    <w:name w:val="样式 小五 左侧:  2.22 厘米 段后: 7.8 磅 行距: 1.5 倍行距24"/>
    <w:basedOn w:val="1"/>
    <w:qFormat/>
    <w:uiPriority w:val="0"/>
    <w:pPr>
      <w:spacing w:after="156" w:line="360" w:lineRule="auto"/>
    </w:pPr>
    <w:rPr>
      <w:rFonts w:ascii="Times New Roman" w:hAnsi="Times New Roman" w:eastAsia="宋体" w:cs="宋体"/>
      <w:sz w:val="18"/>
      <w:szCs w:val="20"/>
    </w:rPr>
  </w:style>
  <w:style w:type="paragraph" w:customStyle="1" w:styleId="2099">
    <w:name w:val="样式 正文2 + Tahoma 灰色-80% 左侧:  0 厘米 段前: 自动 段后: 自动 行距: 1.5 倍行距43"/>
    <w:basedOn w:val="297"/>
    <w:qFormat/>
    <w:uiPriority w:val="0"/>
    <w:pPr>
      <w:adjustRightInd w:val="0"/>
      <w:snapToGrid w:val="0"/>
      <w:ind w:left="0" w:firstLine="200" w:firstLineChars="200"/>
    </w:pPr>
    <w:rPr>
      <w:rFonts w:ascii="Tahoma" w:hAnsi="Tahoma"/>
      <w:color w:val="333333"/>
    </w:rPr>
  </w:style>
  <w:style w:type="paragraph" w:customStyle="1" w:styleId="2100">
    <w:name w:val="样式 正文2 + 段前: 自动 段后: 自动 行距: 1.5 倍行距15"/>
    <w:basedOn w:val="297"/>
    <w:qFormat/>
    <w:uiPriority w:val="0"/>
    <w:pPr>
      <w:adjustRightInd w:val="0"/>
      <w:snapToGrid w:val="0"/>
      <w:ind w:left="0" w:firstLine="200" w:firstLineChars="200"/>
    </w:pPr>
  </w:style>
  <w:style w:type="paragraph" w:customStyle="1" w:styleId="2101">
    <w:name w:val="样式 小五 加粗 倾斜 黑色 居中 左侧:  2.22 厘米 行距: 1.5 倍行距1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102">
    <w:name w:val="样式 小五 左侧:  2.22 厘米 行距: 1.5 倍行距27"/>
    <w:basedOn w:val="1"/>
    <w:qFormat/>
    <w:uiPriority w:val="0"/>
    <w:pPr>
      <w:spacing w:line="360" w:lineRule="auto"/>
    </w:pPr>
    <w:rPr>
      <w:rFonts w:ascii="Times New Roman" w:hAnsi="Times New Roman" w:eastAsia="宋体" w:cs="宋体"/>
      <w:sz w:val="18"/>
      <w:szCs w:val="20"/>
    </w:rPr>
  </w:style>
  <w:style w:type="paragraph" w:customStyle="1" w:styleId="2103">
    <w:name w:val="样式 正文2 + 小五 倾斜 段前: 自动 段后: 自动 行距: 1.5 倍行距8"/>
    <w:basedOn w:val="297"/>
    <w:qFormat/>
    <w:uiPriority w:val="0"/>
    <w:pPr>
      <w:ind w:left="0"/>
    </w:pPr>
    <w:rPr>
      <w:i/>
      <w:iCs/>
      <w:sz w:val="18"/>
    </w:rPr>
  </w:style>
  <w:style w:type="paragraph" w:customStyle="1" w:styleId="2104">
    <w:name w:val="样式 正文2 + 小五 倾斜 段前: 自动 段后: 自动 行距: 1.5 倍行距17"/>
    <w:basedOn w:val="297"/>
    <w:qFormat/>
    <w:uiPriority w:val="0"/>
    <w:pPr>
      <w:ind w:left="0"/>
    </w:pPr>
    <w:rPr>
      <w:i/>
      <w:iCs/>
      <w:sz w:val="18"/>
    </w:rPr>
  </w:style>
  <w:style w:type="paragraph" w:customStyle="1" w:styleId="2105">
    <w:name w:val="样式 正文2 + 左侧:  0 厘米 段前: 自动 段后: 自动7"/>
    <w:basedOn w:val="297"/>
    <w:qFormat/>
    <w:uiPriority w:val="0"/>
    <w:pPr>
      <w:ind w:left="0" w:firstLine="200" w:firstLineChars="200"/>
    </w:pPr>
  </w:style>
  <w:style w:type="paragraph" w:customStyle="1" w:styleId="2106">
    <w:name w:val="样式 小五 加粗 倾斜 黑色 居中 左侧:  1.3 厘米 行距: 1.5 倍行距8"/>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107">
    <w:name w:val="样式 小五 左侧:  1.3 厘米 行距: 1.5 倍行距10"/>
    <w:basedOn w:val="1"/>
    <w:qFormat/>
    <w:uiPriority w:val="0"/>
    <w:pPr>
      <w:spacing w:line="360" w:lineRule="auto"/>
    </w:pPr>
    <w:rPr>
      <w:rFonts w:ascii="Times New Roman" w:hAnsi="Times New Roman" w:eastAsia="宋体" w:cs="宋体"/>
      <w:sz w:val="18"/>
      <w:szCs w:val="20"/>
    </w:rPr>
  </w:style>
  <w:style w:type="paragraph" w:customStyle="1" w:styleId="2108">
    <w:name w:val="样式 小五 左侧:  1.3 厘米 行距: 1.5 倍行距17"/>
    <w:basedOn w:val="1"/>
    <w:qFormat/>
    <w:uiPriority w:val="0"/>
    <w:pPr>
      <w:spacing w:line="360" w:lineRule="auto"/>
    </w:pPr>
    <w:rPr>
      <w:rFonts w:ascii="Times New Roman" w:hAnsi="Times New Roman" w:eastAsia="宋体" w:cs="宋体"/>
      <w:sz w:val="18"/>
      <w:szCs w:val="20"/>
    </w:rPr>
  </w:style>
  <w:style w:type="paragraph" w:customStyle="1" w:styleId="2109">
    <w:name w:val="样式 小五 左侧:  1.3 厘米 行距: 1.5 倍行距27"/>
    <w:basedOn w:val="1"/>
    <w:qFormat/>
    <w:uiPriority w:val="0"/>
    <w:pPr>
      <w:spacing w:line="360" w:lineRule="auto"/>
    </w:pPr>
    <w:rPr>
      <w:rFonts w:ascii="Times New Roman" w:hAnsi="Times New Roman" w:eastAsia="宋体" w:cs="宋体"/>
      <w:sz w:val="18"/>
      <w:szCs w:val="20"/>
    </w:rPr>
  </w:style>
  <w:style w:type="paragraph" w:customStyle="1" w:styleId="2110">
    <w:name w:val="样式 小五 加粗 倾斜 黑色 居中 左侧:  1.3 厘米 行距: 1.5 倍行距1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111">
    <w:name w:val="样式 小五 左侧:  1.3 厘米 行距: 1.5 倍行距37"/>
    <w:basedOn w:val="1"/>
    <w:qFormat/>
    <w:uiPriority w:val="0"/>
    <w:pPr>
      <w:spacing w:line="360" w:lineRule="auto"/>
    </w:pPr>
    <w:rPr>
      <w:rFonts w:ascii="Times New Roman" w:hAnsi="Times New Roman" w:eastAsia="宋体" w:cs="宋体"/>
      <w:sz w:val="18"/>
      <w:szCs w:val="20"/>
    </w:rPr>
  </w:style>
  <w:style w:type="character" w:customStyle="1" w:styleId="2112">
    <w:name w:val="Char Char52"/>
    <w:qFormat/>
    <w:uiPriority w:val="0"/>
    <w:rPr>
      <w:rFonts w:eastAsia="宋体"/>
      <w:kern w:val="2"/>
      <w:sz w:val="18"/>
      <w:szCs w:val="18"/>
      <w:lang w:val="en-US" w:eastAsia="zh-CN" w:bidi="ar-SA"/>
    </w:rPr>
  </w:style>
  <w:style w:type="paragraph" w:customStyle="1" w:styleId="2113">
    <w:name w:val="样式 小五 段前: 5 磅 段后: 5 磅 行距: 1.5 倍行距25"/>
    <w:basedOn w:val="1"/>
    <w:qFormat/>
    <w:uiPriority w:val="0"/>
    <w:pPr>
      <w:spacing w:before="100" w:after="100" w:line="360" w:lineRule="auto"/>
    </w:pPr>
    <w:rPr>
      <w:rFonts w:ascii="Times New Roman" w:hAnsi="Times New Roman" w:eastAsia="宋体" w:cs="宋体"/>
      <w:sz w:val="18"/>
      <w:szCs w:val="20"/>
    </w:rPr>
  </w:style>
  <w:style w:type="paragraph" w:customStyle="1" w:styleId="2114">
    <w:name w:val="样式 小五 左侧:  1.48 厘米 行距: 1.5 倍行距114"/>
    <w:basedOn w:val="1"/>
    <w:qFormat/>
    <w:uiPriority w:val="0"/>
    <w:pPr>
      <w:spacing w:line="360" w:lineRule="auto"/>
    </w:pPr>
    <w:rPr>
      <w:rFonts w:ascii="Times New Roman" w:hAnsi="Times New Roman" w:eastAsia="宋体" w:cs="宋体"/>
      <w:sz w:val="18"/>
      <w:szCs w:val="20"/>
    </w:rPr>
  </w:style>
  <w:style w:type="paragraph" w:customStyle="1" w:styleId="2115">
    <w:name w:val="正文文字111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116">
    <w:name w:val="样式 首行缩进:  2 字符25"/>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117">
    <w:name w:val="样式 小五 左侧:  2.22 厘米 行距: 1.5 倍行距36"/>
    <w:basedOn w:val="1"/>
    <w:qFormat/>
    <w:uiPriority w:val="0"/>
    <w:pPr>
      <w:spacing w:line="360" w:lineRule="auto"/>
    </w:pPr>
    <w:rPr>
      <w:rFonts w:ascii="Times New Roman" w:hAnsi="Times New Roman" w:eastAsia="宋体" w:cs="宋体"/>
      <w:sz w:val="18"/>
      <w:szCs w:val="20"/>
    </w:rPr>
  </w:style>
  <w:style w:type="paragraph" w:customStyle="1" w:styleId="2118">
    <w:name w:val="样式 小五 加粗 倾斜 左侧:  2.22 厘米 行距: 1.5 倍行距19"/>
    <w:basedOn w:val="1"/>
    <w:qFormat/>
    <w:uiPriority w:val="0"/>
    <w:pPr>
      <w:spacing w:line="360" w:lineRule="auto"/>
    </w:pPr>
    <w:rPr>
      <w:rFonts w:ascii="Times New Roman" w:hAnsi="Times New Roman" w:eastAsia="宋体" w:cs="宋体"/>
      <w:b/>
      <w:bCs/>
      <w:i/>
      <w:iCs/>
      <w:sz w:val="18"/>
      <w:szCs w:val="20"/>
    </w:rPr>
  </w:style>
  <w:style w:type="paragraph" w:customStyle="1" w:styleId="2119">
    <w:name w:val="样式 小五 段前: 5 磅 段后: 5 磅 行距: 1.5 倍行距34"/>
    <w:basedOn w:val="1"/>
    <w:qFormat/>
    <w:uiPriority w:val="0"/>
    <w:pPr>
      <w:spacing w:before="100" w:after="100" w:line="360" w:lineRule="auto"/>
    </w:pPr>
    <w:rPr>
      <w:rFonts w:ascii="Times New Roman" w:hAnsi="Times New Roman" w:eastAsia="宋体" w:cs="宋体"/>
      <w:sz w:val="18"/>
      <w:szCs w:val="20"/>
    </w:rPr>
  </w:style>
  <w:style w:type="paragraph" w:customStyle="1" w:styleId="2120">
    <w:name w:val="样式 小五 加粗 倾斜 左侧:  1.48 厘米 行距: 1.5 倍行距15"/>
    <w:basedOn w:val="1"/>
    <w:qFormat/>
    <w:uiPriority w:val="0"/>
    <w:pPr>
      <w:spacing w:line="360" w:lineRule="auto"/>
    </w:pPr>
    <w:rPr>
      <w:rFonts w:ascii="Times New Roman" w:hAnsi="Times New Roman" w:eastAsia="宋体" w:cs="宋体"/>
      <w:b/>
      <w:bCs/>
      <w:i/>
      <w:iCs/>
      <w:sz w:val="18"/>
      <w:szCs w:val="20"/>
    </w:rPr>
  </w:style>
  <w:style w:type="paragraph" w:customStyle="1" w:styleId="2121">
    <w:name w:val="样式 小五 加粗 倾斜 首行缩进:  0.64 厘米 行距: 1.5 倍行距16"/>
    <w:basedOn w:val="1"/>
    <w:qFormat/>
    <w:uiPriority w:val="0"/>
    <w:pPr>
      <w:spacing w:line="360" w:lineRule="auto"/>
    </w:pPr>
    <w:rPr>
      <w:rFonts w:ascii="Times New Roman" w:hAnsi="Times New Roman" w:eastAsia="宋体" w:cs="宋体"/>
      <w:b/>
      <w:bCs/>
      <w:i/>
      <w:iCs/>
      <w:sz w:val="18"/>
      <w:szCs w:val="20"/>
    </w:rPr>
  </w:style>
  <w:style w:type="paragraph" w:customStyle="1" w:styleId="2122">
    <w:name w:val="样式 小五 首行缩进:  0.63 厘米 行距: 1.5 倍行距15"/>
    <w:basedOn w:val="1"/>
    <w:qFormat/>
    <w:uiPriority w:val="0"/>
    <w:pPr>
      <w:spacing w:line="360" w:lineRule="auto"/>
    </w:pPr>
    <w:rPr>
      <w:rFonts w:ascii="Times New Roman" w:hAnsi="Times New Roman" w:eastAsia="宋体" w:cs="宋体"/>
      <w:sz w:val="18"/>
      <w:szCs w:val="20"/>
    </w:rPr>
  </w:style>
  <w:style w:type="paragraph" w:customStyle="1" w:styleId="2123">
    <w:name w:val="样式 宋体 小五 加粗 倾斜 左侧:  1.48 厘米 行距: 1.5 倍行距16"/>
    <w:basedOn w:val="1"/>
    <w:qFormat/>
    <w:uiPriority w:val="0"/>
    <w:pPr>
      <w:spacing w:line="360" w:lineRule="auto"/>
    </w:pPr>
    <w:rPr>
      <w:rFonts w:ascii="宋体" w:hAnsi="宋体" w:eastAsia="宋体" w:cs="宋体"/>
      <w:b/>
      <w:bCs/>
      <w:i/>
      <w:iCs/>
      <w:sz w:val="18"/>
      <w:szCs w:val="20"/>
    </w:rPr>
  </w:style>
  <w:style w:type="paragraph" w:customStyle="1" w:styleId="2124">
    <w:name w:val="样式 宋体 小五 左侧:  1.48 厘米 行距: 1.5 倍行距15"/>
    <w:basedOn w:val="1"/>
    <w:qFormat/>
    <w:uiPriority w:val="0"/>
    <w:pPr>
      <w:spacing w:line="360" w:lineRule="auto"/>
    </w:pPr>
    <w:rPr>
      <w:rFonts w:ascii="宋体" w:hAnsi="宋体" w:eastAsia="宋体" w:cs="宋体"/>
      <w:sz w:val="18"/>
      <w:szCs w:val="20"/>
    </w:rPr>
  </w:style>
  <w:style w:type="paragraph" w:customStyle="1" w:styleId="2125">
    <w:name w:val="样式 小五 加粗 倾斜 黑色 行距: 1.5 倍行距1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126">
    <w:name w:val="样式 小五 行距: 1.5 倍行距14"/>
    <w:basedOn w:val="1"/>
    <w:qFormat/>
    <w:uiPriority w:val="0"/>
    <w:pPr>
      <w:spacing w:line="360" w:lineRule="auto"/>
    </w:pPr>
    <w:rPr>
      <w:rFonts w:ascii="Times New Roman" w:hAnsi="Times New Roman" w:eastAsia="宋体" w:cs="宋体"/>
      <w:sz w:val="18"/>
      <w:szCs w:val="20"/>
    </w:rPr>
  </w:style>
  <w:style w:type="paragraph" w:customStyle="1" w:styleId="2127">
    <w:name w:val="样式 宋体 小五 加粗 倾斜 黑色 左侧:  2.22 厘米 行距: 1.5 倍行距14"/>
    <w:basedOn w:val="1"/>
    <w:qFormat/>
    <w:uiPriority w:val="0"/>
    <w:pPr>
      <w:spacing w:line="360" w:lineRule="auto"/>
    </w:pPr>
    <w:rPr>
      <w:rFonts w:ascii="宋体" w:hAnsi="宋体" w:eastAsia="宋体" w:cs="宋体"/>
      <w:b/>
      <w:bCs/>
      <w:i/>
      <w:iCs/>
      <w:color w:val="000000"/>
      <w:sz w:val="18"/>
      <w:szCs w:val="20"/>
    </w:rPr>
  </w:style>
  <w:style w:type="paragraph" w:customStyle="1" w:styleId="2128">
    <w:name w:val="样式 宋体 小五 左侧:  2.22 厘米 行距: 1.5 倍行距14"/>
    <w:basedOn w:val="1"/>
    <w:qFormat/>
    <w:uiPriority w:val="0"/>
    <w:pPr>
      <w:spacing w:line="360" w:lineRule="auto"/>
    </w:pPr>
    <w:rPr>
      <w:rFonts w:ascii="宋体" w:hAnsi="宋体" w:eastAsia="宋体" w:cs="宋体"/>
      <w:sz w:val="18"/>
      <w:szCs w:val="20"/>
    </w:rPr>
  </w:style>
  <w:style w:type="paragraph" w:customStyle="1" w:styleId="2129">
    <w:name w:val="样式 宋体 小五 黑色 左侧:  2.22 厘米 行距: 1.5 倍行距14"/>
    <w:basedOn w:val="1"/>
    <w:qFormat/>
    <w:uiPriority w:val="0"/>
    <w:pPr>
      <w:spacing w:line="360" w:lineRule="auto"/>
    </w:pPr>
    <w:rPr>
      <w:rFonts w:ascii="宋体" w:hAnsi="宋体" w:eastAsia="宋体" w:cs="宋体"/>
      <w:color w:val="000000"/>
      <w:sz w:val="18"/>
      <w:szCs w:val="20"/>
    </w:rPr>
  </w:style>
  <w:style w:type="paragraph" w:customStyle="1" w:styleId="2130">
    <w:name w:val="样式 ˎ̥ 小五 加粗 倾斜 左侧:  2.22 厘米 行距: 1.5 倍行距14"/>
    <w:basedOn w:val="1"/>
    <w:qFormat/>
    <w:uiPriority w:val="0"/>
    <w:pPr>
      <w:spacing w:line="360" w:lineRule="auto"/>
    </w:pPr>
    <w:rPr>
      <w:rFonts w:ascii="ˎ̥" w:hAnsi="ˎ̥" w:eastAsia="宋体" w:cs="宋体"/>
      <w:b/>
      <w:bCs/>
      <w:i/>
      <w:iCs/>
      <w:sz w:val="18"/>
      <w:szCs w:val="20"/>
    </w:rPr>
  </w:style>
  <w:style w:type="paragraph" w:customStyle="1" w:styleId="2131">
    <w:name w:val="样式 ˎ̥ 小五 左侧:  2.22 厘米 行距: 1.5 倍行距14"/>
    <w:basedOn w:val="1"/>
    <w:qFormat/>
    <w:uiPriority w:val="0"/>
    <w:pPr>
      <w:spacing w:line="360" w:lineRule="auto"/>
    </w:pPr>
    <w:rPr>
      <w:rFonts w:ascii="ˎ̥" w:hAnsi="ˎ̥" w:eastAsia="宋体" w:cs="宋体"/>
      <w:sz w:val="18"/>
      <w:szCs w:val="20"/>
    </w:rPr>
  </w:style>
  <w:style w:type="paragraph" w:customStyle="1" w:styleId="2132">
    <w:name w:val="样式 小五 加粗 倾斜 黑色 左侧:  2.22 厘米 行距: 1.5 倍行距1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133">
    <w:name w:val="样式 小五 黑色 左侧:  2.22 厘米 行距: 1.5 倍行距14"/>
    <w:basedOn w:val="1"/>
    <w:qFormat/>
    <w:uiPriority w:val="0"/>
    <w:pPr>
      <w:spacing w:line="360" w:lineRule="auto"/>
    </w:pPr>
    <w:rPr>
      <w:rFonts w:ascii="Times New Roman" w:hAnsi="Times New Roman" w:eastAsia="宋体" w:cs="宋体"/>
      <w:color w:val="000000"/>
      <w:sz w:val="18"/>
      <w:szCs w:val="20"/>
    </w:rPr>
  </w:style>
  <w:style w:type="paragraph" w:customStyle="1" w:styleId="2134">
    <w:name w:val="样式 小五 加粗 倾斜 黑色 左侧:  1.48 厘米 行距: 1.5 倍行距1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135">
    <w:name w:val="正文115"/>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136">
    <w:name w:val="正文211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137">
    <w:name w:val="样式 首行缩进:  2 字符111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138">
    <w:name w:val="正文文字12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139">
    <w:name w:val="样式 小五 倾斜 左侧:  2.22 厘米 行距: 1.5 倍行距14"/>
    <w:basedOn w:val="1"/>
    <w:qFormat/>
    <w:uiPriority w:val="0"/>
    <w:pPr>
      <w:spacing w:line="360" w:lineRule="auto"/>
    </w:pPr>
    <w:rPr>
      <w:rFonts w:ascii="Times New Roman" w:hAnsi="Times New Roman" w:eastAsia="宋体" w:cs="宋体"/>
      <w:i/>
      <w:iCs/>
      <w:sz w:val="18"/>
      <w:szCs w:val="20"/>
    </w:rPr>
  </w:style>
  <w:style w:type="paragraph" w:customStyle="1" w:styleId="2140">
    <w:name w:val="样式 小五 左侧:  1.48 厘米 段后: 7.8 磅 行距: 1.5 倍行距14"/>
    <w:basedOn w:val="1"/>
    <w:qFormat/>
    <w:uiPriority w:val="0"/>
    <w:pPr>
      <w:spacing w:after="156" w:line="360" w:lineRule="auto"/>
    </w:pPr>
    <w:rPr>
      <w:rFonts w:ascii="Times New Roman" w:hAnsi="Times New Roman" w:eastAsia="宋体" w:cs="宋体"/>
      <w:sz w:val="18"/>
      <w:szCs w:val="20"/>
    </w:rPr>
  </w:style>
  <w:style w:type="paragraph" w:customStyle="1" w:styleId="2141">
    <w:name w:val="样式 小五 倾斜 左侧:  1.48 厘米 行距: 1.5 倍行距34"/>
    <w:basedOn w:val="1"/>
    <w:qFormat/>
    <w:uiPriority w:val="0"/>
    <w:pPr>
      <w:spacing w:line="360" w:lineRule="auto"/>
    </w:pPr>
    <w:rPr>
      <w:rFonts w:ascii="Times New Roman" w:hAnsi="Times New Roman" w:eastAsia="宋体" w:cs="宋体"/>
      <w:i/>
      <w:iCs/>
      <w:sz w:val="18"/>
      <w:szCs w:val="20"/>
    </w:rPr>
  </w:style>
  <w:style w:type="paragraph" w:customStyle="1" w:styleId="2142">
    <w:name w:val="样式 小五 左侧:  1.48 厘米 行距: 1.5 倍行距24"/>
    <w:basedOn w:val="1"/>
    <w:qFormat/>
    <w:uiPriority w:val="0"/>
    <w:pPr>
      <w:spacing w:line="360" w:lineRule="auto"/>
    </w:pPr>
    <w:rPr>
      <w:rFonts w:ascii="Times New Roman" w:hAnsi="Times New Roman" w:eastAsia="宋体" w:cs="宋体"/>
      <w:sz w:val="18"/>
      <w:szCs w:val="20"/>
    </w:rPr>
  </w:style>
  <w:style w:type="paragraph" w:customStyle="1" w:styleId="2143">
    <w:name w:val="样式 小五 左侧:  1.48 厘米 行距: 1.5 倍行距124"/>
    <w:basedOn w:val="1"/>
    <w:qFormat/>
    <w:uiPriority w:val="0"/>
    <w:pPr>
      <w:spacing w:line="360" w:lineRule="auto"/>
    </w:pPr>
    <w:rPr>
      <w:rFonts w:ascii="Times New Roman" w:hAnsi="Times New Roman" w:eastAsia="宋体" w:cs="宋体"/>
      <w:sz w:val="18"/>
      <w:szCs w:val="20"/>
    </w:rPr>
  </w:style>
  <w:style w:type="paragraph" w:customStyle="1" w:styleId="2144">
    <w:name w:val="样式 小五 倾斜 左侧:  1.48 厘米 行距: 1.5 倍行距114"/>
    <w:basedOn w:val="1"/>
    <w:qFormat/>
    <w:uiPriority w:val="0"/>
    <w:pPr>
      <w:spacing w:line="360" w:lineRule="auto"/>
    </w:pPr>
    <w:rPr>
      <w:rFonts w:ascii="Times New Roman" w:hAnsi="Times New Roman" w:eastAsia="宋体" w:cs="宋体"/>
      <w:i/>
      <w:iCs/>
      <w:sz w:val="18"/>
      <w:szCs w:val="20"/>
    </w:rPr>
  </w:style>
  <w:style w:type="paragraph" w:customStyle="1" w:styleId="2145">
    <w:name w:val="样式 小五 倾斜 左侧:  1.48 厘米 行距: 1.5 倍行距214"/>
    <w:basedOn w:val="1"/>
    <w:qFormat/>
    <w:uiPriority w:val="0"/>
    <w:pPr>
      <w:spacing w:line="360" w:lineRule="auto"/>
    </w:pPr>
    <w:rPr>
      <w:rFonts w:ascii="Times New Roman" w:hAnsi="Times New Roman" w:eastAsia="宋体" w:cs="宋体"/>
      <w:i/>
      <w:iCs/>
      <w:sz w:val="18"/>
      <w:szCs w:val="20"/>
    </w:rPr>
  </w:style>
  <w:style w:type="paragraph" w:customStyle="1" w:styleId="2146">
    <w:name w:val="样式 小五 段前: 5 磅 段后: 5 磅 行距: 1.5 倍行距115"/>
    <w:basedOn w:val="1"/>
    <w:qFormat/>
    <w:uiPriority w:val="0"/>
    <w:pPr>
      <w:spacing w:before="100" w:after="100" w:line="360" w:lineRule="auto"/>
    </w:pPr>
    <w:rPr>
      <w:rFonts w:ascii="Times New Roman" w:hAnsi="Times New Roman" w:eastAsia="宋体" w:cs="宋体"/>
      <w:sz w:val="18"/>
      <w:szCs w:val="20"/>
    </w:rPr>
  </w:style>
  <w:style w:type="paragraph" w:customStyle="1" w:styleId="2147">
    <w:name w:val="样式 小五 加粗 倾斜 黑色 居中 左侧:  2.22 厘米 行距: 1.5 倍行距2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148">
    <w:name w:val="样式 小五 左侧:  2.22 厘米 行距: 1.5 倍行距1113"/>
    <w:basedOn w:val="1"/>
    <w:qFormat/>
    <w:uiPriority w:val="0"/>
    <w:pPr>
      <w:spacing w:line="360" w:lineRule="auto"/>
    </w:pPr>
    <w:rPr>
      <w:rFonts w:ascii="Times New Roman" w:hAnsi="Times New Roman" w:eastAsia="宋体" w:cs="宋体"/>
      <w:sz w:val="18"/>
      <w:szCs w:val="20"/>
    </w:rPr>
  </w:style>
  <w:style w:type="paragraph" w:customStyle="1" w:styleId="2149">
    <w:name w:val="样式 小五 左侧:  2.22 厘米 段后: 7.8 磅 行距: 1.5 倍行距113"/>
    <w:basedOn w:val="1"/>
    <w:qFormat/>
    <w:uiPriority w:val="0"/>
    <w:pPr>
      <w:spacing w:after="156" w:line="360" w:lineRule="auto"/>
    </w:pPr>
    <w:rPr>
      <w:rFonts w:ascii="Times New Roman" w:hAnsi="Times New Roman" w:eastAsia="宋体" w:cs="宋体"/>
      <w:sz w:val="18"/>
      <w:szCs w:val="20"/>
    </w:rPr>
  </w:style>
  <w:style w:type="paragraph" w:customStyle="1" w:styleId="2150">
    <w:name w:val="样式 正文2 + Tahoma 灰色-80% 左侧:  0 厘米 段前: 自动 段后: 自动 行距: 1.5 倍行距113"/>
    <w:basedOn w:val="297"/>
    <w:qFormat/>
    <w:uiPriority w:val="0"/>
    <w:pPr>
      <w:adjustRightInd w:val="0"/>
      <w:snapToGrid w:val="0"/>
      <w:ind w:left="0" w:firstLine="200" w:firstLineChars="200"/>
    </w:pPr>
    <w:rPr>
      <w:rFonts w:ascii="Tahoma" w:hAnsi="Tahoma"/>
      <w:color w:val="333333"/>
    </w:rPr>
  </w:style>
  <w:style w:type="paragraph" w:customStyle="1" w:styleId="2151">
    <w:name w:val="样式 正文2 + 段前: 自动 段后: 自动 行距: 1.5 倍行距113"/>
    <w:basedOn w:val="297"/>
    <w:qFormat/>
    <w:uiPriority w:val="0"/>
    <w:pPr>
      <w:adjustRightInd w:val="0"/>
      <w:snapToGrid w:val="0"/>
      <w:ind w:left="0" w:firstLine="200" w:firstLineChars="200"/>
    </w:pPr>
  </w:style>
  <w:style w:type="paragraph" w:customStyle="1" w:styleId="2152">
    <w:name w:val="样式 小五 加粗 倾斜 黑色 居中 左侧:  2.22 厘米 行距: 1.5 倍行距11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153">
    <w:name w:val="样式 小五 左侧:  2.22 厘米 行距: 1.5 倍行距215"/>
    <w:basedOn w:val="1"/>
    <w:qFormat/>
    <w:uiPriority w:val="0"/>
    <w:pPr>
      <w:spacing w:line="360" w:lineRule="auto"/>
    </w:pPr>
    <w:rPr>
      <w:rFonts w:ascii="Times New Roman" w:hAnsi="Times New Roman" w:eastAsia="宋体" w:cs="宋体"/>
      <w:sz w:val="18"/>
      <w:szCs w:val="20"/>
    </w:rPr>
  </w:style>
  <w:style w:type="paragraph" w:customStyle="1" w:styleId="2154">
    <w:name w:val="样式 正文2 + 小五 倾斜 段前: 自动 段后: 自动 行距: 1.5 倍行距25"/>
    <w:basedOn w:val="297"/>
    <w:qFormat/>
    <w:uiPriority w:val="0"/>
    <w:pPr>
      <w:ind w:left="0"/>
    </w:pPr>
    <w:rPr>
      <w:i/>
      <w:iCs/>
      <w:sz w:val="18"/>
    </w:rPr>
  </w:style>
  <w:style w:type="paragraph" w:customStyle="1" w:styleId="2155">
    <w:name w:val="样式 正文2 + 小五 倾斜 段前: 自动 段后: 自动 行距: 1.5 倍行距115"/>
    <w:basedOn w:val="297"/>
    <w:qFormat/>
    <w:uiPriority w:val="0"/>
    <w:pPr>
      <w:ind w:left="0"/>
    </w:pPr>
    <w:rPr>
      <w:i/>
      <w:iCs/>
      <w:sz w:val="18"/>
    </w:rPr>
  </w:style>
  <w:style w:type="paragraph" w:customStyle="1" w:styleId="2156">
    <w:name w:val="样式 正文2 + 左侧:  0 厘米 段前: 自动 段后: 自动15"/>
    <w:basedOn w:val="297"/>
    <w:qFormat/>
    <w:uiPriority w:val="0"/>
    <w:pPr>
      <w:ind w:left="0" w:firstLine="200" w:firstLineChars="200"/>
    </w:pPr>
  </w:style>
  <w:style w:type="paragraph" w:customStyle="1" w:styleId="2157">
    <w:name w:val="样式 小五 加粗 倾斜 黑色 居中 左侧:  1.3 厘米 行距: 1.5 倍行距2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158">
    <w:name w:val="样式 小五 左侧:  1.3 厘米 行距: 1.5 倍行距44"/>
    <w:basedOn w:val="1"/>
    <w:qFormat/>
    <w:uiPriority w:val="0"/>
    <w:pPr>
      <w:spacing w:line="360" w:lineRule="auto"/>
    </w:pPr>
    <w:rPr>
      <w:rFonts w:ascii="Times New Roman" w:hAnsi="Times New Roman" w:eastAsia="宋体" w:cs="宋体"/>
      <w:sz w:val="18"/>
      <w:szCs w:val="20"/>
    </w:rPr>
  </w:style>
  <w:style w:type="paragraph" w:customStyle="1" w:styleId="2159">
    <w:name w:val="样式 小五 左侧:  1.3 厘米 行距: 1.5 倍行距114"/>
    <w:basedOn w:val="1"/>
    <w:qFormat/>
    <w:uiPriority w:val="0"/>
    <w:pPr>
      <w:spacing w:line="360" w:lineRule="auto"/>
    </w:pPr>
    <w:rPr>
      <w:rFonts w:ascii="Times New Roman" w:hAnsi="Times New Roman" w:eastAsia="宋体" w:cs="宋体"/>
      <w:sz w:val="18"/>
      <w:szCs w:val="20"/>
    </w:rPr>
  </w:style>
  <w:style w:type="paragraph" w:customStyle="1" w:styleId="2160">
    <w:name w:val="样式 小五 左侧:  1.3 厘米 行距: 1.5 倍行距214"/>
    <w:basedOn w:val="1"/>
    <w:qFormat/>
    <w:uiPriority w:val="0"/>
    <w:pPr>
      <w:spacing w:line="360" w:lineRule="auto"/>
    </w:pPr>
    <w:rPr>
      <w:rFonts w:ascii="Times New Roman" w:hAnsi="Times New Roman" w:eastAsia="宋体" w:cs="宋体"/>
      <w:sz w:val="18"/>
      <w:szCs w:val="20"/>
    </w:rPr>
  </w:style>
  <w:style w:type="paragraph" w:customStyle="1" w:styleId="2161">
    <w:name w:val="样式 小五 加粗 倾斜 黑色 居中 左侧:  1.3 厘米 行距: 1.5 倍行距1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162">
    <w:name w:val="样式 小五 左侧:  1.3 厘米 行距: 1.5 倍行距314"/>
    <w:basedOn w:val="1"/>
    <w:qFormat/>
    <w:uiPriority w:val="0"/>
    <w:pPr>
      <w:spacing w:line="360" w:lineRule="auto"/>
    </w:pPr>
    <w:rPr>
      <w:rFonts w:ascii="Times New Roman" w:hAnsi="Times New Roman" w:eastAsia="宋体" w:cs="宋体"/>
      <w:sz w:val="18"/>
      <w:szCs w:val="20"/>
    </w:rPr>
  </w:style>
  <w:style w:type="paragraph" w:customStyle="1" w:styleId="2163">
    <w:name w:val="样式 小五 左侧:  2.22 厘米 行距: 1.5 倍行距313"/>
    <w:basedOn w:val="1"/>
    <w:qFormat/>
    <w:uiPriority w:val="0"/>
    <w:pPr>
      <w:spacing w:line="360" w:lineRule="auto"/>
    </w:pPr>
    <w:rPr>
      <w:rFonts w:ascii="Times New Roman" w:hAnsi="Times New Roman" w:eastAsia="宋体" w:cs="宋体"/>
      <w:sz w:val="18"/>
      <w:szCs w:val="20"/>
    </w:rPr>
  </w:style>
  <w:style w:type="paragraph" w:customStyle="1" w:styleId="2164">
    <w:name w:val="样式 小五 加粗 倾斜 左侧:  2.22 厘米 行距: 1.5 倍行距113"/>
    <w:basedOn w:val="1"/>
    <w:qFormat/>
    <w:uiPriority w:val="0"/>
    <w:pPr>
      <w:spacing w:line="360" w:lineRule="auto"/>
    </w:pPr>
    <w:rPr>
      <w:rFonts w:ascii="Times New Roman" w:hAnsi="Times New Roman" w:eastAsia="宋体" w:cs="宋体"/>
      <w:b/>
      <w:bCs/>
      <w:i/>
      <w:iCs/>
      <w:sz w:val="18"/>
      <w:szCs w:val="20"/>
    </w:rPr>
  </w:style>
  <w:style w:type="paragraph" w:customStyle="1" w:styleId="2165">
    <w:name w:val="样式 小五 段前: 5 磅 段后: 5 磅 行距: 1.5 倍行距213"/>
    <w:basedOn w:val="1"/>
    <w:qFormat/>
    <w:uiPriority w:val="0"/>
    <w:pPr>
      <w:spacing w:before="100" w:after="100" w:line="360" w:lineRule="auto"/>
    </w:pPr>
    <w:rPr>
      <w:rFonts w:ascii="Times New Roman" w:hAnsi="Times New Roman" w:eastAsia="宋体" w:cs="宋体"/>
      <w:sz w:val="18"/>
      <w:szCs w:val="20"/>
    </w:rPr>
  </w:style>
  <w:style w:type="paragraph" w:customStyle="1" w:styleId="2166">
    <w:name w:val="样式 小五 加粗 倾斜 左侧:  1.48 厘米 行距: 1.5 倍行距113"/>
    <w:basedOn w:val="1"/>
    <w:qFormat/>
    <w:uiPriority w:val="0"/>
    <w:pPr>
      <w:spacing w:line="360" w:lineRule="auto"/>
    </w:pPr>
    <w:rPr>
      <w:rFonts w:ascii="Times New Roman" w:hAnsi="Times New Roman" w:eastAsia="宋体" w:cs="宋体"/>
      <w:b/>
      <w:bCs/>
      <w:i/>
      <w:iCs/>
      <w:sz w:val="18"/>
      <w:szCs w:val="20"/>
    </w:rPr>
  </w:style>
  <w:style w:type="paragraph" w:customStyle="1" w:styleId="2167">
    <w:name w:val="样式 小五 加粗 倾斜 首行缩进:  0.64 厘米 行距: 1.5 倍行距113"/>
    <w:basedOn w:val="1"/>
    <w:qFormat/>
    <w:uiPriority w:val="0"/>
    <w:pPr>
      <w:spacing w:line="360" w:lineRule="auto"/>
    </w:pPr>
    <w:rPr>
      <w:rFonts w:ascii="Times New Roman" w:hAnsi="Times New Roman" w:eastAsia="宋体" w:cs="宋体"/>
      <w:b/>
      <w:bCs/>
      <w:i/>
      <w:iCs/>
      <w:sz w:val="18"/>
      <w:szCs w:val="20"/>
    </w:rPr>
  </w:style>
  <w:style w:type="paragraph" w:customStyle="1" w:styleId="2168">
    <w:name w:val="样式 小五 首行缩进:  0.63 厘米 行距: 1.5 倍行距113"/>
    <w:basedOn w:val="1"/>
    <w:qFormat/>
    <w:uiPriority w:val="0"/>
    <w:pPr>
      <w:spacing w:line="360" w:lineRule="auto"/>
    </w:pPr>
    <w:rPr>
      <w:rFonts w:ascii="Times New Roman" w:hAnsi="Times New Roman" w:eastAsia="宋体" w:cs="宋体"/>
      <w:sz w:val="18"/>
      <w:szCs w:val="20"/>
    </w:rPr>
  </w:style>
  <w:style w:type="paragraph" w:customStyle="1" w:styleId="2169">
    <w:name w:val="样式 宋体 小五 加粗 倾斜 左侧:  1.48 厘米 行距: 1.5 倍行距113"/>
    <w:basedOn w:val="1"/>
    <w:qFormat/>
    <w:uiPriority w:val="0"/>
    <w:pPr>
      <w:spacing w:line="360" w:lineRule="auto"/>
    </w:pPr>
    <w:rPr>
      <w:rFonts w:ascii="宋体" w:hAnsi="宋体" w:eastAsia="宋体" w:cs="宋体"/>
      <w:b/>
      <w:bCs/>
      <w:i/>
      <w:iCs/>
      <w:sz w:val="18"/>
      <w:szCs w:val="20"/>
    </w:rPr>
  </w:style>
  <w:style w:type="paragraph" w:customStyle="1" w:styleId="2170">
    <w:name w:val="样式 宋体 小五 左侧:  1.48 厘米 行距: 1.5 倍行距113"/>
    <w:basedOn w:val="1"/>
    <w:qFormat/>
    <w:uiPriority w:val="0"/>
    <w:pPr>
      <w:spacing w:line="360" w:lineRule="auto"/>
    </w:pPr>
    <w:rPr>
      <w:rFonts w:ascii="宋体" w:hAnsi="宋体" w:eastAsia="宋体" w:cs="宋体"/>
      <w:sz w:val="18"/>
      <w:szCs w:val="20"/>
    </w:rPr>
  </w:style>
  <w:style w:type="paragraph" w:customStyle="1" w:styleId="2171">
    <w:name w:val="样式 小五 左侧:  2.22 厘米 行距: 1.5 倍行距43"/>
    <w:basedOn w:val="1"/>
    <w:qFormat/>
    <w:uiPriority w:val="0"/>
    <w:pPr>
      <w:spacing w:line="360" w:lineRule="auto"/>
    </w:pPr>
    <w:rPr>
      <w:rFonts w:ascii="Times New Roman" w:hAnsi="Times New Roman" w:eastAsia="宋体" w:cs="宋体"/>
      <w:sz w:val="18"/>
      <w:szCs w:val="20"/>
    </w:rPr>
  </w:style>
  <w:style w:type="paragraph" w:customStyle="1" w:styleId="2172">
    <w:name w:val="样式 小五 加粗 倾斜 左侧:  2.22 厘米 行距: 1.5 倍行距23"/>
    <w:basedOn w:val="1"/>
    <w:qFormat/>
    <w:uiPriority w:val="0"/>
    <w:pPr>
      <w:spacing w:line="360" w:lineRule="auto"/>
    </w:pPr>
    <w:rPr>
      <w:rFonts w:ascii="Times New Roman" w:hAnsi="Times New Roman" w:eastAsia="宋体" w:cs="宋体"/>
      <w:b/>
      <w:bCs/>
      <w:i/>
      <w:iCs/>
      <w:sz w:val="18"/>
      <w:szCs w:val="20"/>
    </w:rPr>
  </w:style>
  <w:style w:type="paragraph" w:customStyle="1" w:styleId="2173">
    <w:name w:val="样式 小五 段前: 5 磅 段后: 5 磅 行距: 1.5 倍行距313"/>
    <w:basedOn w:val="1"/>
    <w:qFormat/>
    <w:uiPriority w:val="0"/>
    <w:pPr>
      <w:spacing w:before="100" w:after="100" w:line="360" w:lineRule="auto"/>
    </w:pPr>
    <w:rPr>
      <w:rFonts w:ascii="Times New Roman" w:hAnsi="Times New Roman" w:eastAsia="宋体" w:cs="宋体"/>
      <w:sz w:val="18"/>
      <w:szCs w:val="20"/>
    </w:rPr>
  </w:style>
  <w:style w:type="paragraph" w:customStyle="1" w:styleId="2174">
    <w:name w:val="样式 小五 加粗 倾斜 左侧:  1.48 厘米 行距: 1.5 倍行距23"/>
    <w:basedOn w:val="1"/>
    <w:qFormat/>
    <w:uiPriority w:val="0"/>
    <w:pPr>
      <w:spacing w:line="360" w:lineRule="auto"/>
    </w:pPr>
    <w:rPr>
      <w:rFonts w:ascii="Times New Roman" w:hAnsi="Times New Roman" w:eastAsia="宋体" w:cs="宋体"/>
      <w:b/>
      <w:bCs/>
      <w:i/>
      <w:iCs/>
      <w:sz w:val="18"/>
      <w:szCs w:val="20"/>
    </w:rPr>
  </w:style>
  <w:style w:type="paragraph" w:customStyle="1" w:styleId="2175">
    <w:name w:val="样式 小五 加粗 倾斜 首行缩进:  0.64 厘米 行距: 1.5 倍行距23"/>
    <w:basedOn w:val="1"/>
    <w:qFormat/>
    <w:uiPriority w:val="0"/>
    <w:pPr>
      <w:spacing w:line="360" w:lineRule="auto"/>
    </w:pPr>
    <w:rPr>
      <w:rFonts w:ascii="Times New Roman" w:hAnsi="Times New Roman" w:eastAsia="宋体" w:cs="宋体"/>
      <w:b/>
      <w:bCs/>
      <w:i/>
      <w:iCs/>
      <w:sz w:val="18"/>
      <w:szCs w:val="20"/>
    </w:rPr>
  </w:style>
  <w:style w:type="paragraph" w:customStyle="1" w:styleId="2176">
    <w:name w:val="样式 小五 首行缩进:  0.63 厘米 行距: 1.5 倍行距23"/>
    <w:basedOn w:val="1"/>
    <w:qFormat/>
    <w:uiPriority w:val="0"/>
    <w:pPr>
      <w:spacing w:line="360" w:lineRule="auto"/>
    </w:pPr>
    <w:rPr>
      <w:rFonts w:ascii="Times New Roman" w:hAnsi="Times New Roman" w:eastAsia="宋体" w:cs="宋体"/>
      <w:sz w:val="18"/>
      <w:szCs w:val="20"/>
    </w:rPr>
  </w:style>
  <w:style w:type="paragraph" w:customStyle="1" w:styleId="2177">
    <w:name w:val="样式 宋体 小五 加粗 倾斜 左侧:  1.48 厘米 行距: 1.5 倍行距23"/>
    <w:basedOn w:val="1"/>
    <w:qFormat/>
    <w:uiPriority w:val="0"/>
    <w:pPr>
      <w:spacing w:line="360" w:lineRule="auto"/>
    </w:pPr>
    <w:rPr>
      <w:rFonts w:ascii="宋体" w:hAnsi="宋体" w:eastAsia="宋体" w:cs="宋体"/>
      <w:b/>
      <w:bCs/>
      <w:i/>
      <w:iCs/>
      <w:sz w:val="18"/>
      <w:szCs w:val="20"/>
    </w:rPr>
  </w:style>
  <w:style w:type="paragraph" w:customStyle="1" w:styleId="2178">
    <w:name w:val="样式 宋体 小五 左侧:  1.48 厘米 行距: 1.5 倍行距23"/>
    <w:basedOn w:val="1"/>
    <w:qFormat/>
    <w:uiPriority w:val="0"/>
    <w:pPr>
      <w:spacing w:line="360" w:lineRule="auto"/>
    </w:pPr>
    <w:rPr>
      <w:rFonts w:ascii="宋体" w:hAnsi="宋体" w:eastAsia="宋体" w:cs="宋体"/>
      <w:sz w:val="18"/>
      <w:szCs w:val="20"/>
    </w:rPr>
  </w:style>
  <w:style w:type="paragraph" w:customStyle="1" w:styleId="2179">
    <w:name w:val="样式 小五 左侧:  2.22 厘米 行距: 1.5 倍行距53"/>
    <w:basedOn w:val="1"/>
    <w:qFormat/>
    <w:uiPriority w:val="0"/>
    <w:pPr>
      <w:spacing w:line="360" w:lineRule="auto"/>
    </w:pPr>
    <w:rPr>
      <w:rFonts w:ascii="Times New Roman" w:hAnsi="Times New Roman" w:eastAsia="宋体" w:cs="宋体"/>
      <w:sz w:val="18"/>
      <w:szCs w:val="20"/>
    </w:rPr>
  </w:style>
  <w:style w:type="paragraph" w:customStyle="1" w:styleId="2180">
    <w:name w:val="样式 小五 加粗 倾斜 左侧:  2.22 厘米 行距: 1.5 倍行距33"/>
    <w:basedOn w:val="1"/>
    <w:qFormat/>
    <w:uiPriority w:val="0"/>
    <w:pPr>
      <w:spacing w:line="360" w:lineRule="auto"/>
    </w:pPr>
    <w:rPr>
      <w:rFonts w:ascii="Times New Roman" w:hAnsi="Times New Roman" w:eastAsia="宋体" w:cs="宋体"/>
      <w:b/>
      <w:bCs/>
      <w:i/>
      <w:iCs/>
      <w:sz w:val="18"/>
      <w:szCs w:val="20"/>
    </w:rPr>
  </w:style>
  <w:style w:type="paragraph" w:customStyle="1" w:styleId="2181">
    <w:name w:val="样式 小五 加粗 倾斜 首行缩进:  0.64 厘米 行距: 1.5 倍行距33"/>
    <w:basedOn w:val="1"/>
    <w:qFormat/>
    <w:uiPriority w:val="0"/>
    <w:pPr>
      <w:spacing w:line="360" w:lineRule="auto"/>
    </w:pPr>
    <w:rPr>
      <w:rFonts w:ascii="Times New Roman" w:hAnsi="Times New Roman" w:eastAsia="宋体" w:cs="宋体"/>
      <w:b/>
      <w:bCs/>
      <w:i/>
      <w:iCs/>
      <w:sz w:val="18"/>
      <w:szCs w:val="20"/>
    </w:rPr>
  </w:style>
  <w:style w:type="paragraph" w:customStyle="1" w:styleId="2182">
    <w:name w:val="样式 小五 段前: 5 磅 段后: 5 磅 行距: 1.5 倍行距43"/>
    <w:basedOn w:val="1"/>
    <w:qFormat/>
    <w:uiPriority w:val="0"/>
    <w:pPr>
      <w:spacing w:before="100" w:after="100" w:line="360" w:lineRule="auto"/>
    </w:pPr>
    <w:rPr>
      <w:rFonts w:ascii="Times New Roman" w:hAnsi="Times New Roman" w:eastAsia="宋体" w:cs="宋体"/>
      <w:sz w:val="18"/>
      <w:szCs w:val="20"/>
    </w:rPr>
  </w:style>
  <w:style w:type="paragraph" w:customStyle="1" w:styleId="2183">
    <w:name w:val="样式 小五 加粗 倾斜 黑色 左侧:  1.48 厘米 行距: 1.5 倍行距11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184">
    <w:name w:val="样式 首行缩进:  2 字符214"/>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185">
    <w:name w:val="样式 小五 左侧:  2.22 厘米 行距: 1.5 倍行距63"/>
    <w:basedOn w:val="1"/>
    <w:qFormat/>
    <w:uiPriority w:val="0"/>
    <w:pPr>
      <w:spacing w:line="360" w:lineRule="auto"/>
    </w:pPr>
    <w:rPr>
      <w:rFonts w:ascii="Times New Roman" w:hAnsi="Times New Roman" w:eastAsia="宋体" w:cs="宋体"/>
      <w:sz w:val="18"/>
      <w:szCs w:val="20"/>
    </w:rPr>
  </w:style>
  <w:style w:type="paragraph" w:customStyle="1" w:styleId="2186">
    <w:name w:val="样式 小五 加粗 倾斜 左侧:  2.22 厘米 行距: 1.5 倍行距43"/>
    <w:basedOn w:val="1"/>
    <w:qFormat/>
    <w:uiPriority w:val="0"/>
    <w:pPr>
      <w:spacing w:line="360" w:lineRule="auto"/>
    </w:pPr>
    <w:rPr>
      <w:rFonts w:ascii="Times New Roman" w:hAnsi="Times New Roman" w:eastAsia="宋体" w:cs="宋体"/>
      <w:b/>
      <w:bCs/>
      <w:i/>
      <w:iCs/>
      <w:sz w:val="18"/>
      <w:szCs w:val="20"/>
    </w:rPr>
  </w:style>
  <w:style w:type="paragraph" w:customStyle="1" w:styleId="2187">
    <w:name w:val="样式 小五 左侧:  2.22 厘米 行距: 1.5 倍行距73"/>
    <w:basedOn w:val="1"/>
    <w:qFormat/>
    <w:uiPriority w:val="0"/>
    <w:pPr>
      <w:spacing w:line="360" w:lineRule="auto"/>
    </w:pPr>
    <w:rPr>
      <w:rFonts w:ascii="Times New Roman" w:hAnsi="Times New Roman" w:eastAsia="宋体" w:cs="宋体"/>
      <w:sz w:val="18"/>
      <w:szCs w:val="20"/>
    </w:rPr>
  </w:style>
  <w:style w:type="paragraph" w:customStyle="1" w:styleId="2188">
    <w:name w:val="样式 小五 加粗 倾斜 左侧:  2.22 厘米 行距: 1.5 倍行距53"/>
    <w:basedOn w:val="1"/>
    <w:qFormat/>
    <w:uiPriority w:val="0"/>
    <w:pPr>
      <w:spacing w:line="360" w:lineRule="auto"/>
    </w:pPr>
    <w:rPr>
      <w:rFonts w:ascii="Times New Roman" w:hAnsi="Times New Roman" w:eastAsia="宋体" w:cs="宋体"/>
      <w:b/>
      <w:bCs/>
      <w:i/>
      <w:iCs/>
      <w:sz w:val="18"/>
      <w:szCs w:val="20"/>
    </w:rPr>
  </w:style>
  <w:style w:type="paragraph" w:customStyle="1" w:styleId="2189">
    <w:name w:val="样式 小五 段前: 5 磅 段后: 5 磅 行距: 1.5 倍行距53"/>
    <w:basedOn w:val="1"/>
    <w:qFormat/>
    <w:uiPriority w:val="0"/>
    <w:pPr>
      <w:spacing w:before="100" w:after="100" w:line="360" w:lineRule="auto"/>
    </w:pPr>
    <w:rPr>
      <w:rFonts w:ascii="Times New Roman" w:hAnsi="Times New Roman" w:eastAsia="宋体" w:cs="宋体"/>
      <w:sz w:val="18"/>
      <w:szCs w:val="20"/>
    </w:rPr>
  </w:style>
  <w:style w:type="paragraph" w:customStyle="1" w:styleId="2190">
    <w:name w:val="样式 小五 加粗 倾斜 左侧:  1.48 厘米 行距: 1.5 倍行距33"/>
    <w:basedOn w:val="1"/>
    <w:qFormat/>
    <w:uiPriority w:val="0"/>
    <w:pPr>
      <w:spacing w:line="360" w:lineRule="auto"/>
    </w:pPr>
    <w:rPr>
      <w:rFonts w:ascii="Times New Roman" w:hAnsi="Times New Roman" w:eastAsia="宋体" w:cs="宋体"/>
      <w:b/>
      <w:bCs/>
      <w:i/>
      <w:iCs/>
      <w:sz w:val="18"/>
      <w:szCs w:val="20"/>
    </w:rPr>
  </w:style>
  <w:style w:type="paragraph" w:customStyle="1" w:styleId="2191">
    <w:name w:val="样式 小五 加粗 倾斜 首行缩进:  0.64 厘米 行距: 1.5 倍行距43"/>
    <w:basedOn w:val="1"/>
    <w:qFormat/>
    <w:uiPriority w:val="0"/>
    <w:pPr>
      <w:spacing w:line="360" w:lineRule="auto"/>
    </w:pPr>
    <w:rPr>
      <w:rFonts w:ascii="Times New Roman" w:hAnsi="Times New Roman" w:eastAsia="宋体" w:cs="宋体"/>
      <w:b/>
      <w:bCs/>
      <w:i/>
      <w:iCs/>
      <w:sz w:val="18"/>
      <w:szCs w:val="20"/>
    </w:rPr>
  </w:style>
  <w:style w:type="paragraph" w:customStyle="1" w:styleId="2192">
    <w:name w:val="样式 小五 首行缩进:  0.63 厘米 行距: 1.5 倍行距33"/>
    <w:basedOn w:val="1"/>
    <w:qFormat/>
    <w:uiPriority w:val="0"/>
    <w:pPr>
      <w:spacing w:line="360" w:lineRule="auto"/>
    </w:pPr>
    <w:rPr>
      <w:rFonts w:ascii="Times New Roman" w:hAnsi="Times New Roman" w:eastAsia="宋体" w:cs="宋体"/>
      <w:sz w:val="18"/>
      <w:szCs w:val="20"/>
    </w:rPr>
  </w:style>
  <w:style w:type="paragraph" w:customStyle="1" w:styleId="2193">
    <w:name w:val="样式 宋体 小五 加粗 倾斜 左侧:  1.48 厘米 行距: 1.5 倍行距33"/>
    <w:basedOn w:val="1"/>
    <w:qFormat/>
    <w:uiPriority w:val="0"/>
    <w:pPr>
      <w:spacing w:line="360" w:lineRule="auto"/>
    </w:pPr>
    <w:rPr>
      <w:rFonts w:ascii="宋体" w:hAnsi="宋体" w:eastAsia="宋体" w:cs="宋体"/>
      <w:b/>
      <w:bCs/>
      <w:i/>
      <w:iCs/>
      <w:sz w:val="18"/>
      <w:szCs w:val="20"/>
    </w:rPr>
  </w:style>
  <w:style w:type="paragraph" w:customStyle="1" w:styleId="2194">
    <w:name w:val="样式 宋体 小五 左侧:  1.48 厘米 行距: 1.5 倍行距33"/>
    <w:basedOn w:val="1"/>
    <w:qFormat/>
    <w:uiPriority w:val="0"/>
    <w:pPr>
      <w:spacing w:line="360" w:lineRule="auto"/>
    </w:pPr>
    <w:rPr>
      <w:rFonts w:ascii="宋体" w:hAnsi="宋体" w:eastAsia="宋体" w:cs="宋体"/>
      <w:sz w:val="18"/>
      <w:szCs w:val="20"/>
    </w:rPr>
  </w:style>
  <w:style w:type="paragraph" w:customStyle="1" w:styleId="2195">
    <w:name w:val="样式 小五 左侧:  2.22 厘米 行距: 1.5 倍行距83"/>
    <w:basedOn w:val="1"/>
    <w:qFormat/>
    <w:uiPriority w:val="0"/>
    <w:pPr>
      <w:spacing w:line="360" w:lineRule="auto"/>
    </w:pPr>
    <w:rPr>
      <w:rFonts w:ascii="Times New Roman" w:hAnsi="Times New Roman" w:eastAsia="宋体" w:cs="宋体"/>
      <w:sz w:val="18"/>
      <w:szCs w:val="20"/>
    </w:rPr>
  </w:style>
  <w:style w:type="paragraph" w:customStyle="1" w:styleId="2196">
    <w:name w:val="样式 小五 加粗 倾斜 左侧:  2.22 厘米 行距: 1.5 倍行距63"/>
    <w:basedOn w:val="1"/>
    <w:qFormat/>
    <w:uiPriority w:val="0"/>
    <w:pPr>
      <w:spacing w:line="360" w:lineRule="auto"/>
    </w:pPr>
    <w:rPr>
      <w:rFonts w:ascii="Times New Roman" w:hAnsi="Times New Roman" w:eastAsia="宋体" w:cs="宋体"/>
      <w:b/>
      <w:bCs/>
      <w:i/>
      <w:iCs/>
      <w:sz w:val="18"/>
      <w:szCs w:val="20"/>
    </w:rPr>
  </w:style>
  <w:style w:type="paragraph" w:customStyle="1" w:styleId="2197">
    <w:name w:val="样式 小五 段前: 5 磅 段后: 5 磅 行距: 1.5 倍行距63"/>
    <w:basedOn w:val="1"/>
    <w:qFormat/>
    <w:uiPriority w:val="0"/>
    <w:pPr>
      <w:spacing w:before="100" w:after="100" w:line="360" w:lineRule="auto"/>
    </w:pPr>
    <w:rPr>
      <w:rFonts w:ascii="Times New Roman" w:hAnsi="Times New Roman" w:eastAsia="宋体" w:cs="宋体"/>
      <w:sz w:val="18"/>
      <w:szCs w:val="20"/>
    </w:rPr>
  </w:style>
  <w:style w:type="paragraph" w:customStyle="1" w:styleId="2198">
    <w:name w:val="样式 小五 加粗 倾斜 左侧:  1.48 厘米 行距: 1.5 倍行距43"/>
    <w:basedOn w:val="1"/>
    <w:qFormat/>
    <w:uiPriority w:val="0"/>
    <w:pPr>
      <w:spacing w:line="360" w:lineRule="auto"/>
    </w:pPr>
    <w:rPr>
      <w:rFonts w:ascii="Times New Roman" w:hAnsi="Times New Roman" w:eastAsia="宋体" w:cs="宋体"/>
      <w:b/>
      <w:bCs/>
      <w:i/>
      <w:iCs/>
      <w:sz w:val="18"/>
      <w:szCs w:val="20"/>
    </w:rPr>
  </w:style>
  <w:style w:type="paragraph" w:customStyle="1" w:styleId="2199">
    <w:name w:val="样式 小五 加粗 倾斜 首行缩进:  0.64 厘米 行距: 1.5 倍行距53"/>
    <w:basedOn w:val="1"/>
    <w:qFormat/>
    <w:uiPriority w:val="0"/>
    <w:pPr>
      <w:spacing w:line="360" w:lineRule="auto"/>
    </w:pPr>
    <w:rPr>
      <w:rFonts w:ascii="Times New Roman" w:hAnsi="Times New Roman" w:eastAsia="宋体" w:cs="宋体"/>
      <w:b/>
      <w:bCs/>
      <w:i/>
      <w:iCs/>
      <w:sz w:val="18"/>
      <w:szCs w:val="20"/>
    </w:rPr>
  </w:style>
  <w:style w:type="paragraph" w:customStyle="1" w:styleId="2200">
    <w:name w:val="样式 小五 首行缩进:  0.63 厘米 行距: 1.5 倍行距43"/>
    <w:basedOn w:val="1"/>
    <w:qFormat/>
    <w:uiPriority w:val="0"/>
    <w:pPr>
      <w:spacing w:line="360" w:lineRule="auto"/>
    </w:pPr>
    <w:rPr>
      <w:rFonts w:ascii="Times New Roman" w:hAnsi="Times New Roman" w:eastAsia="宋体" w:cs="宋体"/>
      <w:sz w:val="18"/>
      <w:szCs w:val="20"/>
    </w:rPr>
  </w:style>
  <w:style w:type="paragraph" w:customStyle="1" w:styleId="2201">
    <w:name w:val="样式 宋体 小五 加粗 倾斜 左侧:  1.48 厘米 行距: 1.5 倍行距43"/>
    <w:basedOn w:val="1"/>
    <w:qFormat/>
    <w:uiPriority w:val="0"/>
    <w:pPr>
      <w:spacing w:line="360" w:lineRule="auto"/>
    </w:pPr>
    <w:rPr>
      <w:rFonts w:ascii="宋体" w:hAnsi="宋体" w:eastAsia="宋体" w:cs="宋体"/>
      <w:b/>
      <w:bCs/>
      <w:i/>
      <w:iCs/>
      <w:sz w:val="18"/>
      <w:szCs w:val="20"/>
    </w:rPr>
  </w:style>
  <w:style w:type="paragraph" w:customStyle="1" w:styleId="2202">
    <w:name w:val="样式 宋体 小五 左侧:  1.48 厘米 行距: 1.5 倍行距43"/>
    <w:basedOn w:val="1"/>
    <w:qFormat/>
    <w:uiPriority w:val="0"/>
    <w:pPr>
      <w:spacing w:line="360" w:lineRule="auto"/>
    </w:pPr>
    <w:rPr>
      <w:rFonts w:ascii="宋体" w:hAnsi="宋体" w:eastAsia="宋体" w:cs="宋体"/>
      <w:sz w:val="18"/>
      <w:szCs w:val="20"/>
    </w:rPr>
  </w:style>
  <w:style w:type="paragraph" w:customStyle="1" w:styleId="2203">
    <w:name w:val="样式 小五 加粗 倾斜 黑色 行距: 1.5 倍行距11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204">
    <w:name w:val="样式 小五 行距: 1.5 倍行距113"/>
    <w:basedOn w:val="1"/>
    <w:qFormat/>
    <w:uiPriority w:val="0"/>
    <w:pPr>
      <w:spacing w:line="360" w:lineRule="auto"/>
    </w:pPr>
    <w:rPr>
      <w:rFonts w:ascii="Times New Roman" w:hAnsi="Times New Roman" w:eastAsia="宋体" w:cs="宋体"/>
      <w:sz w:val="18"/>
      <w:szCs w:val="20"/>
    </w:rPr>
  </w:style>
  <w:style w:type="paragraph" w:customStyle="1" w:styleId="2205">
    <w:name w:val="样式 首行缩进:  2 字符33"/>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206">
    <w:name w:val="样式 小五 左侧:  2.22 厘米 行距: 1.5 倍行距93"/>
    <w:basedOn w:val="1"/>
    <w:qFormat/>
    <w:uiPriority w:val="0"/>
    <w:pPr>
      <w:spacing w:line="360" w:lineRule="auto"/>
    </w:pPr>
    <w:rPr>
      <w:rFonts w:ascii="Times New Roman" w:hAnsi="Times New Roman" w:eastAsia="宋体" w:cs="宋体"/>
      <w:sz w:val="18"/>
      <w:szCs w:val="20"/>
    </w:rPr>
  </w:style>
  <w:style w:type="paragraph" w:customStyle="1" w:styleId="2207">
    <w:name w:val="样式 小五 加粗 倾斜 左侧:  2.22 厘米 行距: 1.5 倍行距73"/>
    <w:basedOn w:val="1"/>
    <w:qFormat/>
    <w:uiPriority w:val="0"/>
    <w:pPr>
      <w:spacing w:line="360" w:lineRule="auto"/>
    </w:pPr>
    <w:rPr>
      <w:rFonts w:ascii="Times New Roman" w:hAnsi="Times New Roman" w:eastAsia="宋体" w:cs="宋体"/>
      <w:b/>
      <w:bCs/>
      <w:i/>
      <w:iCs/>
      <w:sz w:val="18"/>
      <w:szCs w:val="20"/>
    </w:rPr>
  </w:style>
  <w:style w:type="paragraph" w:customStyle="1" w:styleId="2208">
    <w:name w:val="样式 小五 段前: 5 磅 段后: 5 磅 行距: 1.5 倍行距73"/>
    <w:basedOn w:val="1"/>
    <w:qFormat/>
    <w:uiPriority w:val="0"/>
    <w:pPr>
      <w:spacing w:before="100" w:after="100" w:line="360" w:lineRule="auto"/>
    </w:pPr>
    <w:rPr>
      <w:rFonts w:ascii="Times New Roman" w:hAnsi="Times New Roman" w:eastAsia="宋体" w:cs="宋体"/>
      <w:sz w:val="18"/>
      <w:szCs w:val="20"/>
    </w:rPr>
  </w:style>
  <w:style w:type="paragraph" w:customStyle="1" w:styleId="2209">
    <w:name w:val="样式 小五 加粗 倾斜 左侧:  1.48 厘米 行距: 1.5 倍行距53"/>
    <w:basedOn w:val="1"/>
    <w:qFormat/>
    <w:uiPriority w:val="0"/>
    <w:pPr>
      <w:spacing w:line="360" w:lineRule="auto"/>
    </w:pPr>
    <w:rPr>
      <w:rFonts w:ascii="Times New Roman" w:hAnsi="Times New Roman" w:eastAsia="宋体" w:cs="宋体"/>
      <w:b/>
      <w:bCs/>
      <w:i/>
      <w:iCs/>
      <w:sz w:val="18"/>
      <w:szCs w:val="20"/>
    </w:rPr>
  </w:style>
  <w:style w:type="paragraph" w:customStyle="1" w:styleId="2210">
    <w:name w:val="样式 小五 加粗 倾斜 首行缩进:  0.64 厘米 行距: 1.5 倍行距63"/>
    <w:basedOn w:val="1"/>
    <w:qFormat/>
    <w:uiPriority w:val="0"/>
    <w:pPr>
      <w:spacing w:line="360" w:lineRule="auto"/>
    </w:pPr>
    <w:rPr>
      <w:rFonts w:ascii="Times New Roman" w:hAnsi="Times New Roman" w:eastAsia="宋体" w:cs="宋体"/>
      <w:b/>
      <w:bCs/>
      <w:i/>
      <w:iCs/>
      <w:sz w:val="18"/>
      <w:szCs w:val="20"/>
    </w:rPr>
  </w:style>
  <w:style w:type="paragraph" w:customStyle="1" w:styleId="2211">
    <w:name w:val="样式 小五 首行缩进:  0.63 厘米 行距: 1.5 倍行距53"/>
    <w:basedOn w:val="1"/>
    <w:qFormat/>
    <w:uiPriority w:val="0"/>
    <w:pPr>
      <w:spacing w:line="360" w:lineRule="auto"/>
    </w:pPr>
    <w:rPr>
      <w:rFonts w:ascii="Times New Roman" w:hAnsi="Times New Roman" w:eastAsia="宋体" w:cs="宋体"/>
      <w:sz w:val="18"/>
      <w:szCs w:val="20"/>
    </w:rPr>
  </w:style>
  <w:style w:type="paragraph" w:customStyle="1" w:styleId="2212">
    <w:name w:val="样式 宋体 小五 加粗 倾斜 左侧:  1.48 厘米 行距: 1.5 倍行距53"/>
    <w:basedOn w:val="1"/>
    <w:qFormat/>
    <w:uiPriority w:val="0"/>
    <w:pPr>
      <w:spacing w:line="360" w:lineRule="auto"/>
    </w:pPr>
    <w:rPr>
      <w:rFonts w:ascii="宋体" w:hAnsi="宋体" w:eastAsia="宋体" w:cs="宋体"/>
      <w:b/>
      <w:bCs/>
      <w:i/>
      <w:iCs/>
      <w:sz w:val="18"/>
      <w:szCs w:val="20"/>
    </w:rPr>
  </w:style>
  <w:style w:type="paragraph" w:customStyle="1" w:styleId="2213">
    <w:name w:val="样式 宋体 小五 左侧:  1.48 厘米 行距: 1.5 倍行距53"/>
    <w:basedOn w:val="1"/>
    <w:qFormat/>
    <w:uiPriority w:val="0"/>
    <w:pPr>
      <w:spacing w:line="360" w:lineRule="auto"/>
    </w:pPr>
    <w:rPr>
      <w:rFonts w:ascii="宋体" w:hAnsi="宋体" w:eastAsia="宋体" w:cs="宋体"/>
      <w:sz w:val="18"/>
      <w:szCs w:val="20"/>
    </w:rPr>
  </w:style>
  <w:style w:type="paragraph" w:customStyle="1" w:styleId="2214">
    <w:name w:val="样式 小五 加粗 倾斜 黑色 行距: 1.5 倍行距2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215">
    <w:name w:val="样式 小五 行距: 1.5 倍行距23"/>
    <w:basedOn w:val="1"/>
    <w:qFormat/>
    <w:uiPriority w:val="0"/>
    <w:pPr>
      <w:spacing w:line="360" w:lineRule="auto"/>
    </w:pPr>
    <w:rPr>
      <w:rFonts w:ascii="Times New Roman" w:hAnsi="Times New Roman" w:eastAsia="宋体" w:cs="宋体"/>
      <w:sz w:val="18"/>
      <w:szCs w:val="20"/>
    </w:rPr>
  </w:style>
  <w:style w:type="paragraph" w:customStyle="1" w:styleId="2216">
    <w:name w:val="样式 宋体 小五 加粗 倾斜 黑色 左侧:  2.22 厘米 行距: 1.5 倍行距113"/>
    <w:basedOn w:val="1"/>
    <w:qFormat/>
    <w:uiPriority w:val="0"/>
    <w:pPr>
      <w:spacing w:line="360" w:lineRule="auto"/>
    </w:pPr>
    <w:rPr>
      <w:rFonts w:ascii="宋体" w:hAnsi="宋体" w:eastAsia="宋体" w:cs="宋体"/>
      <w:b/>
      <w:bCs/>
      <w:i/>
      <w:iCs/>
      <w:color w:val="000000"/>
      <w:sz w:val="18"/>
      <w:szCs w:val="20"/>
    </w:rPr>
  </w:style>
  <w:style w:type="paragraph" w:customStyle="1" w:styleId="2217">
    <w:name w:val="样式 宋体 小五 左侧:  2.22 厘米 行距: 1.5 倍行距113"/>
    <w:basedOn w:val="1"/>
    <w:qFormat/>
    <w:uiPriority w:val="0"/>
    <w:pPr>
      <w:spacing w:line="360" w:lineRule="auto"/>
    </w:pPr>
    <w:rPr>
      <w:rFonts w:ascii="宋体" w:hAnsi="宋体" w:eastAsia="宋体" w:cs="宋体"/>
      <w:sz w:val="18"/>
      <w:szCs w:val="20"/>
    </w:rPr>
  </w:style>
  <w:style w:type="paragraph" w:customStyle="1" w:styleId="2218">
    <w:name w:val="样式 宋体 小五 黑色 左侧:  2.22 厘米 行距: 1.5 倍行距113"/>
    <w:basedOn w:val="1"/>
    <w:qFormat/>
    <w:uiPriority w:val="0"/>
    <w:pPr>
      <w:spacing w:line="360" w:lineRule="auto"/>
    </w:pPr>
    <w:rPr>
      <w:rFonts w:ascii="宋体" w:hAnsi="宋体" w:eastAsia="宋体" w:cs="宋体"/>
      <w:color w:val="000000"/>
      <w:sz w:val="18"/>
      <w:szCs w:val="20"/>
    </w:rPr>
  </w:style>
  <w:style w:type="paragraph" w:customStyle="1" w:styleId="2219">
    <w:name w:val="样式 ˎ̥ 小五 加粗 倾斜 左侧:  2.22 厘米 行距: 1.5 倍行距113"/>
    <w:basedOn w:val="1"/>
    <w:qFormat/>
    <w:uiPriority w:val="0"/>
    <w:pPr>
      <w:spacing w:line="360" w:lineRule="auto"/>
    </w:pPr>
    <w:rPr>
      <w:rFonts w:ascii="ˎ̥" w:hAnsi="ˎ̥" w:eastAsia="宋体" w:cs="宋体"/>
      <w:b/>
      <w:bCs/>
      <w:i/>
      <w:iCs/>
      <w:sz w:val="18"/>
      <w:szCs w:val="20"/>
    </w:rPr>
  </w:style>
  <w:style w:type="paragraph" w:customStyle="1" w:styleId="2220">
    <w:name w:val="样式 ˎ̥ 小五 左侧:  2.22 厘米 行距: 1.5 倍行距113"/>
    <w:basedOn w:val="1"/>
    <w:qFormat/>
    <w:uiPriority w:val="0"/>
    <w:pPr>
      <w:spacing w:line="360" w:lineRule="auto"/>
    </w:pPr>
    <w:rPr>
      <w:rFonts w:ascii="ˎ̥" w:hAnsi="ˎ̥" w:eastAsia="宋体" w:cs="宋体"/>
      <w:sz w:val="18"/>
      <w:szCs w:val="20"/>
    </w:rPr>
  </w:style>
  <w:style w:type="paragraph" w:customStyle="1" w:styleId="2221">
    <w:name w:val="样式 小五 加粗 倾斜 黑色 左侧:  2.22 厘米 行距: 1.5 倍行距11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222">
    <w:name w:val="样式 小五 黑色 左侧:  2.22 厘米 行距: 1.5 倍行距113"/>
    <w:basedOn w:val="1"/>
    <w:qFormat/>
    <w:uiPriority w:val="0"/>
    <w:pPr>
      <w:spacing w:line="360" w:lineRule="auto"/>
    </w:pPr>
    <w:rPr>
      <w:rFonts w:ascii="Times New Roman" w:hAnsi="Times New Roman" w:eastAsia="宋体" w:cs="宋体"/>
      <w:color w:val="000000"/>
      <w:sz w:val="18"/>
      <w:szCs w:val="20"/>
    </w:rPr>
  </w:style>
  <w:style w:type="paragraph" w:customStyle="1" w:styleId="2223">
    <w:name w:val="样式 小五 加粗 倾斜 黑色 左侧:  1.48 厘米 行距: 1.5 倍行距2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224">
    <w:name w:val="正文1113"/>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225">
    <w:name w:val="正文211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226">
    <w:name w:val="样式 首行缩进:  2 字符1111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227">
    <w:name w:val="正文文字1111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228">
    <w:name w:val="样式 小五 倾斜 左侧:  2.22 厘米 行距: 1.5 倍行距113"/>
    <w:basedOn w:val="1"/>
    <w:qFormat/>
    <w:uiPriority w:val="0"/>
    <w:pPr>
      <w:spacing w:line="360" w:lineRule="auto"/>
    </w:pPr>
    <w:rPr>
      <w:rFonts w:ascii="Times New Roman" w:hAnsi="Times New Roman" w:eastAsia="宋体" w:cs="宋体"/>
      <w:i/>
      <w:iCs/>
      <w:sz w:val="18"/>
      <w:szCs w:val="20"/>
    </w:rPr>
  </w:style>
  <w:style w:type="paragraph" w:customStyle="1" w:styleId="2229">
    <w:name w:val="样式 小五 左侧:  1.48 厘米 段后: 7.8 磅 行距: 1.5 倍行距113"/>
    <w:basedOn w:val="1"/>
    <w:qFormat/>
    <w:uiPriority w:val="0"/>
    <w:pPr>
      <w:spacing w:after="156" w:line="360" w:lineRule="auto"/>
    </w:pPr>
    <w:rPr>
      <w:rFonts w:ascii="Times New Roman" w:hAnsi="Times New Roman" w:eastAsia="宋体" w:cs="宋体"/>
      <w:sz w:val="18"/>
      <w:szCs w:val="20"/>
    </w:rPr>
  </w:style>
  <w:style w:type="paragraph" w:customStyle="1" w:styleId="2230">
    <w:name w:val="样式 小五 倾斜 左侧:  1.48 厘米 行距: 1.5 倍行距313"/>
    <w:basedOn w:val="1"/>
    <w:qFormat/>
    <w:uiPriority w:val="0"/>
    <w:pPr>
      <w:spacing w:line="360" w:lineRule="auto"/>
    </w:pPr>
    <w:rPr>
      <w:rFonts w:ascii="Times New Roman" w:hAnsi="Times New Roman" w:eastAsia="宋体" w:cs="宋体"/>
      <w:i/>
      <w:iCs/>
      <w:sz w:val="18"/>
      <w:szCs w:val="20"/>
    </w:rPr>
  </w:style>
  <w:style w:type="paragraph" w:customStyle="1" w:styleId="2231">
    <w:name w:val="样式 小五 左侧:  1.48 厘米 行距: 1.5 倍行距213"/>
    <w:basedOn w:val="1"/>
    <w:qFormat/>
    <w:uiPriority w:val="0"/>
    <w:pPr>
      <w:spacing w:line="360" w:lineRule="auto"/>
    </w:pPr>
    <w:rPr>
      <w:rFonts w:ascii="Times New Roman" w:hAnsi="Times New Roman" w:eastAsia="宋体" w:cs="宋体"/>
      <w:sz w:val="18"/>
      <w:szCs w:val="20"/>
    </w:rPr>
  </w:style>
  <w:style w:type="paragraph" w:customStyle="1" w:styleId="2232">
    <w:name w:val="样式 小五 左侧:  1.48 厘米 行距: 1.5 倍行距1113"/>
    <w:basedOn w:val="1"/>
    <w:qFormat/>
    <w:uiPriority w:val="0"/>
    <w:pPr>
      <w:spacing w:line="360" w:lineRule="auto"/>
    </w:pPr>
    <w:rPr>
      <w:rFonts w:ascii="Times New Roman" w:hAnsi="Times New Roman" w:eastAsia="宋体" w:cs="宋体"/>
      <w:sz w:val="18"/>
      <w:szCs w:val="20"/>
    </w:rPr>
  </w:style>
  <w:style w:type="paragraph" w:customStyle="1" w:styleId="2233">
    <w:name w:val="样式 小五 倾斜 左侧:  1.48 厘米 行距: 1.5 倍行距1113"/>
    <w:basedOn w:val="1"/>
    <w:qFormat/>
    <w:uiPriority w:val="0"/>
    <w:pPr>
      <w:spacing w:line="360" w:lineRule="auto"/>
    </w:pPr>
    <w:rPr>
      <w:rFonts w:ascii="Times New Roman" w:hAnsi="Times New Roman" w:eastAsia="宋体" w:cs="宋体"/>
      <w:i/>
      <w:iCs/>
      <w:sz w:val="18"/>
      <w:szCs w:val="20"/>
    </w:rPr>
  </w:style>
  <w:style w:type="paragraph" w:customStyle="1" w:styleId="2234">
    <w:name w:val="样式 小五 倾斜 左侧:  1.48 厘米 行距: 1.5 倍行距2113"/>
    <w:basedOn w:val="1"/>
    <w:qFormat/>
    <w:uiPriority w:val="0"/>
    <w:pPr>
      <w:spacing w:line="360" w:lineRule="auto"/>
    </w:pPr>
    <w:rPr>
      <w:rFonts w:ascii="Times New Roman" w:hAnsi="Times New Roman" w:eastAsia="宋体" w:cs="宋体"/>
      <w:i/>
      <w:iCs/>
      <w:sz w:val="18"/>
      <w:szCs w:val="20"/>
    </w:rPr>
  </w:style>
  <w:style w:type="paragraph" w:customStyle="1" w:styleId="2235">
    <w:name w:val="样式 小五 段前: 5 磅 段后: 5 磅 行距: 1.5 倍行距1113"/>
    <w:basedOn w:val="1"/>
    <w:qFormat/>
    <w:uiPriority w:val="0"/>
    <w:pPr>
      <w:spacing w:before="100" w:after="100" w:line="360" w:lineRule="auto"/>
    </w:pPr>
    <w:rPr>
      <w:rFonts w:ascii="Times New Roman" w:hAnsi="Times New Roman" w:eastAsia="宋体" w:cs="宋体"/>
      <w:sz w:val="18"/>
      <w:szCs w:val="20"/>
    </w:rPr>
  </w:style>
  <w:style w:type="paragraph" w:customStyle="1" w:styleId="2236">
    <w:name w:val="样式 小五 加粗 倾斜 黑色 居中 左侧:  2.22 厘米 行距: 1.5 倍行距21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237">
    <w:name w:val="样式 小五 左侧:  2.22 厘米 行距: 1.5 倍行距11112"/>
    <w:basedOn w:val="1"/>
    <w:qFormat/>
    <w:uiPriority w:val="0"/>
    <w:pPr>
      <w:spacing w:line="360" w:lineRule="auto"/>
    </w:pPr>
    <w:rPr>
      <w:rFonts w:ascii="Times New Roman" w:hAnsi="Times New Roman" w:eastAsia="宋体" w:cs="宋体"/>
      <w:sz w:val="18"/>
      <w:szCs w:val="20"/>
    </w:rPr>
  </w:style>
  <w:style w:type="paragraph" w:customStyle="1" w:styleId="2238">
    <w:name w:val="样式 小五 左侧:  2.22 厘米 段后: 7.8 磅 行距: 1.5 倍行距1112"/>
    <w:basedOn w:val="1"/>
    <w:qFormat/>
    <w:uiPriority w:val="0"/>
    <w:pPr>
      <w:spacing w:after="156" w:line="360" w:lineRule="auto"/>
    </w:pPr>
    <w:rPr>
      <w:rFonts w:ascii="Times New Roman" w:hAnsi="Times New Roman" w:eastAsia="宋体" w:cs="宋体"/>
      <w:sz w:val="18"/>
      <w:szCs w:val="20"/>
    </w:rPr>
  </w:style>
  <w:style w:type="paragraph" w:customStyle="1" w:styleId="2239">
    <w:name w:val="样式 正文2 + Tahoma 灰色-80% 左侧:  0 厘米 段前: 自动 段后: 自动 行距: 1.5 倍行距1112"/>
    <w:basedOn w:val="297"/>
    <w:qFormat/>
    <w:uiPriority w:val="0"/>
    <w:pPr>
      <w:adjustRightInd w:val="0"/>
      <w:snapToGrid w:val="0"/>
      <w:ind w:left="0" w:firstLine="200" w:firstLineChars="200"/>
    </w:pPr>
    <w:rPr>
      <w:rFonts w:ascii="Tahoma" w:hAnsi="Tahoma"/>
      <w:color w:val="333333"/>
    </w:rPr>
  </w:style>
  <w:style w:type="paragraph" w:customStyle="1" w:styleId="2240">
    <w:name w:val="样式 正文2 + 段前: 自动 段后: 自动 行距: 1.5 倍行距1112"/>
    <w:basedOn w:val="297"/>
    <w:qFormat/>
    <w:uiPriority w:val="0"/>
    <w:pPr>
      <w:adjustRightInd w:val="0"/>
      <w:snapToGrid w:val="0"/>
      <w:ind w:left="0" w:firstLine="200" w:firstLineChars="200"/>
    </w:pPr>
  </w:style>
  <w:style w:type="paragraph" w:customStyle="1" w:styleId="2241">
    <w:name w:val="样式 小五 加粗 倾斜 黑色 居中 左侧:  2.22 厘米 行距: 1.5 倍行距111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242">
    <w:name w:val="样式 小五 左侧:  2.22 厘米 行距: 1.5 倍行距2113"/>
    <w:basedOn w:val="1"/>
    <w:qFormat/>
    <w:uiPriority w:val="0"/>
    <w:pPr>
      <w:spacing w:line="360" w:lineRule="auto"/>
    </w:pPr>
    <w:rPr>
      <w:rFonts w:ascii="Times New Roman" w:hAnsi="Times New Roman" w:eastAsia="宋体" w:cs="宋体"/>
      <w:sz w:val="18"/>
      <w:szCs w:val="20"/>
    </w:rPr>
  </w:style>
  <w:style w:type="paragraph" w:customStyle="1" w:styleId="2243">
    <w:name w:val="样式 正文2 + 小五 倾斜 段前: 自动 段后: 自动 行距: 1.5 倍行距213"/>
    <w:basedOn w:val="297"/>
    <w:qFormat/>
    <w:uiPriority w:val="0"/>
    <w:pPr>
      <w:ind w:left="0"/>
    </w:pPr>
    <w:rPr>
      <w:i/>
      <w:iCs/>
      <w:sz w:val="18"/>
    </w:rPr>
  </w:style>
  <w:style w:type="paragraph" w:customStyle="1" w:styleId="2244">
    <w:name w:val="样式 正文2 + 小五 倾斜 段前: 自动 段后: 自动 行距: 1.5 倍行距1113"/>
    <w:basedOn w:val="297"/>
    <w:qFormat/>
    <w:uiPriority w:val="0"/>
    <w:pPr>
      <w:ind w:left="0"/>
    </w:pPr>
    <w:rPr>
      <w:i/>
      <w:iCs/>
      <w:sz w:val="18"/>
    </w:rPr>
  </w:style>
  <w:style w:type="paragraph" w:customStyle="1" w:styleId="2245">
    <w:name w:val="样式 正文2 + 左侧:  0 厘米 段前: 自动 段后: 自动113"/>
    <w:basedOn w:val="297"/>
    <w:qFormat/>
    <w:uiPriority w:val="0"/>
    <w:pPr>
      <w:ind w:left="0" w:firstLine="200" w:firstLineChars="200"/>
    </w:pPr>
  </w:style>
  <w:style w:type="paragraph" w:customStyle="1" w:styleId="2246">
    <w:name w:val="样式 小五 加粗 倾斜 黑色 居中 左侧:  1.3 厘米 行距: 1.5 倍行距2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247">
    <w:name w:val="样式 小五 左侧:  1.3 厘米 行距: 1.5 倍行距413"/>
    <w:basedOn w:val="1"/>
    <w:qFormat/>
    <w:uiPriority w:val="0"/>
    <w:pPr>
      <w:spacing w:line="360" w:lineRule="auto"/>
    </w:pPr>
    <w:rPr>
      <w:rFonts w:ascii="Times New Roman" w:hAnsi="Times New Roman" w:eastAsia="宋体" w:cs="宋体"/>
      <w:sz w:val="18"/>
      <w:szCs w:val="20"/>
    </w:rPr>
  </w:style>
  <w:style w:type="paragraph" w:customStyle="1" w:styleId="2248">
    <w:name w:val="样式 小五 左侧:  1.3 厘米 行距: 1.5 倍行距1113"/>
    <w:basedOn w:val="1"/>
    <w:qFormat/>
    <w:uiPriority w:val="0"/>
    <w:pPr>
      <w:spacing w:line="360" w:lineRule="auto"/>
    </w:pPr>
    <w:rPr>
      <w:rFonts w:ascii="Times New Roman" w:hAnsi="Times New Roman" w:eastAsia="宋体" w:cs="宋体"/>
      <w:sz w:val="18"/>
      <w:szCs w:val="20"/>
    </w:rPr>
  </w:style>
  <w:style w:type="paragraph" w:customStyle="1" w:styleId="2249">
    <w:name w:val="样式 小五 左侧:  1.3 厘米 行距: 1.5 倍行距2113"/>
    <w:basedOn w:val="1"/>
    <w:qFormat/>
    <w:uiPriority w:val="0"/>
    <w:pPr>
      <w:spacing w:line="360" w:lineRule="auto"/>
    </w:pPr>
    <w:rPr>
      <w:rFonts w:ascii="Times New Roman" w:hAnsi="Times New Roman" w:eastAsia="宋体" w:cs="宋体"/>
      <w:sz w:val="18"/>
      <w:szCs w:val="20"/>
    </w:rPr>
  </w:style>
  <w:style w:type="paragraph" w:customStyle="1" w:styleId="2250">
    <w:name w:val="样式 小五 加粗 倾斜 黑色 居中 左侧:  1.3 厘米 行距: 1.5 倍行距11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251">
    <w:name w:val="样式 小五 左侧:  1.3 厘米 行距: 1.5 倍行距3113"/>
    <w:basedOn w:val="1"/>
    <w:qFormat/>
    <w:uiPriority w:val="0"/>
    <w:pPr>
      <w:spacing w:line="360" w:lineRule="auto"/>
    </w:pPr>
    <w:rPr>
      <w:rFonts w:ascii="Times New Roman" w:hAnsi="Times New Roman" w:eastAsia="宋体" w:cs="宋体"/>
      <w:sz w:val="18"/>
      <w:szCs w:val="20"/>
    </w:rPr>
  </w:style>
  <w:style w:type="paragraph" w:customStyle="1" w:styleId="2252">
    <w:name w:val="样式 首行缩进:  2 字符43"/>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253">
    <w:name w:val="样式 小五 左侧:  2.22 厘米 行距: 1.5 倍行距103"/>
    <w:basedOn w:val="1"/>
    <w:qFormat/>
    <w:uiPriority w:val="0"/>
    <w:pPr>
      <w:spacing w:line="360" w:lineRule="auto"/>
    </w:pPr>
    <w:rPr>
      <w:rFonts w:ascii="Times New Roman" w:hAnsi="Times New Roman" w:eastAsia="宋体" w:cs="宋体"/>
      <w:sz w:val="18"/>
      <w:szCs w:val="20"/>
    </w:rPr>
  </w:style>
  <w:style w:type="paragraph" w:customStyle="1" w:styleId="2254">
    <w:name w:val="样式 小五 加粗 倾斜 左侧:  2.22 厘米 行距: 1.5 倍行距83"/>
    <w:basedOn w:val="1"/>
    <w:qFormat/>
    <w:uiPriority w:val="0"/>
    <w:pPr>
      <w:spacing w:line="360" w:lineRule="auto"/>
    </w:pPr>
    <w:rPr>
      <w:rFonts w:ascii="Times New Roman" w:hAnsi="Times New Roman" w:eastAsia="宋体" w:cs="宋体"/>
      <w:b/>
      <w:bCs/>
      <w:i/>
      <w:iCs/>
      <w:sz w:val="18"/>
      <w:szCs w:val="20"/>
    </w:rPr>
  </w:style>
  <w:style w:type="paragraph" w:customStyle="1" w:styleId="2255">
    <w:name w:val="样式 小五 段前: 5 磅 段后: 5 磅 行距: 1.5 倍行距83"/>
    <w:basedOn w:val="1"/>
    <w:qFormat/>
    <w:uiPriority w:val="0"/>
    <w:pPr>
      <w:spacing w:before="100" w:after="100" w:line="360" w:lineRule="auto"/>
    </w:pPr>
    <w:rPr>
      <w:rFonts w:ascii="Times New Roman" w:hAnsi="Times New Roman" w:eastAsia="宋体" w:cs="宋体"/>
      <w:sz w:val="18"/>
      <w:szCs w:val="20"/>
    </w:rPr>
  </w:style>
  <w:style w:type="paragraph" w:customStyle="1" w:styleId="2256">
    <w:name w:val="样式 小五 加粗 倾斜 左侧:  1.48 厘米 行距: 1.5 倍行距63"/>
    <w:basedOn w:val="1"/>
    <w:qFormat/>
    <w:uiPriority w:val="0"/>
    <w:pPr>
      <w:spacing w:line="360" w:lineRule="auto"/>
    </w:pPr>
    <w:rPr>
      <w:rFonts w:ascii="Times New Roman" w:hAnsi="Times New Roman" w:eastAsia="宋体" w:cs="宋体"/>
      <w:b/>
      <w:bCs/>
      <w:i/>
      <w:iCs/>
      <w:sz w:val="18"/>
      <w:szCs w:val="20"/>
    </w:rPr>
  </w:style>
  <w:style w:type="paragraph" w:customStyle="1" w:styleId="2257">
    <w:name w:val="样式 小五 加粗 倾斜 首行缩进:  0.64 厘米 行距: 1.5 倍行距73"/>
    <w:basedOn w:val="1"/>
    <w:qFormat/>
    <w:uiPriority w:val="0"/>
    <w:pPr>
      <w:spacing w:line="360" w:lineRule="auto"/>
    </w:pPr>
    <w:rPr>
      <w:rFonts w:ascii="Times New Roman" w:hAnsi="Times New Roman" w:eastAsia="宋体" w:cs="宋体"/>
      <w:b/>
      <w:bCs/>
      <w:i/>
      <w:iCs/>
      <w:sz w:val="18"/>
      <w:szCs w:val="20"/>
    </w:rPr>
  </w:style>
  <w:style w:type="paragraph" w:customStyle="1" w:styleId="2258">
    <w:name w:val="样式 小五 首行缩进:  0.63 厘米 行距: 1.5 倍行距63"/>
    <w:basedOn w:val="1"/>
    <w:qFormat/>
    <w:uiPriority w:val="0"/>
    <w:pPr>
      <w:spacing w:line="360" w:lineRule="auto"/>
    </w:pPr>
    <w:rPr>
      <w:rFonts w:ascii="Times New Roman" w:hAnsi="Times New Roman" w:eastAsia="宋体" w:cs="宋体"/>
      <w:sz w:val="18"/>
      <w:szCs w:val="20"/>
    </w:rPr>
  </w:style>
  <w:style w:type="paragraph" w:customStyle="1" w:styleId="2259">
    <w:name w:val="样式 宋体 小五 加粗 倾斜 左侧:  1.48 厘米 行距: 1.5 倍行距63"/>
    <w:basedOn w:val="1"/>
    <w:qFormat/>
    <w:uiPriority w:val="0"/>
    <w:pPr>
      <w:spacing w:line="360" w:lineRule="auto"/>
    </w:pPr>
    <w:rPr>
      <w:rFonts w:ascii="宋体" w:hAnsi="宋体" w:eastAsia="宋体" w:cs="宋体"/>
      <w:b/>
      <w:bCs/>
      <w:i/>
      <w:iCs/>
      <w:sz w:val="18"/>
      <w:szCs w:val="20"/>
    </w:rPr>
  </w:style>
  <w:style w:type="paragraph" w:customStyle="1" w:styleId="2260">
    <w:name w:val="样式 宋体 小五 左侧:  1.48 厘米 行距: 1.5 倍行距63"/>
    <w:basedOn w:val="1"/>
    <w:qFormat/>
    <w:uiPriority w:val="0"/>
    <w:pPr>
      <w:spacing w:line="360" w:lineRule="auto"/>
    </w:pPr>
    <w:rPr>
      <w:rFonts w:ascii="宋体" w:hAnsi="宋体" w:eastAsia="宋体" w:cs="宋体"/>
      <w:sz w:val="18"/>
      <w:szCs w:val="20"/>
    </w:rPr>
  </w:style>
  <w:style w:type="paragraph" w:customStyle="1" w:styleId="2261">
    <w:name w:val="样式 小五 加粗 倾斜 黑色 行距: 1.5 倍行距3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262">
    <w:name w:val="样式 小五 行距: 1.5 倍行距33"/>
    <w:basedOn w:val="1"/>
    <w:qFormat/>
    <w:uiPriority w:val="0"/>
    <w:pPr>
      <w:spacing w:line="360" w:lineRule="auto"/>
    </w:pPr>
    <w:rPr>
      <w:rFonts w:ascii="Times New Roman" w:hAnsi="Times New Roman" w:eastAsia="宋体" w:cs="宋体"/>
      <w:sz w:val="18"/>
      <w:szCs w:val="20"/>
    </w:rPr>
  </w:style>
  <w:style w:type="paragraph" w:customStyle="1" w:styleId="2263">
    <w:name w:val="样式 宋体 小五 加粗 倾斜 黑色 左侧:  2.22 厘米 行距: 1.5 倍行距23"/>
    <w:basedOn w:val="1"/>
    <w:qFormat/>
    <w:uiPriority w:val="0"/>
    <w:pPr>
      <w:spacing w:line="360" w:lineRule="auto"/>
    </w:pPr>
    <w:rPr>
      <w:rFonts w:ascii="宋体" w:hAnsi="宋体" w:eastAsia="宋体" w:cs="宋体"/>
      <w:b/>
      <w:bCs/>
      <w:i/>
      <w:iCs/>
      <w:color w:val="000000"/>
      <w:sz w:val="18"/>
      <w:szCs w:val="20"/>
    </w:rPr>
  </w:style>
  <w:style w:type="paragraph" w:customStyle="1" w:styleId="2264">
    <w:name w:val="样式 宋体 小五 左侧:  2.22 厘米 行距: 1.5 倍行距23"/>
    <w:basedOn w:val="1"/>
    <w:qFormat/>
    <w:uiPriority w:val="0"/>
    <w:pPr>
      <w:spacing w:line="360" w:lineRule="auto"/>
    </w:pPr>
    <w:rPr>
      <w:rFonts w:ascii="宋体" w:hAnsi="宋体" w:eastAsia="宋体" w:cs="宋体"/>
      <w:sz w:val="18"/>
      <w:szCs w:val="20"/>
    </w:rPr>
  </w:style>
  <w:style w:type="paragraph" w:customStyle="1" w:styleId="2265">
    <w:name w:val="样式 宋体 小五 黑色 左侧:  2.22 厘米 行距: 1.5 倍行距23"/>
    <w:basedOn w:val="1"/>
    <w:qFormat/>
    <w:uiPriority w:val="0"/>
    <w:pPr>
      <w:spacing w:line="360" w:lineRule="auto"/>
    </w:pPr>
    <w:rPr>
      <w:rFonts w:ascii="宋体" w:hAnsi="宋体" w:eastAsia="宋体" w:cs="宋体"/>
      <w:color w:val="000000"/>
      <w:sz w:val="18"/>
      <w:szCs w:val="20"/>
    </w:rPr>
  </w:style>
  <w:style w:type="paragraph" w:customStyle="1" w:styleId="2266">
    <w:name w:val="样式 ˎ̥ 小五 加粗 倾斜 左侧:  2.22 厘米 行距: 1.5 倍行距23"/>
    <w:basedOn w:val="1"/>
    <w:qFormat/>
    <w:uiPriority w:val="0"/>
    <w:pPr>
      <w:spacing w:line="360" w:lineRule="auto"/>
    </w:pPr>
    <w:rPr>
      <w:rFonts w:ascii="ˎ̥" w:hAnsi="ˎ̥" w:eastAsia="宋体" w:cs="宋体"/>
      <w:b/>
      <w:bCs/>
      <w:i/>
      <w:iCs/>
      <w:sz w:val="18"/>
      <w:szCs w:val="20"/>
    </w:rPr>
  </w:style>
  <w:style w:type="paragraph" w:customStyle="1" w:styleId="2267">
    <w:name w:val="样式 ˎ̥ 小五 左侧:  2.22 厘米 行距: 1.5 倍行距23"/>
    <w:basedOn w:val="1"/>
    <w:qFormat/>
    <w:uiPriority w:val="0"/>
    <w:pPr>
      <w:spacing w:line="360" w:lineRule="auto"/>
    </w:pPr>
    <w:rPr>
      <w:rFonts w:ascii="ˎ̥" w:hAnsi="ˎ̥" w:eastAsia="宋体" w:cs="宋体"/>
      <w:sz w:val="18"/>
      <w:szCs w:val="20"/>
    </w:rPr>
  </w:style>
  <w:style w:type="paragraph" w:customStyle="1" w:styleId="2268">
    <w:name w:val="样式 小五 加粗 倾斜 黑色 左侧:  2.22 厘米 行距: 1.5 倍行距2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269">
    <w:name w:val="样式 小五 黑色 左侧:  2.22 厘米 行距: 1.5 倍行距23"/>
    <w:basedOn w:val="1"/>
    <w:qFormat/>
    <w:uiPriority w:val="0"/>
    <w:pPr>
      <w:spacing w:line="360" w:lineRule="auto"/>
    </w:pPr>
    <w:rPr>
      <w:rFonts w:ascii="Times New Roman" w:hAnsi="Times New Roman" w:eastAsia="宋体" w:cs="宋体"/>
      <w:color w:val="000000"/>
      <w:sz w:val="18"/>
      <w:szCs w:val="20"/>
    </w:rPr>
  </w:style>
  <w:style w:type="paragraph" w:customStyle="1" w:styleId="2270">
    <w:name w:val="样式 小五 加粗 倾斜 黑色 左侧:  1.48 厘米 行距: 1.5 倍行距3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271">
    <w:name w:val="正文123"/>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272">
    <w:name w:val="正文221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273">
    <w:name w:val="样式 首行缩进:  2 字符121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274">
    <w:name w:val="正文文字121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275">
    <w:name w:val="样式 小五 倾斜 左侧:  2.22 厘米 行距: 1.5 倍行距23"/>
    <w:basedOn w:val="1"/>
    <w:qFormat/>
    <w:uiPriority w:val="0"/>
    <w:pPr>
      <w:spacing w:line="360" w:lineRule="auto"/>
    </w:pPr>
    <w:rPr>
      <w:rFonts w:ascii="Times New Roman" w:hAnsi="Times New Roman" w:eastAsia="宋体" w:cs="宋体"/>
      <w:i/>
      <w:iCs/>
      <w:sz w:val="18"/>
      <w:szCs w:val="20"/>
    </w:rPr>
  </w:style>
  <w:style w:type="paragraph" w:customStyle="1" w:styleId="2276">
    <w:name w:val="样式 小五 左侧:  1.48 厘米 段后: 7.8 磅 行距: 1.5 倍行距23"/>
    <w:basedOn w:val="1"/>
    <w:qFormat/>
    <w:uiPriority w:val="0"/>
    <w:pPr>
      <w:spacing w:after="156" w:line="360" w:lineRule="auto"/>
    </w:pPr>
    <w:rPr>
      <w:rFonts w:ascii="Times New Roman" w:hAnsi="Times New Roman" w:eastAsia="宋体" w:cs="宋体"/>
      <w:sz w:val="18"/>
      <w:szCs w:val="20"/>
    </w:rPr>
  </w:style>
  <w:style w:type="paragraph" w:customStyle="1" w:styleId="2277">
    <w:name w:val="样式 小五 倾斜 左侧:  1.48 厘米 行距: 1.5 倍行距43"/>
    <w:basedOn w:val="1"/>
    <w:qFormat/>
    <w:uiPriority w:val="0"/>
    <w:pPr>
      <w:spacing w:line="360" w:lineRule="auto"/>
    </w:pPr>
    <w:rPr>
      <w:rFonts w:ascii="Times New Roman" w:hAnsi="Times New Roman" w:eastAsia="宋体" w:cs="宋体"/>
      <w:i/>
      <w:iCs/>
      <w:sz w:val="18"/>
      <w:szCs w:val="20"/>
    </w:rPr>
  </w:style>
  <w:style w:type="paragraph" w:customStyle="1" w:styleId="2278">
    <w:name w:val="样式 小五 左侧:  1.48 厘米 行距: 1.5 倍行距33"/>
    <w:basedOn w:val="1"/>
    <w:qFormat/>
    <w:uiPriority w:val="0"/>
    <w:pPr>
      <w:spacing w:line="360" w:lineRule="auto"/>
    </w:pPr>
    <w:rPr>
      <w:rFonts w:ascii="Times New Roman" w:hAnsi="Times New Roman" w:eastAsia="宋体" w:cs="宋体"/>
      <w:sz w:val="18"/>
      <w:szCs w:val="20"/>
    </w:rPr>
  </w:style>
  <w:style w:type="paragraph" w:customStyle="1" w:styleId="2279">
    <w:name w:val="样式 小五 左侧:  1.48 厘米 行距: 1.5 倍行距1213"/>
    <w:basedOn w:val="1"/>
    <w:qFormat/>
    <w:uiPriority w:val="0"/>
    <w:pPr>
      <w:spacing w:line="360" w:lineRule="auto"/>
    </w:pPr>
    <w:rPr>
      <w:rFonts w:ascii="Times New Roman" w:hAnsi="Times New Roman" w:eastAsia="宋体" w:cs="宋体"/>
      <w:sz w:val="18"/>
      <w:szCs w:val="20"/>
    </w:rPr>
  </w:style>
  <w:style w:type="paragraph" w:customStyle="1" w:styleId="2280">
    <w:name w:val="样式 小五 倾斜 左侧:  1.48 厘米 行距: 1.5 倍行距123"/>
    <w:basedOn w:val="1"/>
    <w:qFormat/>
    <w:uiPriority w:val="0"/>
    <w:pPr>
      <w:spacing w:line="360" w:lineRule="auto"/>
    </w:pPr>
    <w:rPr>
      <w:rFonts w:ascii="Times New Roman" w:hAnsi="Times New Roman" w:eastAsia="宋体" w:cs="宋体"/>
      <w:i/>
      <w:iCs/>
      <w:sz w:val="18"/>
      <w:szCs w:val="20"/>
    </w:rPr>
  </w:style>
  <w:style w:type="paragraph" w:customStyle="1" w:styleId="2281">
    <w:name w:val="样式 小五 倾斜 左侧:  1.48 厘米 行距: 1.5 倍行距223"/>
    <w:basedOn w:val="1"/>
    <w:qFormat/>
    <w:uiPriority w:val="0"/>
    <w:pPr>
      <w:spacing w:line="360" w:lineRule="auto"/>
    </w:pPr>
    <w:rPr>
      <w:rFonts w:ascii="Times New Roman" w:hAnsi="Times New Roman" w:eastAsia="宋体" w:cs="宋体"/>
      <w:i/>
      <w:iCs/>
      <w:sz w:val="18"/>
      <w:szCs w:val="20"/>
    </w:rPr>
  </w:style>
  <w:style w:type="paragraph" w:customStyle="1" w:styleId="2282">
    <w:name w:val="样式 小五 段前: 5 磅 段后: 5 磅 行距: 1.5 倍行距123"/>
    <w:basedOn w:val="1"/>
    <w:qFormat/>
    <w:uiPriority w:val="0"/>
    <w:pPr>
      <w:spacing w:before="100" w:after="100" w:line="360" w:lineRule="auto"/>
    </w:pPr>
    <w:rPr>
      <w:rFonts w:ascii="Times New Roman" w:hAnsi="Times New Roman" w:eastAsia="宋体" w:cs="宋体"/>
      <w:sz w:val="18"/>
      <w:szCs w:val="20"/>
    </w:rPr>
  </w:style>
  <w:style w:type="paragraph" w:customStyle="1" w:styleId="2283">
    <w:name w:val="样式 小五 加粗 倾斜 黑色 居中 左侧:  2.22 厘米 行距: 1.5 倍行距3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284">
    <w:name w:val="样式 小五 左侧:  2.22 厘米 行距: 1.5 倍行距1213"/>
    <w:basedOn w:val="1"/>
    <w:qFormat/>
    <w:uiPriority w:val="0"/>
    <w:pPr>
      <w:spacing w:line="360" w:lineRule="auto"/>
    </w:pPr>
    <w:rPr>
      <w:rFonts w:ascii="Times New Roman" w:hAnsi="Times New Roman" w:eastAsia="宋体" w:cs="宋体"/>
      <w:sz w:val="18"/>
      <w:szCs w:val="20"/>
    </w:rPr>
  </w:style>
  <w:style w:type="paragraph" w:customStyle="1" w:styleId="2285">
    <w:name w:val="样式 小五 左侧:  2.22 厘米 段后: 7.8 磅 行距: 1.5 倍行距213"/>
    <w:basedOn w:val="1"/>
    <w:qFormat/>
    <w:uiPriority w:val="0"/>
    <w:pPr>
      <w:spacing w:after="156" w:line="360" w:lineRule="auto"/>
    </w:pPr>
    <w:rPr>
      <w:rFonts w:ascii="Times New Roman" w:hAnsi="Times New Roman" w:eastAsia="宋体" w:cs="宋体"/>
      <w:sz w:val="18"/>
      <w:szCs w:val="20"/>
    </w:rPr>
  </w:style>
  <w:style w:type="paragraph" w:customStyle="1" w:styleId="2286">
    <w:name w:val="样式 正文2 + Tahoma 灰色-80% 左侧:  0 厘米 段前: 自动 段后: 自动 行距: 1.5 倍行距213"/>
    <w:basedOn w:val="297"/>
    <w:qFormat/>
    <w:uiPriority w:val="0"/>
    <w:pPr>
      <w:adjustRightInd w:val="0"/>
      <w:snapToGrid w:val="0"/>
      <w:ind w:left="0" w:firstLine="200" w:firstLineChars="200"/>
    </w:pPr>
    <w:rPr>
      <w:rFonts w:ascii="Tahoma" w:hAnsi="Tahoma"/>
      <w:color w:val="333333"/>
    </w:rPr>
  </w:style>
  <w:style w:type="paragraph" w:customStyle="1" w:styleId="2287">
    <w:name w:val="样式 正文2 + 段前: 自动 段后: 自动 行距: 1.5 倍行距23"/>
    <w:basedOn w:val="297"/>
    <w:qFormat/>
    <w:uiPriority w:val="0"/>
    <w:pPr>
      <w:adjustRightInd w:val="0"/>
      <w:snapToGrid w:val="0"/>
      <w:ind w:left="0" w:firstLine="200" w:firstLineChars="200"/>
    </w:pPr>
  </w:style>
  <w:style w:type="paragraph" w:customStyle="1" w:styleId="2288">
    <w:name w:val="样式 小五 加粗 倾斜 黑色 居中 左侧:  2.22 厘米 行距: 1.5 倍行距12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289">
    <w:name w:val="样式 小五 左侧:  2.22 厘米 行距: 1.5 倍行距223"/>
    <w:basedOn w:val="1"/>
    <w:qFormat/>
    <w:uiPriority w:val="0"/>
    <w:pPr>
      <w:spacing w:line="360" w:lineRule="auto"/>
    </w:pPr>
    <w:rPr>
      <w:rFonts w:ascii="Times New Roman" w:hAnsi="Times New Roman" w:eastAsia="宋体" w:cs="宋体"/>
      <w:sz w:val="18"/>
      <w:szCs w:val="20"/>
    </w:rPr>
  </w:style>
  <w:style w:type="paragraph" w:customStyle="1" w:styleId="2290">
    <w:name w:val="样式 正文2 + 小五 倾斜 段前: 自动 段后: 自动 行距: 1.5 倍行距33"/>
    <w:basedOn w:val="297"/>
    <w:qFormat/>
    <w:uiPriority w:val="0"/>
    <w:pPr>
      <w:ind w:left="0"/>
    </w:pPr>
    <w:rPr>
      <w:i/>
      <w:iCs/>
      <w:sz w:val="18"/>
    </w:rPr>
  </w:style>
  <w:style w:type="paragraph" w:customStyle="1" w:styleId="2291">
    <w:name w:val="样式 正文2 + 小五 倾斜 段前: 自动 段后: 自动 行距: 1.5 倍行距123"/>
    <w:basedOn w:val="297"/>
    <w:qFormat/>
    <w:uiPriority w:val="0"/>
    <w:pPr>
      <w:ind w:left="0"/>
    </w:pPr>
    <w:rPr>
      <w:i/>
      <w:iCs/>
      <w:sz w:val="18"/>
    </w:rPr>
  </w:style>
  <w:style w:type="paragraph" w:customStyle="1" w:styleId="2292">
    <w:name w:val="样式 正文2 + 左侧:  0 厘米 段前: 自动 段后: 自动23"/>
    <w:basedOn w:val="297"/>
    <w:qFormat/>
    <w:uiPriority w:val="0"/>
    <w:pPr>
      <w:ind w:left="0" w:firstLine="200" w:firstLineChars="200"/>
    </w:pPr>
  </w:style>
  <w:style w:type="paragraph" w:customStyle="1" w:styleId="2293">
    <w:name w:val="样式 小五 加粗 倾斜 黑色 居中 左侧:  1.3 厘米 行距: 1.5 倍行距3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294">
    <w:name w:val="样式 小五 左侧:  1.3 厘米 行距: 1.5 倍行距53"/>
    <w:basedOn w:val="1"/>
    <w:qFormat/>
    <w:uiPriority w:val="0"/>
    <w:pPr>
      <w:spacing w:line="360" w:lineRule="auto"/>
    </w:pPr>
    <w:rPr>
      <w:rFonts w:ascii="Times New Roman" w:hAnsi="Times New Roman" w:eastAsia="宋体" w:cs="宋体"/>
      <w:sz w:val="18"/>
      <w:szCs w:val="20"/>
    </w:rPr>
  </w:style>
  <w:style w:type="paragraph" w:customStyle="1" w:styleId="2295">
    <w:name w:val="样式 小五 左侧:  1.3 厘米 行距: 1.5 倍行距123"/>
    <w:basedOn w:val="1"/>
    <w:qFormat/>
    <w:uiPriority w:val="0"/>
    <w:pPr>
      <w:spacing w:line="360" w:lineRule="auto"/>
    </w:pPr>
    <w:rPr>
      <w:rFonts w:ascii="Times New Roman" w:hAnsi="Times New Roman" w:eastAsia="宋体" w:cs="宋体"/>
      <w:sz w:val="18"/>
      <w:szCs w:val="20"/>
    </w:rPr>
  </w:style>
  <w:style w:type="paragraph" w:customStyle="1" w:styleId="2296">
    <w:name w:val="样式 小五 左侧:  1.3 厘米 行距: 1.5 倍行距223"/>
    <w:basedOn w:val="1"/>
    <w:qFormat/>
    <w:uiPriority w:val="0"/>
    <w:pPr>
      <w:spacing w:line="360" w:lineRule="auto"/>
    </w:pPr>
    <w:rPr>
      <w:rFonts w:ascii="Times New Roman" w:hAnsi="Times New Roman" w:eastAsia="宋体" w:cs="宋体"/>
      <w:sz w:val="18"/>
      <w:szCs w:val="20"/>
    </w:rPr>
  </w:style>
  <w:style w:type="paragraph" w:customStyle="1" w:styleId="2297">
    <w:name w:val="样式 小五 加粗 倾斜 黑色 居中 左侧:  1.3 厘米 行距: 1.5 倍行距12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298">
    <w:name w:val="样式 小五 左侧:  1.3 厘米 行距: 1.5 倍行距323"/>
    <w:basedOn w:val="1"/>
    <w:qFormat/>
    <w:uiPriority w:val="0"/>
    <w:pPr>
      <w:spacing w:line="360" w:lineRule="auto"/>
    </w:pPr>
    <w:rPr>
      <w:rFonts w:ascii="Times New Roman" w:hAnsi="Times New Roman" w:eastAsia="宋体" w:cs="宋体"/>
      <w:sz w:val="18"/>
      <w:szCs w:val="20"/>
    </w:rPr>
  </w:style>
  <w:style w:type="paragraph" w:customStyle="1" w:styleId="2299">
    <w:name w:val="正文133"/>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300">
    <w:name w:val="样式 小五 段前: 5 磅 段后: 5 磅 行距: 1.5 倍行距93"/>
    <w:basedOn w:val="1"/>
    <w:qFormat/>
    <w:uiPriority w:val="0"/>
    <w:pPr>
      <w:spacing w:before="100" w:after="100" w:line="360" w:lineRule="auto"/>
    </w:pPr>
    <w:rPr>
      <w:rFonts w:ascii="Times New Roman" w:hAnsi="Times New Roman" w:eastAsia="宋体" w:cs="宋体"/>
      <w:sz w:val="18"/>
      <w:szCs w:val="20"/>
    </w:rPr>
  </w:style>
  <w:style w:type="paragraph" w:customStyle="1" w:styleId="2301">
    <w:name w:val="样式 小五 加粗 倾斜 黑色 左侧:  1.48 厘米 行距: 1.5 倍行距4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302">
    <w:name w:val="正文143"/>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303">
    <w:name w:val="样式 小五 段前: 5 磅 段后: 5 磅 行距: 1.5 倍行距103"/>
    <w:basedOn w:val="1"/>
    <w:qFormat/>
    <w:uiPriority w:val="0"/>
    <w:pPr>
      <w:spacing w:before="100" w:after="100" w:line="360" w:lineRule="auto"/>
    </w:pPr>
    <w:rPr>
      <w:rFonts w:ascii="Times New Roman" w:hAnsi="Times New Roman" w:eastAsia="宋体" w:cs="宋体"/>
      <w:sz w:val="18"/>
      <w:szCs w:val="20"/>
    </w:rPr>
  </w:style>
  <w:style w:type="paragraph" w:customStyle="1" w:styleId="2304">
    <w:name w:val="样式 小五 加粗 倾斜 黑色 左侧:  1.48 厘米 行距: 1.5 倍行距5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305">
    <w:name w:val="正文231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306">
    <w:name w:val="样式 首行缩进:  2 字符13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307">
    <w:name w:val="正文244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308">
    <w:name w:val="样式 首行缩进:  2 字符141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309">
    <w:name w:val="样式 小五 加粗 倾斜 黑色 居中 左侧:  2.22 厘米 行距: 1.5 倍行距42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310">
    <w:name w:val="样式 小五 左侧:  2.22 厘米 行距: 1.5 倍行距1322"/>
    <w:basedOn w:val="1"/>
    <w:qFormat/>
    <w:uiPriority w:val="0"/>
    <w:pPr>
      <w:spacing w:line="360" w:lineRule="auto"/>
    </w:pPr>
    <w:rPr>
      <w:rFonts w:ascii="Times New Roman" w:hAnsi="Times New Roman" w:eastAsia="宋体" w:cs="宋体"/>
      <w:sz w:val="18"/>
      <w:szCs w:val="20"/>
    </w:rPr>
  </w:style>
  <w:style w:type="paragraph" w:customStyle="1" w:styleId="2311">
    <w:name w:val="样式 小五 左侧:  2.22 厘米 段后: 7.8 磅 行距: 1.5 倍行距33"/>
    <w:basedOn w:val="1"/>
    <w:qFormat/>
    <w:uiPriority w:val="0"/>
    <w:pPr>
      <w:spacing w:after="156" w:line="360" w:lineRule="auto"/>
    </w:pPr>
    <w:rPr>
      <w:rFonts w:ascii="Times New Roman" w:hAnsi="Times New Roman" w:eastAsia="宋体" w:cs="宋体"/>
      <w:sz w:val="18"/>
      <w:szCs w:val="20"/>
    </w:rPr>
  </w:style>
  <w:style w:type="paragraph" w:customStyle="1" w:styleId="2312">
    <w:name w:val="样式 正文2 + Tahoma 灰色-80% 左侧:  0 厘米 段前: 自动 段后: 自动 行距: 1.5 倍行距331"/>
    <w:basedOn w:val="297"/>
    <w:qFormat/>
    <w:uiPriority w:val="0"/>
    <w:pPr>
      <w:adjustRightInd w:val="0"/>
      <w:snapToGrid w:val="0"/>
      <w:ind w:left="0" w:firstLine="200" w:firstLineChars="200"/>
    </w:pPr>
    <w:rPr>
      <w:rFonts w:ascii="Tahoma" w:hAnsi="Tahoma"/>
      <w:color w:val="333333"/>
    </w:rPr>
  </w:style>
  <w:style w:type="paragraph" w:customStyle="1" w:styleId="2313">
    <w:name w:val="正文212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314">
    <w:name w:val="样式 首行缩进:  2 字符112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315">
    <w:name w:val="样式 小五 加粗 倾斜 黑色 居中 左侧:  2.22 厘米 行距: 1.5 倍行距13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316">
    <w:name w:val="样式 小五 左侧:  2.22 厘米 行距: 1.5 倍行距1123"/>
    <w:basedOn w:val="1"/>
    <w:qFormat/>
    <w:uiPriority w:val="0"/>
    <w:pPr>
      <w:spacing w:line="360" w:lineRule="auto"/>
    </w:pPr>
    <w:rPr>
      <w:rFonts w:ascii="Times New Roman" w:hAnsi="Times New Roman" w:eastAsia="宋体" w:cs="宋体"/>
      <w:sz w:val="18"/>
      <w:szCs w:val="20"/>
    </w:rPr>
  </w:style>
  <w:style w:type="paragraph" w:customStyle="1" w:styleId="2317">
    <w:name w:val="样式 小五 左侧:  2.22 厘米 段后: 7.8 磅 行距: 1.5 倍行距123"/>
    <w:basedOn w:val="1"/>
    <w:qFormat/>
    <w:uiPriority w:val="0"/>
    <w:pPr>
      <w:spacing w:after="156" w:line="360" w:lineRule="auto"/>
    </w:pPr>
    <w:rPr>
      <w:rFonts w:ascii="Times New Roman" w:hAnsi="Times New Roman" w:eastAsia="宋体" w:cs="宋体"/>
      <w:sz w:val="18"/>
      <w:szCs w:val="20"/>
    </w:rPr>
  </w:style>
  <w:style w:type="paragraph" w:customStyle="1" w:styleId="2318">
    <w:name w:val="样式 正文2 + Tahoma 灰色-80% 左侧:  0 厘米 段前: 自动 段后: 自动 行距: 1.5 倍行距123"/>
    <w:basedOn w:val="297"/>
    <w:qFormat/>
    <w:uiPriority w:val="0"/>
    <w:pPr>
      <w:adjustRightInd w:val="0"/>
      <w:snapToGrid w:val="0"/>
      <w:ind w:left="0" w:firstLine="200" w:firstLineChars="200"/>
    </w:pPr>
    <w:rPr>
      <w:rFonts w:ascii="Tahoma" w:hAnsi="Tahoma"/>
      <w:color w:val="333333"/>
    </w:rPr>
  </w:style>
  <w:style w:type="paragraph" w:customStyle="1" w:styleId="2319">
    <w:name w:val="正文221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320">
    <w:name w:val="样式 小五 加粗 倾斜 黑色 居中 左侧:  2.22 厘米 行距: 1.5 倍行距22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321">
    <w:name w:val="样式 小五 左侧:  2.22 厘米 行距: 1.5 倍行距12112"/>
    <w:basedOn w:val="1"/>
    <w:qFormat/>
    <w:uiPriority w:val="0"/>
    <w:pPr>
      <w:spacing w:line="360" w:lineRule="auto"/>
    </w:pPr>
    <w:rPr>
      <w:rFonts w:ascii="Times New Roman" w:hAnsi="Times New Roman" w:eastAsia="宋体" w:cs="宋体"/>
      <w:sz w:val="18"/>
      <w:szCs w:val="20"/>
    </w:rPr>
  </w:style>
  <w:style w:type="paragraph" w:customStyle="1" w:styleId="2322">
    <w:name w:val="样式 正文2 + Tahoma 灰色-80% 左侧:  0 厘米 段前: 自动 段后: 自动 行距: 1.5 倍行距2112"/>
    <w:basedOn w:val="297"/>
    <w:qFormat/>
    <w:uiPriority w:val="0"/>
    <w:pPr>
      <w:adjustRightInd w:val="0"/>
      <w:snapToGrid w:val="0"/>
      <w:ind w:left="0" w:firstLine="200" w:firstLineChars="200"/>
    </w:pPr>
    <w:rPr>
      <w:rFonts w:ascii="Tahoma" w:hAnsi="Tahoma"/>
      <w:color w:val="333333"/>
    </w:rPr>
  </w:style>
  <w:style w:type="paragraph" w:customStyle="1" w:styleId="2323">
    <w:name w:val="样式 正文2 + 段前: 自动 段后: 自动 行距: 1.5 倍行距312"/>
    <w:basedOn w:val="297"/>
    <w:qFormat/>
    <w:uiPriority w:val="0"/>
    <w:pPr>
      <w:adjustRightInd w:val="0"/>
      <w:snapToGrid w:val="0"/>
      <w:ind w:left="0" w:firstLine="200" w:firstLineChars="200"/>
    </w:pPr>
  </w:style>
  <w:style w:type="paragraph" w:customStyle="1" w:styleId="2324">
    <w:name w:val="正文231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325">
    <w:name w:val="正文文字131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326">
    <w:name w:val="样式 小五 加粗 倾斜 黑色 居中 左侧:  2.22 厘米 行距: 1.5 倍行距31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327">
    <w:name w:val="样式 小五 左侧:  2.22 厘米 行距: 1.5 倍行距13112"/>
    <w:basedOn w:val="1"/>
    <w:qFormat/>
    <w:uiPriority w:val="0"/>
    <w:pPr>
      <w:spacing w:line="360" w:lineRule="auto"/>
    </w:pPr>
    <w:rPr>
      <w:rFonts w:ascii="Times New Roman" w:hAnsi="Times New Roman" w:eastAsia="宋体" w:cs="宋体"/>
      <w:sz w:val="18"/>
      <w:szCs w:val="20"/>
    </w:rPr>
  </w:style>
  <w:style w:type="paragraph" w:customStyle="1" w:styleId="2328">
    <w:name w:val="正文153"/>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329">
    <w:name w:val="样式 首行缩进:  2 字符53"/>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330">
    <w:name w:val="正文241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331">
    <w:name w:val="样式 首行缩进:  2 字符1211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332">
    <w:name w:val="正文文字112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333">
    <w:name w:val="样式 小五 段前: 5 磅 段后: 5 磅 行距: 1.5 倍行距133"/>
    <w:basedOn w:val="1"/>
    <w:qFormat/>
    <w:uiPriority w:val="0"/>
    <w:pPr>
      <w:spacing w:before="100" w:after="100" w:line="360" w:lineRule="auto"/>
    </w:pPr>
    <w:rPr>
      <w:rFonts w:ascii="Times New Roman" w:hAnsi="Times New Roman" w:eastAsia="宋体" w:cs="宋体"/>
      <w:sz w:val="18"/>
      <w:szCs w:val="20"/>
    </w:rPr>
  </w:style>
  <w:style w:type="paragraph" w:customStyle="1" w:styleId="2334">
    <w:name w:val="样式 小五 倾斜 左侧:  2.22 厘米 行距: 1.5 倍行距33"/>
    <w:basedOn w:val="1"/>
    <w:qFormat/>
    <w:uiPriority w:val="0"/>
    <w:pPr>
      <w:spacing w:line="360" w:lineRule="auto"/>
    </w:pPr>
    <w:rPr>
      <w:rFonts w:ascii="Times New Roman" w:hAnsi="Times New Roman" w:eastAsia="宋体" w:cs="宋体"/>
      <w:i/>
      <w:iCs/>
      <w:sz w:val="18"/>
      <w:szCs w:val="20"/>
    </w:rPr>
  </w:style>
  <w:style w:type="paragraph" w:customStyle="1" w:styleId="2335">
    <w:name w:val="样式 小五 左侧:  2.22 厘米 行距: 1.5 倍行距1413"/>
    <w:basedOn w:val="1"/>
    <w:qFormat/>
    <w:uiPriority w:val="0"/>
    <w:pPr>
      <w:spacing w:line="360" w:lineRule="auto"/>
    </w:pPr>
    <w:rPr>
      <w:rFonts w:ascii="Times New Roman" w:hAnsi="Times New Roman" w:eastAsia="宋体" w:cs="宋体"/>
      <w:sz w:val="18"/>
      <w:szCs w:val="20"/>
    </w:rPr>
  </w:style>
  <w:style w:type="paragraph" w:customStyle="1" w:styleId="2336">
    <w:name w:val="样式 小五 加粗 倾斜 左侧:  2.22 厘米 行距: 1.5 倍行距93"/>
    <w:basedOn w:val="1"/>
    <w:qFormat/>
    <w:uiPriority w:val="0"/>
    <w:pPr>
      <w:spacing w:line="360" w:lineRule="auto"/>
    </w:pPr>
    <w:rPr>
      <w:rFonts w:ascii="Times New Roman" w:hAnsi="Times New Roman" w:eastAsia="宋体" w:cs="宋体"/>
      <w:b/>
      <w:bCs/>
      <w:i/>
      <w:iCs/>
      <w:sz w:val="18"/>
      <w:szCs w:val="20"/>
    </w:rPr>
  </w:style>
  <w:style w:type="paragraph" w:customStyle="1" w:styleId="2337">
    <w:name w:val="样式 小五 加粗 倾斜 左侧:  1.48 厘米 行距: 1.5 倍行距73"/>
    <w:basedOn w:val="1"/>
    <w:qFormat/>
    <w:uiPriority w:val="0"/>
    <w:pPr>
      <w:spacing w:line="360" w:lineRule="auto"/>
    </w:pPr>
    <w:rPr>
      <w:rFonts w:ascii="Times New Roman" w:hAnsi="Times New Roman" w:eastAsia="宋体" w:cs="宋体"/>
      <w:b/>
      <w:bCs/>
      <w:i/>
      <w:iCs/>
      <w:sz w:val="18"/>
      <w:szCs w:val="20"/>
    </w:rPr>
  </w:style>
  <w:style w:type="paragraph" w:customStyle="1" w:styleId="2338">
    <w:name w:val="样式 小五 加粗 倾斜 首行缩进:  0.64 厘米 行距: 1.5 倍行距83"/>
    <w:basedOn w:val="1"/>
    <w:qFormat/>
    <w:uiPriority w:val="0"/>
    <w:pPr>
      <w:spacing w:line="360" w:lineRule="auto"/>
    </w:pPr>
    <w:rPr>
      <w:rFonts w:ascii="Times New Roman" w:hAnsi="Times New Roman" w:eastAsia="宋体" w:cs="宋体"/>
      <w:b/>
      <w:bCs/>
      <w:i/>
      <w:iCs/>
      <w:sz w:val="18"/>
      <w:szCs w:val="20"/>
    </w:rPr>
  </w:style>
  <w:style w:type="paragraph" w:customStyle="1" w:styleId="2339">
    <w:name w:val="样式 小五 首行缩进:  0.63 厘米 行距: 1.5 倍行距73"/>
    <w:basedOn w:val="1"/>
    <w:qFormat/>
    <w:uiPriority w:val="0"/>
    <w:pPr>
      <w:spacing w:line="360" w:lineRule="auto"/>
    </w:pPr>
    <w:rPr>
      <w:rFonts w:ascii="Times New Roman" w:hAnsi="Times New Roman" w:eastAsia="宋体" w:cs="宋体"/>
      <w:sz w:val="18"/>
      <w:szCs w:val="20"/>
    </w:rPr>
  </w:style>
  <w:style w:type="paragraph" w:customStyle="1" w:styleId="2340">
    <w:name w:val="样式 宋体 小五 加粗 倾斜 左侧:  1.48 厘米 行距: 1.5 倍行距73"/>
    <w:basedOn w:val="1"/>
    <w:qFormat/>
    <w:uiPriority w:val="0"/>
    <w:pPr>
      <w:spacing w:line="360" w:lineRule="auto"/>
    </w:pPr>
    <w:rPr>
      <w:rFonts w:ascii="宋体" w:hAnsi="宋体" w:eastAsia="宋体" w:cs="宋体"/>
      <w:b/>
      <w:bCs/>
      <w:i/>
      <w:iCs/>
      <w:sz w:val="18"/>
      <w:szCs w:val="20"/>
    </w:rPr>
  </w:style>
  <w:style w:type="paragraph" w:customStyle="1" w:styleId="2341">
    <w:name w:val="样式 宋体 小五 左侧:  1.48 厘米 行距: 1.5 倍行距73"/>
    <w:basedOn w:val="1"/>
    <w:qFormat/>
    <w:uiPriority w:val="0"/>
    <w:pPr>
      <w:spacing w:line="360" w:lineRule="auto"/>
    </w:pPr>
    <w:rPr>
      <w:rFonts w:ascii="宋体" w:hAnsi="宋体" w:eastAsia="宋体" w:cs="宋体"/>
      <w:sz w:val="18"/>
      <w:szCs w:val="20"/>
    </w:rPr>
  </w:style>
  <w:style w:type="paragraph" w:customStyle="1" w:styleId="2342">
    <w:name w:val="样式 小五 加粗 倾斜 黑色 行距: 1.5 倍行距4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343">
    <w:name w:val="样式 小五 行距: 1.5 倍行距43"/>
    <w:basedOn w:val="1"/>
    <w:qFormat/>
    <w:uiPriority w:val="0"/>
    <w:pPr>
      <w:spacing w:line="360" w:lineRule="auto"/>
    </w:pPr>
    <w:rPr>
      <w:rFonts w:ascii="Times New Roman" w:hAnsi="Times New Roman" w:eastAsia="宋体" w:cs="宋体"/>
      <w:sz w:val="18"/>
      <w:szCs w:val="20"/>
    </w:rPr>
  </w:style>
  <w:style w:type="paragraph" w:customStyle="1" w:styleId="2344">
    <w:name w:val="样式 宋体 小五 加粗 倾斜 黑色 左侧:  2.22 厘米 行距: 1.5 倍行距33"/>
    <w:basedOn w:val="1"/>
    <w:qFormat/>
    <w:uiPriority w:val="0"/>
    <w:pPr>
      <w:spacing w:line="360" w:lineRule="auto"/>
    </w:pPr>
    <w:rPr>
      <w:rFonts w:ascii="宋体" w:hAnsi="宋体" w:eastAsia="宋体" w:cs="宋体"/>
      <w:b/>
      <w:bCs/>
      <w:i/>
      <w:iCs/>
      <w:color w:val="000000"/>
      <w:sz w:val="18"/>
      <w:szCs w:val="20"/>
    </w:rPr>
  </w:style>
  <w:style w:type="paragraph" w:customStyle="1" w:styleId="2345">
    <w:name w:val="样式 宋体 小五 左侧:  2.22 厘米 行距: 1.5 倍行距33"/>
    <w:basedOn w:val="1"/>
    <w:qFormat/>
    <w:uiPriority w:val="0"/>
    <w:pPr>
      <w:spacing w:line="360" w:lineRule="auto"/>
    </w:pPr>
    <w:rPr>
      <w:rFonts w:ascii="宋体" w:hAnsi="宋体" w:eastAsia="宋体" w:cs="宋体"/>
      <w:sz w:val="18"/>
      <w:szCs w:val="20"/>
    </w:rPr>
  </w:style>
  <w:style w:type="paragraph" w:customStyle="1" w:styleId="2346">
    <w:name w:val="样式 宋体 小五 黑色 左侧:  2.22 厘米 行距: 1.5 倍行距33"/>
    <w:basedOn w:val="1"/>
    <w:qFormat/>
    <w:uiPriority w:val="0"/>
    <w:pPr>
      <w:spacing w:line="360" w:lineRule="auto"/>
    </w:pPr>
    <w:rPr>
      <w:rFonts w:ascii="宋体" w:hAnsi="宋体" w:eastAsia="宋体" w:cs="宋体"/>
      <w:color w:val="000000"/>
      <w:sz w:val="18"/>
      <w:szCs w:val="20"/>
    </w:rPr>
  </w:style>
  <w:style w:type="paragraph" w:customStyle="1" w:styleId="2347">
    <w:name w:val="样式 ˎ̥ 小五 加粗 倾斜 左侧:  2.22 厘米 行距: 1.5 倍行距33"/>
    <w:basedOn w:val="1"/>
    <w:qFormat/>
    <w:uiPriority w:val="0"/>
    <w:pPr>
      <w:spacing w:line="360" w:lineRule="auto"/>
    </w:pPr>
    <w:rPr>
      <w:rFonts w:ascii="ˎ̥" w:hAnsi="ˎ̥" w:eastAsia="宋体" w:cs="宋体"/>
      <w:b/>
      <w:bCs/>
      <w:i/>
      <w:iCs/>
      <w:sz w:val="18"/>
      <w:szCs w:val="20"/>
    </w:rPr>
  </w:style>
  <w:style w:type="paragraph" w:customStyle="1" w:styleId="2348">
    <w:name w:val="样式 ˎ̥ 小五 左侧:  2.22 厘米 行距: 1.5 倍行距33"/>
    <w:basedOn w:val="1"/>
    <w:qFormat/>
    <w:uiPriority w:val="0"/>
    <w:pPr>
      <w:spacing w:line="360" w:lineRule="auto"/>
    </w:pPr>
    <w:rPr>
      <w:rFonts w:ascii="ˎ̥" w:hAnsi="ˎ̥" w:eastAsia="宋体" w:cs="宋体"/>
      <w:sz w:val="18"/>
      <w:szCs w:val="20"/>
    </w:rPr>
  </w:style>
  <w:style w:type="paragraph" w:customStyle="1" w:styleId="2349">
    <w:name w:val="样式 小五 加粗 倾斜 黑色 左侧:  2.22 厘米 行距: 1.5 倍行距3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350">
    <w:name w:val="样式 小五 黑色 左侧:  2.22 厘米 行距: 1.5 倍行距33"/>
    <w:basedOn w:val="1"/>
    <w:qFormat/>
    <w:uiPriority w:val="0"/>
    <w:pPr>
      <w:spacing w:line="360" w:lineRule="auto"/>
    </w:pPr>
    <w:rPr>
      <w:rFonts w:ascii="Times New Roman" w:hAnsi="Times New Roman" w:eastAsia="宋体" w:cs="宋体"/>
      <w:color w:val="000000"/>
      <w:sz w:val="18"/>
      <w:szCs w:val="20"/>
    </w:rPr>
  </w:style>
  <w:style w:type="paragraph" w:customStyle="1" w:styleId="2351">
    <w:name w:val="样式 小五 加粗 倾斜 黑色 左侧:  1.48 厘米 行距: 1.5 倍行距6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352">
    <w:name w:val="样式 小五 左侧:  1.48 厘米 段后: 7.8 磅 行距: 1.5 倍行距33"/>
    <w:basedOn w:val="1"/>
    <w:qFormat/>
    <w:uiPriority w:val="0"/>
    <w:pPr>
      <w:spacing w:after="156" w:line="360" w:lineRule="auto"/>
    </w:pPr>
    <w:rPr>
      <w:rFonts w:ascii="Times New Roman" w:hAnsi="Times New Roman" w:eastAsia="宋体" w:cs="宋体"/>
      <w:sz w:val="18"/>
      <w:szCs w:val="20"/>
    </w:rPr>
  </w:style>
  <w:style w:type="paragraph" w:customStyle="1" w:styleId="2353">
    <w:name w:val="样式 小五 倾斜 左侧:  1.48 厘米 行距: 1.5 倍行距53"/>
    <w:basedOn w:val="1"/>
    <w:qFormat/>
    <w:uiPriority w:val="0"/>
    <w:pPr>
      <w:spacing w:line="360" w:lineRule="auto"/>
    </w:pPr>
    <w:rPr>
      <w:rFonts w:ascii="Times New Roman" w:hAnsi="Times New Roman" w:eastAsia="宋体" w:cs="宋体"/>
      <w:i/>
      <w:iCs/>
      <w:sz w:val="18"/>
      <w:szCs w:val="20"/>
    </w:rPr>
  </w:style>
  <w:style w:type="paragraph" w:customStyle="1" w:styleId="2354">
    <w:name w:val="样式 小五 左侧:  1.48 厘米 行距: 1.5 倍行距43"/>
    <w:basedOn w:val="1"/>
    <w:qFormat/>
    <w:uiPriority w:val="0"/>
    <w:pPr>
      <w:spacing w:line="360" w:lineRule="auto"/>
    </w:pPr>
    <w:rPr>
      <w:rFonts w:ascii="Times New Roman" w:hAnsi="Times New Roman" w:eastAsia="宋体" w:cs="宋体"/>
      <w:sz w:val="18"/>
      <w:szCs w:val="20"/>
    </w:rPr>
  </w:style>
  <w:style w:type="paragraph" w:customStyle="1" w:styleId="2355">
    <w:name w:val="样式 小五 左侧:  1.48 厘米 行距: 1.5 倍行距133"/>
    <w:basedOn w:val="1"/>
    <w:qFormat/>
    <w:uiPriority w:val="0"/>
    <w:pPr>
      <w:spacing w:line="360" w:lineRule="auto"/>
    </w:pPr>
    <w:rPr>
      <w:rFonts w:ascii="Times New Roman" w:hAnsi="Times New Roman" w:eastAsia="宋体" w:cs="宋体"/>
      <w:sz w:val="18"/>
      <w:szCs w:val="20"/>
    </w:rPr>
  </w:style>
  <w:style w:type="paragraph" w:customStyle="1" w:styleId="2356">
    <w:name w:val="样式 小五 倾斜 左侧:  1.48 厘米 行距: 1.5 倍行距133"/>
    <w:basedOn w:val="1"/>
    <w:qFormat/>
    <w:uiPriority w:val="0"/>
    <w:pPr>
      <w:spacing w:line="360" w:lineRule="auto"/>
    </w:pPr>
    <w:rPr>
      <w:rFonts w:ascii="Times New Roman" w:hAnsi="Times New Roman" w:eastAsia="宋体" w:cs="宋体"/>
      <w:i/>
      <w:iCs/>
      <w:sz w:val="18"/>
      <w:szCs w:val="20"/>
    </w:rPr>
  </w:style>
  <w:style w:type="paragraph" w:customStyle="1" w:styleId="2357">
    <w:name w:val="样式 小五 倾斜 左侧:  1.48 厘米 行距: 1.5 倍行距233"/>
    <w:basedOn w:val="1"/>
    <w:qFormat/>
    <w:uiPriority w:val="0"/>
    <w:pPr>
      <w:spacing w:line="360" w:lineRule="auto"/>
    </w:pPr>
    <w:rPr>
      <w:rFonts w:ascii="Times New Roman" w:hAnsi="Times New Roman" w:eastAsia="宋体" w:cs="宋体"/>
      <w:i/>
      <w:iCs/>
      <w:sz w:val="18"/>
      <w:szCs w:val="20"/>
    </w:rPr>
  </w:style>
  <w:style w:type="paragraph" w:customStyle="1" w:styleId="2358">
    <w:name w:val="样式 小五 段前: 5 磅 段后: 5 磅 行距: 1.5 倍行距143"/>
    <w:basedOn w:val="1"/>
    <w:qFormat/>
    <w:uiPriority w:val="0"/>
    <w:pPr>
      <w:spacing w:before="100" w:after="100" w:line="360" w:lineRule="auto"/>
    </w:pPr>
    <w:rPr>
      <w:rFonts w:ascii="Times New Roman" w:hAnsi="Times New Roman" w:eastAsia="宋体" w:cs="宋体"/>
      <w:sz w:val="18"/>
      <w:szCs w:val="20"/>
    </w:rPr>
  </w:style>
  <w:style w:type="paragraph" w:customStyle="1" w:styleId="2359">
    <w:name w:val="样式 小五 加粗 倾斜 黑色 居中 左侧:  2.22 厘米 行距: 1.5 倍行距41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360">
    <w:name w:val="样式 小五 左侧:  2.22 厘米 行距: 1.5 倍行距14112"/>
    <w:basedOn w:val="1"/>
    <w:qFormat/>
    <w:uiPriority w:val="0"/>
    <w:pPr>
      <w:spacing w:line="360" w:lineRule="auto"/>
    </w:pPr>
    <w:rPr>
      <w:rFonts w:ascii="Times New Roman" w:hAnsi="Times New Roman" w:eastAsia="宋体" w:cs="宋体"/>
      <w:sz w:val="18"/>
      <w:szCs w:val="20"/>
    </w:rPr>
  </w:style>
  <w:style w:type="paragraph" w:customStyle="1" w:styleId="2361">
    <w:name w:val="样式 小五 左侧:  2.22 厘米 段后: 7.8 磅 行距: 1.5 倍行距2112"/>
    <w:basedOn w:val="1"/>
    <w:qFormat/>
    <w:uiPriority w:val="0"/>
    <w:pPr>
      <w:spacing w:after="156" w:line="360" w:lineRule="auto"/>
    </w:pPr>
    <w:rPr>
      <w:rFonts w:ascii="Times New Roman" w:hAnsi="Times New Roman" w:eastAsia="宋体" w:cs="宋体"/>
      <w:sz w:val="18"/>
      <w:szCs w:val="20"/>
    </w:rPr>
  </w:style>
  <w:style w:type="paragraph" w:customStyle="1" w:styleId="2362">
    <w:name w:val="样式 正文2 + Tahoma 灰色-80% 左侧:  0 厘米 段前: 自动 段后: 自动 行距: 1.5 倍行距3112"/>
    <w:basedOn w:val="297"/>
    <w:qFormat/>
    <w:uiPriority w:val="0"/>
    <w:pPr>
      <w:adjustRightInd w:val="0"/>
      <w:snapToGrid w:val="0"/>
      <w:ind w:left="0" w:firstLine="200" w:firstLineChars="200"/>
    </w:pPr>
    <w:rPr>
      <w:rFonts w:ascii="Tahoma" w:hAnsi="Tahoma"/>
      <w:color w:val="333333"/>
    </w:rPr>
  </w:style>
  <w:style w:type="paragraph" w:customStyle="1" w:styleId="2363">
    <w:name w:val="样式 正文2 + 段前: 自动 段后: 自动 行距: 1.5 倍行距123"/>
    <w:basedOn w:val="297"/>
    <w:qFormat/>
    <w:uiPriority w:val="0"/>
    <w:pPr>
      <w:adjustRightInd w:val="0"/>
      <w:snapToGrid w:val="0"/>
      <w:ind w:left="0" w:firstLine="200" w:firstLineChars="200"/>
    </w:pPr>
  </w:style>
  <w:style w:type="paragraph" w:customStyle="1" w:styleId="2364">
    <w:name w:val="样式 小五 加粗 倾斜 黑色 居中 左侧:  2.22 厘米 行距: 1.5 倍行距112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365">
    <w:name w:val="样式 小五 左侧:  2.22 厘米 行距: 1.5 倍行距233"/>
    <w:basedOn w:val="1"/>
    <w:qFormat/>
    <w:uiPriority w:val="0"/>
    <w:pPr>
      <w:spacing w:line="360" w:lineRule="auto"/>
    </w:pPr>
    <w:rPr>
      <w:rFonts w:ascii="Times New Roman" w:hAnsi="Times New Roman" w:eastAsia="宋体" w:cs="宋体"/>
      <w:sz w:val="18"/>
      <w:szCs w:val="20"/>
    </w:rPr>
  </w:style>
  <w:style w:type="paragraph" w:customStyle="1" w:styleId="2366">
    <w:name w:val="样式 正文2 + 小五 倾斜 段前: 自动 段后: 自动 行距: 1.5 倍行距43"/>
    <w:basedOn w:val="297"/>
    <w:qFormat/>
    <w:uiPriority w:val="0"/>
    <w:pPr>
      <w:ind w:left="0"/>
    </w:pPr>
    <w:rPr>
      <w:i/>
      <w:iCs/>
      <w:sz w:val="18"/>
    </w:rPr>
  </w:style>
  <w:style w:type="paragraph" w:customStyle="1" w:styleId="2367">
    <w:name w:val="样式 正文2 + 小五 倾斜 段前: 自动 段后: 自动 行距: 1.5 倍行距133"/>
    <w:basedOn w:val="297"/>
    <w:qFormat/>
    <w:uiPriority w:val="0"/>
    <w:pPr>
      <w:ind w:left="0"/>
    </w:pPr>
    <w:rPr>
      <w:i/>
      <w:iCs/>
      <w:sz w:val="18"/>
    </w:rPr>
  </w:style>
  <w:style w:type="paragraph" w:customStyle="1" w:styleId="2368">
    <w:name w:val="样式 正文2 + 左侧:  0 厘米 段前: 自动 段后: 自动33"/>
    <w:basedOn w:val="297"/>
    <w:qFormat/>
    <w:uiPriority w:val="0"/>
    <w:pPr>
      <w:ind w:left="0" w:firstLine="200" w:firstLineChars="200"/>
    </w:pPr>
  </w:style>
  <w:style w:type="paragraph" w:customStyle="1" w:styleId="2369">
    <w:name w:val="样式 小五 加粗 倾斜 黑色 居中 左侧:  1.3 厘米 行距: 1.5 倍行距4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370">
    <w:name w:val="样式 小五 左侧:  1.3 厘米 行距: 1.5 倍行距63"/>
    <w:basedOn w:val="1"/>
    <w:qFormat/>
    <w:uiPriority w:val="0"/>
    <w:pPr>
      <w:spacing w:line="360" w:lineRule="auto"/>
    </w:pPr>
    <w:rPr>
      <w:rFonts w:ascii="Times New Roman" w:hAnsi="Times New Roman" w:eastAsia="宋体" w:cs="宋体"/>
      <w:sz w:val="18"/>
      <w:szCs w:val="20"/>
    </w:rPr>
  </w:style>
  <w:style w:type="paragraph" w:customStyle="1" w:styleId="2371">
    <w:name w:val="样式 小五 左侧:  1.3 厘米 行距: 1.5 倍行距133"/>
    <w:basedOn w:val="1"/>
    <w:qFormat/>
    <w:uiPriority w:val="0"/>
    <w:pPr>
      <w:spacing w:line="360" w:lineRule="auto"/>
    </w:pPr>
    <w:rPr>
      <w:rFonts w:ascii="Times New Roman" w:hAnsi="Times New Roman" w:eastAsia="宋体" w:cs="宋体"/>
      <w:sz w:val="18"/>
      <w:szCs w:val="20"/>
    </w:rPr>
  </w:style>
  <w:style w:type="paragraph" w:customStyle="1" w:styleId="2372">
    <w:name w:val="样式 小五 左侧:  1.3 厘米 行距: 1.5 倍行距233"/>
    <w:basedOn w:val="1"/>
    <w:qFormat/>
    <w:uiPriority w:val="0"/>
    <w:pPr>
      <w:spacing w:line="360" w:lineRule="auto"/>
    </w:pPr>
    <w:rPr>
      <w:rFonts w:ascii="Times New Roman" w:hAnsi="Times New Roman" w:eastAsia="宋体" w:cs="宋体"/>
      <w:sz w:val="18"/>
      <w:szCs w:val="20"/>
    </w:rPr>
  </w:style>
  <w:style w:type="paragraph" w:customStyle="1" w:styleId="2373">
    <w:name w:val="样式 小五 加粗 倾斜 黑色 居中 左侧:  1.3 厘米 行距: 1.5 倍行距13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374">
    <w:name w:val="样式 小五 左侧:  1.3 厘米 行距: 1.5 倍行距333"/>
    <w:basedOn w:val="1"/>
    <w:qFormat/>
    <w:uiPriority w:val="0"/>
    <w:pPr>
      <w:spacing w:line="360" w:lineRule="auto"/>
    </w:pPr>
    <w:rPr>
      <w:rFonts w:ascii="Times New Roman" w:hAnsi="Times New Roman" w:eastAsia="宋体" w:cs="宋体"/>
      <w:sz w:val="18"/>
      <w:szCs w:val="20"/>
    </w:rPr>
  </w:style>
  <w:style w:type="paragraph" w:customStyle="1" w:styleId="2375">
    <w:name w:val="正文25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376">
    <w:name w:val="正文文字122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377">
    <w:name w:val="样式 小五 加粗 倾斜 黑色 居中 左侧:  2.22 厘米 行距: 1.5 倍行距12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378">
    <w:name w:val="样式 小五 左侧:  2.22 厘米 行距: 1.5 倍行距2123"/>
    <w:basedOn w:val="1"/>
    <w:qFormat/>
    <w:uiPriority w:val="0"/>
    <w:pPr>
      <w:spacing w:line="360" w:lineRule="auto"/>
    </w:pPr>
    <w:rPr>
      <w:rFonts w:ascii="Times New Roman" w:hAnsi="Times New Roman" w:eastAsia="宋体" w:cs="宋体"/>
      <w:sz w:val="18"/>
      <w:szCs w:val="20"/>
    </w:rPr>
  </w:style>
  <w:style w:type="paragraph" w:customStyle="1" w:styleId="2379">
    <w:name w:val="样式 正文2 + 小五 倾斜 段前: 自动 段后: 自动 行距: 1.5 倍行距223"/>
    <w:basedOn w:val="297"/>
    <w:qFormat/>
    <w:uiPriority w:val="0"/>
    <w:pPr>
      <w:ind w:left="0"/>
    </w:pPr>
    <w:rPr>
      <w:i/>
      <w:iCs/>
      <w:sz w:val="18"/>
    </w:rPr>
  </w:style>
  <w:style w:type="paragraph" w:customStyle="1" w:styleId="2380">
    <w:name w:val="样式 正文2 + 小五 倾斜 段前: 自动 段后: 自动 行距: 1.5 倍行距1123"/>
    <w:basedOn w:val="297"/>
    <w:qFormat/>
    <w:uiPriority w:val="0"/>
    <w:pPr>
      <w:ind w:left="0"/>
    </w:pPr>
    <w:rPr>
      <w:i/>
      <w:iCs/>
      <w:sz w:val="18"/>
    </w:rPr>
  </w:style>
  <w:style w:type="paragraph" w:customStyle="1" w:styleId="2381">
    <w:name w:val="样式 正文2 + 左侧:  0 厘米 段前: 自动 段后: 自动123"/>
    <w:basedOn w:val="297"/>
    <w:qFormat/>
    <w:uiPriority w:val="0"/>
    <w:pPr>
      <w:ind w:left="0" w:firstLine="200" w:firstLineChars="200"/>
    </w:pPr>
  </w:style>
  <w:style w:type="paragraph" w:customStyle="1" w:styleId="2382">
    <w:name w:val="正文163"/>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383">
    <w:name w:val="样式 首行缩进:  2 字符63"/>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384">
    <w:name w:val="正文26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385">
    <w:name w:val="样式 首行缩进:  2 字符15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386">
    <w:name w:val="正文文字14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387">
    <w:name w:val="样式 小五 段前: 5 磅 段后: 5 磅 行距: 1.5 倍行距153"/>
    <w:basedOn w:val="1"/>
    <w:qFormat/>
    <w:uiPriority w:val="0"/>
    <w:pPr>
      <w:spacing w:before="100" w:after="100" w:line="360" w:lineRule="auto"/>
    </w:pPr>
    <w:rPr>
      <w:rFonts w:ascii="Times New Roman" w:hAnsi="Times New Roman" w:eastAsia="宋体" w:cs="宋体"/>
      <w:sz w:val="18"/>
      <w:szCs w:val="20"/>
    </w:rPr>
  </w:style>
  <w:style w:type="paragraph" w:customStyle="1" w:styleId="2388">
    <w:name w:val="样式 小五 倾斜 左侧:  2.22 厘米 行距: 1.5 倍行距43"/>
    <w:basedOn w:val="1"/>
    <w:qFormat/>
    <w:uiPriority w:val="0"/>
    <w:pPr>
      <w:spacing w:line="360" w:lineRule="auto"/>
    </w:pPr>
    <w:rPr>
      <w:rFonts w:ascii="Times New Roman" w:hAnsi="Times New Roman" w:eastAsia="宋体" w:cs="宋体"/>
      <w:i/>
      <w:iCs/>
      <w:sz w:val="18"/>
      <w:szCs w:val="20"/>
    </w:rPr>
  </w:style>
  <w:style w:type="paragraph" w:customStyle="1" w:styleId="2389">
    <w:name w:val="样式 小五 左侧:  2.22 厘米 行距: 1.5 倍行距1512"/>
    <w:basedOn w:val="1"/>
    <w:qFormat/>
    <w:uiPriority w:val="0"/>
    <w:pPr>
      <w:spacing w:line="360" w:lineRule="auto"/>
    </w:pPr>
    <w:rPr>
      <w:rFonts w:ascii="Times New Roman" w:hAnsi="Times New Roman" w:eastAsia="宋体" w:cs="宋体"/>
      <w:sz w:val="18"/>
      <w:szCs w:val="20"/>
    </w:rPr>
  </w:style>
  <w:style w:type="paragraph" w:customStyle="1" w:styleId="2390">
    <w:name w:val="样式 小五 加粗 倾斜 左侧:  2.22 厘米 行距: 1.5 倍行距103"/>
    <w:basedOn w:val="1"/>
    <w:qFormat/>
    <w:uiPriority w:val="0"/>
    <w:pPr>
      <w:spacing w:line="360" w:lineRule="auto"/>
    </w:pPr>
    <w:rPr>
      <w:rFonts w:ascii="Times New Roman" w:hAnsi="Times New Roman" w:eastAsia="宋体" w:cs="宋体"/>
      <w:b/>
      <w:bCs/>
      <w:i/>
      <w:iCs/>
      <w:sz w:val="18"/>
      <w:szCs w:val="20"/>
    </w:rPr>
  </w:style>
  <w:style w:type="paragraph" w:customStyle="1" w:styleId="2391">
    <w:name w:val="样式 小五 加粗 倾斜 左侧:  1.48 厘米 行距: 1.5 倍行距83"/>
    <w:basedOn w:val="1"/>
    <w:qFormat/>
    <w:uiPriority w:val="0"/>
    <w:pPr>
      <w:spacing w:line="360" w:lineRule="auto"/>
    </w:pPr>
    <w:rPr>
      <w:rFonts w:ascii="Times New Roman" w:hAnsi="Times New Roman" w:eastAsia="宋体" w:cs="宋体"/>
      <w:b/>
      <w:bCs/>
      <w:i/>
      <w:iCs/>
      <w:sz w:val="18"/>
      <w:szCs w:val="20"/>
    </w:rPr>
  </w:style>
  <w:style w:type="paragraph" w:customStyle="1" w:styleId="2392">
    <w:name w:val="样式 小五 加粗 倾斜 首行缩进:  0.64 厘米 行距: 1.5 倍行距93"/>
    <w:basedOn w:val="1"/>
    <w:qFormat/>
    <w:uiPriority w:val="0"/>
    <w:pPr>
      <w:spacing w:line="360" w:lineRule="auto"/>
    </w:pPr>
    <w:rPr>
      <w:rFonts w:ascii="Times New Roman" w:hAnsi="Times New Roman" w:eastAsia="宋体" w:cs="宋体"/>
      <w:b/>
      <w:bCs/>
      <w:i/>
      <w:iCs/>
      <w:sz w:val="18"/>
      <w:szCs w:val="20"/>
    </w:rPr>
  </w:style>
  <w:style w:type="paragraph" w:customStyle="1" w:styleId="2393">
    <w:name w:val="样式 小五 首行缩进:  0.63 厘米 行距: 1.5 倍行距83"/>
    <w:basedOn w:val="1"/>
    <w:qFormat/>
    <w:uiPriority w:val="0"/>
    <w:pPr>
      <w:spacing w:line="360" w:lineRule="auto"/>
    </w:pPr>
    <w:rPr>
      <w:rFonts w:ascii="Times New Roman" w:hAnsi="Times New Roman" w:eastAsia="宋体" w:cs="宋体"/>
      <w:sz w:val="18"/>
      <w:szCs w:val="20"/>
    </w:rPr>
  </w:style>
  <w:style w:type="paragraph" w:customStyle="1" w:styleId="2394">
    <w:name w:val="样式 宋体 小五 加粗 倾斜 左侧:  1.48 厘米 行距: 1.5 倍行距83"/>
    <w:basedOn w:val="1"/>
    <w:qFormat/>
    <w:uiPriority w:val="0"/>
    <w:pPr>
      <w:spacing w:line="360" w:lineRule="auto"/>
    </w:pPr>
    <w:rPr>
      <w:rFonts w:ascii="宋体" w:hAnsi="宋体" w:eastAsia="宋体" w:cs="宋体"/>
      <w:b/>
      <w:bCs/>
      <w:i/>
      <w:iCs/>
      <w:sz w:val="18"/>
      <w:szCs w:val="20"/>
    </w:rPr>
  </w:style>
  <w:style w:type="paragraph" w:customStyle="1" w:styleId="2395">
    <w:name w:val="样式 宋体 小五 左侧:  1.48 厘米 行距: 1.5 倍行距83"/>
    <w:basedOn w:val="1"/>
    <w:qFormat/>
    <w:uiPriority w:val="0"/>
    <w:pPr>
      <w:spacing w:line="360" w:lineRule="auto"/>
    </w:pPr>
    <w:rPr>
      <w:rFonts w:ascii="宋体" w:hAnsi="宋体" w:eastAsia="宋体" w:cs="宋体"/>
      <w:sz w:val="18"/>
      <w:szCs w:val="20"/>
    </w:rPr>
  </w:style>
  <w:style w:type="paragraph" w:customStyle="1" w:styleId="2396">
    <w:name w:val="样式 小五 加粗 倾斜 黑色 行距: 1.5 倍行距5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397">
    <w:name w:val="样式 小五 行距: 1.5 倍行距53"/>
    <w:basedOn w:val="1"/>
    <w:qFormat/>
    <w:uiPriority w:val="0"/>
    <w:pPr>
      <w:spacing w:line="360" w:lineRule="auto"/>
    </w:pPr>
    <w:rPr>
      <w:rFonts w:ascii="Times New Roman" w:hAnsi="Times New Roman" w:eastAsia="宋体" w:cs="宋体"/>
      <w:sz w:val="18"/>
      <w:szCs w:val="20"/>
    </w:rPr>
  </w:style>
  <w:style w:type="paragraph" w:customStyle="1" w:styleId="2398">
    <w:name w:val="样式 宋体 小五 加粗 倾斜 黑色 左侧:  2.22 厘米 行距: 1.5 倍行距43"/>
    <w:basedOn w:val="1"/>
    <w:qFormat/>
    <w:uiPriority w:val="0"/>
    <w:pPr>
      <w:spacing w:line="360" w:lineRule="auto"/>
    </w:pPr>
    <w:rPr>
      <w:rFonts w:ascii="宋体" w:hAnsi="宋体" w:eastAsia="宋体" w:cs="宋体"/>
      <w:b/>
      <w:bCs/>
      <w:i/>
      <w:iCs/>
      <w:color w:val="000000"/>
      <w:sz w:val="18"/>
      <w:szCs w:val="20"/>
    </w:rPr>
  </w:style>
  <w:style w:type="paragraph" w:customStyle="1" w:styleId="2399">
    <w:name w:val="样式 宋体 小五 左侧:  2.22 厘米 行距: 1.5 倍行距43"/>
    <w:basedOn w:val="1"/>
    <w:qFormat/>
    <w:uiPriority w:val="0"/>
    <w:pPr>
      <w:spacing w:line="360" w:lineRule="auto"/>
    </w:pPr>
    <w:rPr>
      <w:rFonts w:ascii="宋体" w:hAnsi="宋体" w:eastAsia="宋体" w:cs="宋体"/>
      <w:sz w:val="18"/>
      <w:szCs w:val="20"/>
    </w:rPr>
  </w:style>
  <w:style w:type="paragraph" w:customStyle="1" w:styleId="2400">
    <w:name w:val="样式 宋体 小五 黑色 左侧:  2.22 厘米 行距: 1.5 倍行距43"/>
    <w:basedOn w:val="1"/>
    <w:qFormat/>
    <w:uiPriority w:val="0"/>
    <w:pPr>
      <w:spacing w:line="360" w:lineRule="auto"/>
    </w:pPr>
    <w:rPr>
      <w:rFonts w:ascii="宋体" w:hAnsi="宋体" w:eastAsia="宋体" w:cs="宋体"/>
      <w:color w:val="000000"/>
      <w:sz w:val="18"/>
      <w:szCs w:val="20"/>
    </w:rPr>
  </w:style>
  <w:style w:type="paragraph" w:customStyle="1" w:styleId="2401">
    <w:name w:val="样式 ˎ̥ 小五 加粗 倾斜 左侧:  2.22 厘米 行距: 1.5 倍行距43"/>
    <w:basedOn w:val="1"/>
    <w:qFormat/>
    <w:uiPriority w:val="0"/>
    <w:pPr>
      <w:spacing w:line="360" w:lineRule="auto"/>
    </w:pPr>
    <w:rPr>
      <w:rFonts w:ascii="ˎ̥" w:hAnsi="ˎ̥" w:eastAsia="宋体" w:cs="宋体"/>
      <w:b/>
      <w:bCs/>
      <w:i/>
      <w:iCs/>
      <w:sz w:val="18"/>
      <w:szCs w:val="20"/>
    </w:rPr>
  </w:style>
  <w:style w:type="paragraph" w:customStyle="1" w:styleId="2402">
    <w:name w:val="样式 ˎ̥ 小五 左侧:  2.22 厘米 行距: 1.5 倍行距43"/>
    <w:basedOn w:val="1"/>
    <w:qFormat/>
    <w:uiPriority w:val="0"/>
    <w:pPr>
      <w:spacing w:line="360" w:lineRule="auto"/>
    </w:pPr>
    <w:rPr>
      <w:rFonts w:ascii="ˎ̥" w:hAnsi="ˎ̥" w:eastAsia="宋体" w:cs="宋体"/>
      <w:sz w:val="18"/>
      <w:szCs w:val="20"/>
    </w:rPr>
  </w:style>
  <w:style w:type="paragraph" w:customStyle="1" w:styleId="2403">
    <w:name w:val="样式 小五 加粗 倾斜 黑色 左侧:  2.22 厘米 行距: 1.5 倍行距4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404">
    <w:name w:val="样式 小五 黑色 左侧:  2.22 厘米 行距: 1.5 倍行距43"/>
    <w:basedOn w:val="1"/>
    <w:qFormat/>
    <w:uiPriority w:val="0"/>
    <w:pPr>
      <w:spacing w:line="360" w:lineRule="auto"/>
    </w:pPr>
    <w:rPr>
      <w:rFonts w:ascii="Times New Roman" w:hAnsi="Times New Roman" w:eastAsia="宋体" w:cs="宋体"/>
      <w:color w:val="000000"/>
      <w:sz w:val="18"/>
      <w:szCs w:val="20"/>
    </w:rPr>
  </w:style>
  <w:style w:type="paragraph" w:customStyle="1" w:styleId="2405">
    <w:name w:val="样式 小五 加粗 倾斜 黑色 左侧:  1.48 厘米 行距: 1.5 倍行距73"/>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406">
    <w:name w:val="样式 小五 左侧:  1.48 厘米 段后: 7.8 磅 行距: 1.5 倍行距43"/>
    <w:basedOn w:val="1"/>
    <w:qFormat/>
    <w:uiPriority w:val="0"/>
    <w:pPr>
      <w:spacing w:after="156" w:line="360" w:lineRule="auto"/>
    </w:pPr>
    <w:rPr>
      <w:rFonts w:ascii="Times New Roman" w:hAnsi="Times New Roman" w:eastAsia="宋体" w:cs="宋体"/>
      <w:sz w:val="18"/>
      <w:szCs w:val="20"/>
    </w:rPr>
  </w:style>
  <w:style w:type="paragraph" w:customStyle="1" w:styleId="2407">
    <w:name w:val="样式 小五 倾斜 左侧:  1.48 厘米 行距: 1.5 倍行距63"/>
    <w:basedOn w:val="1"/>
    <w:qFormat/>
    <w:uiPriority w:val="0"/>
    <w:pPr>
      <w:spacing w:line="360" w:lineRule="auto"/>
    </w:pPr>
    <w:rPr>
      <w:rFonts w:ascii="Times New Roman" w:hAnsi="Times New Roman" w:eastAsia="宋体" w:cs="宋体"/>
      <w:i/>
      <w:iCs/>
      <w:sz w:val="18"/>
      <w:szCs w:val="20"/>
    </w:rPr>
  </w:style>
  <w:style w:type="paragraph" w:customStyle="1" w:styleId="2408">
    <w:name w:val="样式 小五 左侧:  1.48 厘米 行距: 1.5 倍行距53"/>
    <w:basedOn w:val="1"/>
    <w:qFormat/>
    <w:uiPriority w:val="0"/>
    <w:pPr>
      <w:spacing w:line="360" w:lineRule="auto"/>
    </w:pPr>
    <w:rPr>
      <w:rFonts w:ascii="Times New Roman" w:hAnsi="Times New Roman" w:eastAsia="宋体" w:cs="宋体"/>
      <w:sz w:val="18"/>
      <w:szCs w:val="20"/>
    </w:rPr>
  </w:style>
  <w:style w:type="paragraph" w:customStyle="1" w:styleId="2409">
    <w:name w:val="样式 小五 左侧:  1.48 厘米 行距: 1.5 倍行距143"/>
    <w:basedOn w:val="1"/>
    <w:qFormat/>
    <w:uiPriority w:val="0"/>
    <w:pPr>
      <w:spacing w:line="360" w:lineRule="auto"/>
    </w:pPr>
    <w:rPr>
      <w:rFonts w:ascii="Times New Roman" w:hAnsi="Times New Roman" w:eastAsia="宋体" w:cs="宋体"/>
      <w:sz w:val="18"/>
      <w:szCs w:val="20"/>
    </w:rPr>
  </w:style>
  <w:style w:type="paragraph" w:customStyle="1" w:styleId="2410">
    <w:name w:val="样式 小五 倾斜 左侧:  1.48 厘米 行距: 1.5 倍行距143"/>
    <w:basedOn w:val="1"/>
    <w:qFormat/>
    <w:uiPriority w:val="0"/>
    <w:pPr>
      <w:spacing w:line="360" w:lineRule="auto"/>
    </w:pPr>
    <w:rPr>
      <w:rFonts w:ascii="Times New Roman" w:hAnsi="Times New Roman" w:eastAsia="宋体" w:cs="宋体"/>
      <w:i/>
      <w:iCs/>
      <w:sz w:val="18"/>
      <w:szCs w:val="20"/>
    </w:rPr>
  </w:style>
  <w:style w:type="paragraph" w:customStyle="1" w:styleId="2411">
    <w:name w:val="样式 小五 倾斜 左侧:  1.48 厘米 行距: 1.5 倍行距243"/>
    <w:basedOn w:val="1"/>
    <w:qFormat/>
    <w:uiPriority w:val="0"/>
    <w:pPr>
      <w:spacing w:line="360" w:lineRule="auto"/>
    </w:pPr>
    <w:rPr>
      <w:rFonts w:ascii="Times New Roman" w:hAnsi="Times New Roman" w:eastAsia="宋体" w:cs="宋体"/>
      <w:i/>
      <w:iCs/>
      <w:sz w:val="18"/>
      <w:szCs w:val="20"/>
    </w:rPr>
  </w:style>
  <w:style w:type="paragraph" w:customStyle="1" w:styleId="2412">
    <w:name w:val="样式 小五 段前: 5 磅 段后: 5 磅 行距: 1.5 倍行距163"/>
    <w:basedOn w:val="1"/>
    <w:qFormat/>
    <w:uiPriority w:val="0"/>
    <w:pPr>
      <w:spacing w:before="100" w:after="100" w:line="360" w:lineRule="auto"/>
    </w:pPr>
    <w:rPr>
      <w:rFonts w:ascii="Times New Roman" w:hAnsi="Times New Roman" w:eastAsia="宋体" w:cs="宋体"/>
      <w:sz w:val="18"/>
      <w:szCs w:val="20"/>
    </w:rPr>
  </w:style>
  <w:style w:type="paragraph" w:customStyle="1" w:styleId="2413">
    <w:name w:val="样式 小五 加粗 倾斜 黑色 居中 左侧:  2.22 厘米 行距: 1.5 倍行距5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414">
    <w:name w:val="样式 小五 左侧:  2.22 厘米 行距: 1.5 倍行距163"/>
    <w:basedOn w:val="1"/>
    <w:qFormat/>
    <w:uiPriority w:val="0"/>
    <w:pPr>
      <w:spacing w:line="360" w:lineRule="auto"/>
    </w:pPr>
    <w:rPr>
      <w:rFonts w:ascii="Times New Roman" w:hAnsi="Times New Roman" w:eastAsia="宋体" w:cs="宋体"/>
      <w:sz w:val="18"/>
      <w:szCs w:val="20"/>
    </w:rPr>
  </w:style>
  <w:style w:type="paragraph" w:customStyle="1" w:styleId="2415">
    <w:name w:val="样式 小五 左侧:  2.22 厘米 段后: 7.8 磅 行距: 1.5 倍行距43"/>
    <w:basedOn w:val="1"/>
    <w:qFormat/>
    <w:uiPriority w:val="0"/>
    <w:pPr>
      <w:spacing w:after="156" w:line="360" w:lineRule="auto"/>
    </w:pPr>
    <w:rPr>
      <w:rFonts w:ascii="Times New Roman" w:hAnsi="Times New Roman" w:eastAsia="宋体" w:cs="宋体"/>
      <w:sz w:val="18"/>
      <w:szCs w:val="20"/>
    </w:rPr>
  </w:style>
  <w:style w:type="paragraph" w:customStyle="1" w:styleId="2416">
    <w:name w:val="样式 正文2 + Tahoma 灰色-80% 左侧:  0 厘米 段前: 自动 段后: 自动 行距: 1.5 倍行距412"/>
    <w:basedOn w:val="297"/>
    <w:qFormat/>
    <w:uiPriority w:val="0"/>
    <w:pPr>
      <w:adjustRightInd w:val="0"/>
      <w:snapToGrid w:val="0"/>
      <w:ind w:left="0" w:firstLine="200" w:firstLineChars="200"/>
    </w:pPr>
    <w:rPr>
      <w:rFonts w:ascii="Tahoma" w:hAnsi="Tahoma"/>
      <w:color w:val="333333"/>
    </w:rPr>
  </w:style>
  <w:style w:type="paragraph" w:customStyle="1" w:styleId="2417">
    <w:name w:val="样式 正文2 + 段前: 自动 段后: 自动 行距: 1.5 倍行距43"/>
    <w:basedOn w:val="297"/>
    <w:qFormat/>
    <w:uiPriority w:val="0"/>
    <w:pPr>
      <w:adjustRightInd w:val="0"/>
      <w:snapToGrid w:val="0"/>
      <w:ind w:left="0" w:firstLine="200" w:firstLineChars="200"/>
    </w:pPr>
  </w:style>
  <w:style w:type="paragraph" w:customStyle="1" w:styleId="2418">
    <w:name w:val="样式 小五 加粗 倾斜 黑色 居中 左侧:  2.22 厘米 行距: 1.5 倍行距14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419">
    <w:name w:val="样式 小五 左侧:  2.22 厘米 行距: 1.5 倍行距243"/>
    <w:basedOn w:val="1"/>
    <w:qFormat/>
    <w:uiPriority w:val="0"/>
    <w:pPr>
      <w:spacing w:line="360" w:lineRule="auto"/>
    </w:pPr>
    <w:rPr>
      <w:rFonts w:ascii="Times New Roman" w:hAnsi="Times New Roman" w:eastAsia="宋体" w:cs="宋体"/>
      <w:sz w:val="18"/>
      <w:szCs w:val="20"/>
    </w:rPr>
  </w:style>
  <w:style w:type="paragraph" w:customStyle="1" w:styleId="2420">
    <w:name w:val="样式 正文2 + 小五 倾斜 段前: 自动 段后: 自动 行距: 1.5 倍行距53"/>
    <w:basedOn w:val="297"/>
    <w:qFormat/>
    <w:uiPriority w:val="0"/>
    <w:pPr>
      <w:ind w:left="0"/>
    </w:pPr>
    <w:rPr>
      <w:i/>
      <w:iCs/>
      <w:sz w:val="18"/>
    </w:rPr>
  </w:style>
  <w:style w:type="paragraph" w:customStyle="1" w:styleId="2421">
    <w:name w:val="样式 正文2 + 小五 倾斜 段前: 自动 段后: 自动 行距: 1.5 倍行距143"/>
    <w:basedOn w:val="297"/>
    <w:qFormat/>
    <w:uiPriority w:val="0"/>
    <w:pPr>
      <w:ind w:left="0"/>
    </w:pPr>
    <w:rPr>
      <w:i/>
      <w:iCs/>
      <w:sz w:val="18"/>
    </w:rPr>
  </w:style>
  <w:style w:type="paragraph" w:customStyle="1" w:styleId="2422">
    <w:name w:val="样式 正文2 + 左侧:  0 厘米 段前: 自动 段后: 自动43"/>
    <w:basedOn w:val="297"/>
    <w:qFormat/>
    <w:uiPriority w:val="0"/>
    <w:pPr>
      <w:ind w:left="0" w:firstLine="200" w:firstLineChars="200"/>
    </w:pPr>
  </w:style>
  <w:style w:type="paragraph" w:customStyle="1" w:styleId="2423">
    <w:name w:val="样式 小五 加粗 倾斜 黑色 居中 左侧:  1.3 厘米 行距: 1.5 倍行距5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424">
    <w:name w:val="样式 小五 左侧:  1.3 厘米 行距: 1.5 倍行距73"/>
    <w:basedOn w:val="1"/>
    <w:qFormat/>
    <w:uiPriority w:val="0"/>
    <w:pPr>
      <w:spacing w:line="360" w:lineRule="auto"/>
    </w:pPr>
    <w:rPr>
      <w:rFonts w:ascii="Times New Roman" w:hAnsi="Times New Roman" w:eastAsia="宋体" w:cs="宋体"/>
      <w:sz w:val="18"/>
      <w:szCs w:val="20"/>
    </w:rPr>
  </w:style>
  <w:style w:type="paragraph" w:customStyle="1" w:styleId="2425">
    <w:name w:val="样式 小五 左侧:  1.3 厘米 行距: 1.5 倍行距143"/>
    <w:basedOn w:val="1"/>
    <w:qFormat/>
    <w:uiPriority w:val="0"/>
    <w:pPr>
      <w:spacing w:line="360" w:lineRule="auto"/>
    </w:pPr>
    <w:rPr>
      <w:rFonts w:ascii="Times New Roman" w:hAnsi="Times New Roman" w:eastAsia="宋体" w:cs="宋体"/>
      <w:sz w:val="18"/>
      <w:szCs w:val="20"/>
    </w:rPr>
  </w:style>
  <w:style w:type="paragraph" w:customStyle="1" w:styleId="2426">
    <w:name w:val="样式 小五 左侧:  1.3 厘米 行距: 1.5 倍行距243"/>
    <w:basedOn w:val="1"/>
    <w:qFormat/>
    <w:uiPriority w:val="0"/>
    <w:pPr>
      <w:spacing w:line="360" w:lineRule="auto"/>
    </w:pPr>
    <w:rPr>
      <w:rFonts w:ascii="Times New Roman" w:hAnsi="Times New Roman" w:eastAsia="宋体" w:cs="宋体"/>
      <w:sz w:val="18"/>
      <w:szCs w:val="20"/>
    </w:rPr>
  </w:style>
  <w:style w:type="paragraph" w:customStyle="1" w:styleId="2427">
    <w:name w:val="样式 小五 加粗 倾斜 黑色 居中 左侧:  1.3 厘米 行距: 1.5 倍行距14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428">
    <w:name w:val="样式 小五 左侧:  1.3 厘米 行距: 1.5 倍行距343"/>
    <w:basedOn w:val="1"/>
    <w:qFormat/>
    <w:uiPriority w:val="0"/>
    <w:pPr>
      <w:spacing w:line="360" w:lineRule="auto"/>
    </w:pPr>
    <w:rPr>
      <w:rFonts w:ascii="Times New Roman" w:hAnsi="Times New Roman" w:eastAsia="宋体" w:cs="宋体"/>
      <w:sz w:val="18"/>
      <w:szCs w:val="20"/>
    </w:rPr>
  </w:style>
  <w:style w:type="paragraph" w:customStyle="1" w:styleId="2429">
    <w:name w:val="正文27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30">
    <w:name w:val="正文文字15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431">
    <w:name w:val="默认段落字体 Para Char Char Char Char4"/>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432">
    <w:name w:val="样式 首行缩进:  2 字符163"/>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433">
    <w:name w:val="正文173"/>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434">
    <w:name w:val="正文28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35">
    <w:name w:val="正文文字16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436">
    <w:name w:val="样式 小五 加粗 倾斜 黑色 居中 左侧:  2.22 厘米 行距: 1.5 倍行距15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437">
    <w:name w:val="样式 小五 左侧:  2.22 厘米 行距: 1.5 倍行距252"/>
    <w:basedOn w:val="1"/>
    <w:qFormat/>
    <w:uiPriority w:val="0"/>
    <w:pPr>
      <w:spacing w:line="360" w:lineRule="auto"/>
    </w:pPr>
    <w:rPr>
      <w:rFonts w:ascii="Times New Roman" w:hAnsi="Times New Roman" w:eastAsia="宋体" w:cs="宋体"/>
      <w:sz w:val="18"/>
      <w:szCs w:val="20"/>
    </w:rPr>
  </w:style>
  <w:style w:type="paragraph" w:customStyle="1" w:styleId="2438">
    <w:name w:val="样式 正文2 + 小五 倾斜 段前: 自动 段后: 自动 行距: 1.5 倍行距62"/>
    <w:basedOn w:val="297"/>
    <w:qFormat/>
    <w:uiPriority w:val="0"/>
    <w:pPr>
      <w:ind w:left="0"/>
    </w:pPr>
    <w:rPr>
      <w:i/>
      <w:iCs/>
      <w:sz w:val="18"/>
    </w:rPr>
  </w:style>
  <w:style w:type="paragraph" w:customStyle="1" w:styleId="2439">
    <w:name w:val="样式 正文2 + 小五 倾斜 段前: 自动 段后: 自动 行距: 1.5 倍行距152"/>
    <w:basedOn w:val="297"/>
    <w:qFormat/>
    <w:uiPriority w:val="0"/>
    <w:pPr>
      <w:ind w:left="0"/>
    </w:pPr>
    <w:rPr>
      <w:i/>
      <w:iCs/>
      <w:sz w:val="18"/>
    </w:rPr>
  </w:style>
  <w:style w:type="paragraph" w:customStyle="1" w:styleId="2440">
    <w:name w:val="样式 正文2 + 左侧:  0 厘米 段前: 自动 段后: 自动52"/>
    <w:basedOn w:val="297"/>
    <w:qFormat/>
    <w:uiPriority w:val="0"/>
    <w:pPr>
      <w:ind w:left="0" w:firstLine="200" w:firstLineChars="200"/>
    </w:pPr>
  </w:style>
  <w:style w:type="paragraph" w:customStyle="1" w:styleId="2441">
    <w:name w:val="正文24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42">
    <w:name w:val="样式 小五 加粗 倾斜 黑色 居中 左侧:  2.22 厘米 行距: 1.5 倍行距13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443">
    <w:name w:val="正文文字132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444">
    <w:name w:val="样式 小五 左侧:  2.22 厘米 行距: 1.5 倍行距2312"/>
    <w:basedOn w:val="1"/>
    <w:qFormat/>
    <w:uiPriority w:val="0"/>
    <w:pPr>
      <w:spacing w:line="360" w:lineRule="auto"/>
    </w:pPr>
    <w:rPr>
      <w:rFonts w:ascii="Times New Roman" w:hAnsi="Times New Roman" w:eastAsia="宋体" w:cs="宋体"/>
      <w:sz w:val="18"/>
      <w:szCs w:val="20"/>
    </w:rPr>
  </w:style>
  <w:style w:type="paragraph" w:customStyle="1" w:styleId="2445">
    <w:name w:val="样式 正文2 + 左侧:  0 厘米 段前: 自动 段后: 自动312"/>
    <w:basedOn w:val="297"/>
    <w:qFormat/>
    <w:uiPriority w:val="0"/>
    <w:pPr>
      <w:ind w:left="0" w:firstLine="200" w:firstLineChars="200"/>
    </w:pPr>
  </w:style>
  <w:style w:type="character" w:customStyle="1" w:styleId="2446">
    <w:name w:val="Char Char142"/>
    <w:qFormat/>
    <w:uiPriority w:val="0"/>
    <w:rPr>
      <w:kern w:val="2"/>
      <w:sz w:val="18"/>
      <w:szCs w:val="18"/>
    </w:rPr>
  </w:style>
  <w:style w:type="character" w:customStyle="1" w:styleId="2447">
    <w:name w:val="Char Char62"/>
    <w:qFormat/>
    <w:uiPriority w:val="0"/>
    <w:rPr>
      <w:kern w:val="2"/>
      <w:sz w:val="18"/>
      <w:szCs w:val="18"/>
    </w:rPr>
  </w:style>
  <w:style w:type="character" w:customStyle="1" w:styleId="2448">
    <w:name w:val="Char Char151"/>
    <w:qFormat/>
    <w:uiPriority w:val="0"/>
    <w:rPr>
      <w:kern w:val="2"/>
      <w:sz w:val="18"/>
      <w:szCs w:val="18"/>
    </w:rPr>
  </w:style>
  <w:style w:type="character" w:customStyle="1" w:styleId="2449">
    <w:name w:val="Char Char72"/>
    <w:qFormat/>
    <w:uiPriority w:val="0"/>
    <w:rPr>
      <w:kern w:val="2"/>
      <w:sz w:val="18"/>
      <w:szCs w:val="18"/>
    </w:rPr>
  </w:style>
  <w:style w:type="paragraph" w:customStyle="1" w:styleId="2450">
    <w:name w:val="正文2612"/>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51">
    <w:name w:val="样式 首行缩进:  2 字符156"/>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52">
    <w:name w:val="样式 首行缩进:  2 字符110"/>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53">
    <w:name w:val="样式 首行缩进:  2 字符157"/>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2454">
    <w:name w:val="Char Char17"/>
    <w:qFormat/>
    <w:uiPriority w:val="0"/>
    <w:rPr>
      <w:rFonts w:eastAsia="宋体"/>
      <w:kern w:val="2"/>
      <w:sz w:val="18"/>
      <w:szCs w:val="18"/>
      <w:lang w:val="en-US" w:eastAsia="zh-CN" w:bidi="ar-SA"/>
    </w:rPr>
  </w:style>
  <w:style w:type="character" w:customStyle="1" w:styleId="2455">
    <w:name w:val="Char Char10"/>
    <w:qFormat/>
    <w:uiPriority w:val="0"/>
    <w:rPr>
      <w:rFonts w:eastAsia="宋体"/>
      <w:kern w:val="2"/>
      <w:sz w:val="18"/>
      <w:szCs w:val="18"/>
      <w:lang w:val="en-US" w:eastAsia="zh-CN" w:bidi="ar-SA"/>
    </w:rPr>
  </w:style>
  <w:style w:type="paragraph" w:customStyle="1" w:styleId="2456">
    <w:name w:val="样式 首行缩进:  2 字符116"/>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57">
    <w:name w:val="默认段落字体 Para Char Char Char Char5"/>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458">
    <w:name w:val="正文21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59">
    <w:name w:val="样式 小五 加粗 倾斜 黑色 居中 左侧:  1.3 厘米 行距: 1.5 倍行距9"/>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460">
    <w:name w:val="样式 小五 左侧:  1.3 厘米 行距: 1.5 倍行距18"/>
    <w:basedOn w:val="1"/>
    <w:qFormat/>
    <w:uiPriority w:val="0"/>
    <w:pPr>
      <w:spacing w:line="360" w:lineRule="auto"/>
    </w:pPr>
    <w:rPr>
      <w:rFonts w:ascii="Times New Roman" w:hAnsi="Times New Roman" w:eastAsia="宋体" w:cs="宋体"/>
      <w:sz w:val="18"/>
      <w:szCs w:val="20"/>
    </w:rPr>
  </w:style>
  <w:style w:type="paragraph" w:customStyle="1" w:styleId="2461">
    <w:name w:val="样式 小五 左侧:  1.3 厘米 行距: 1.5 倍行距19"/>
    <w:basedOn w:val="1"/>
    <w:qFormat/>
    <w:uiPriority w:val="0"/>
    <w:pPr>
      <w:spacing w:line="360" w:lineRule="auto"/>
    </w:pPr>
    <w:rPr>
      <w:rFonts w:ascii="Times New Roman" w:hAnsi="Times New Roman" w:eastAsia="宋体" w:cs="宋体"/>
      <w:sz w:val="18"/>
      <w:szCs w:val="20"/>
    </w:rPr>
  </w:style>
  <w:style w:type="paragraph" w:customStyle="1" w:styleId="2462">
    <w:name w:val="样式 小五 左侧:  1.3 厘米 行距: 1.5 倍行距28"/>
    <w:basedOn w:val="1"/>
    <w:qFormat/>
    <w:uiPriority w:val="0"/>
    <w:pPr>
      <w:spacing w:line="360" w:lineRule="auto"/>
    </w:pPr>
    <w:rPr>
      <w:rFonts w:ascii="Times New Roman" w:hAnsi="Times New Roman" w:eastAsia="宋体" w:cs="宋体"/>
      <w:sz w:val="18"/>
      <w:szCs w:val="20"/>
    </w:rPr>
  </w:style>
  <w:style w:type="paragraph" w:customStyle="1" w:styleId="2463">
    <w:name w:val="正文26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64">
    <w:name w:val="样式 首行缩进:  2 字符151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65">
    <w:name w:val="样式 小五 加粗 倾斜 黑色 居中 左侧:  1.3 厘米 行距: 1.5 倍行距5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466">
    <w:name w:val="样式 小五 左侧:  1.3 厘米 行距: 1.5 倍行距74"/>
    <w:basedOn w:val="1"/>
    <w:qFormat/>
    <w:uiPriority w:val="0"/>
    <w:pPr>
      <w:spacing w:line="360" w:lineRule="auto"/>
    </w:pPr>
    <w:rPr>
      <w:rFonts w:ascii="Times New Roman" w:hAnsi="Times New Roman" w:eastAsia="宋体" w:cs="宋体"/>
      <w:sz w:val="18"/>
      <w:szCs w:val="20"/>
    </w:rPr>
  </w:style>
  <w:style w:type="paragraph" w:customStyle="1" w:styleId="2467">
    <w:name w:val="样式 小五 左侧:  1.3 厘米 行距: 1.5 倍行距144"/>
    <w:basedOn w:val="1"/>
    <w:qFormat/>
    <w:uiPriority w:val="0"/>
    <w:pPr>
      <w:spacing w:line="360" w:lineRule="auto"/>
    </w:pPr>
    <w:rPr>
      <w:rFonts w:ascii="Times New Roman" w:hAnsi="Times New Roman" w:eastAsia="宋体" w:cs="宋体"/>
      <w:sz w:val="18"/>
      <w:szCs w:val="20"/>
    </w:rPr>
  </w:style>
  <w:style w:type="paragraph" w:customStyle="1" w:styleId="2468">
    <w:name w:val="样式 小五 左侧:  1.3 厘米 行距: 1.5 倍行距244"/>
    <w:basedOn w:val="1"/>
    <w:qFormat/>
    <w:uiPriority w:val="0"/>
    <w:pPr>
      <w:spacing w:line="360" w:lineRule="auto"/>
    </w:pPr>
    <w:rPr>
      <w:rFonts w:ascii="Times New Roman" w:hAnsi="Times New Roman" w:eastAsia="宋体" w:cs="宋体"/>
      <w:sz w:val="18"/>
      <w:szCs w:val="20"/>
    </w:rPr>
  </w:style>
  <w:style w:type="character" w:customStyle="1" w:styleId="2469">
    <w:name w:val="Char Char114"/>
    <w:qFormat/>
    <w:uiPriority w:val="0"/>
    <w:rPr>
      <w:kern w:val="2"/>
      <w:sz w:val="18"/>
      <w:szCs w:val="18"/>
    </w:rPr>
  </w:style>
  <w:style w:type="character" w:customStyle="1" w:styleId="2470">
    <w:name w:val="Char Char26"/>
    <w:qFormat/>
    <w:uiPriority w:val="0"/>
    <w:rPr>
      <w:kern w:val="2"/>
      <w:sz w:val="18"/>
      <w:szCs w:val="18"/>
    </w:rPr>
  </w:style>
  <w:style w:type="paragraph" w:customStyle="1" w:styleId="2471">
    <w:name w:val="默认段落字体 Para Char Char Char Char12"/>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472">
    <w:name w:val="样式 首行缩进:  2 字符12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73">
    <w:name w:val="正文217"/>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74">
    <w:name w:val="样式 首行缩进:  2 字符152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2475">
    <w:name w:val="Char Char123"/>
    <w:qFormat/>
    <w:uiPriority w:val="0"/>
    <w:rPr>
      <w:kern w:val="2"/>
      <w:sz w:val="18"/>
      <w:szCs w:val="18"/>
    </w:rPr>
  </w:style>
  <w:style w:type="character" w:customStyle="1" w:styleId="2476">
    <w:name w:val="Char Char35"/>
    <w:qFormat/>
    <w:uiPriority w:val="0"/>
    <w:rPr>
      <w:kern w:val="2"/>
      <w:sz w:val="18"/>
      <w:szCs w:val="18"/>
    </w:rPr>
  </w:style>
  <w:style w:type="paragraph" w:customStyle="1" w:styleId="2477">
    <w:name w:val="正文22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78">
    <w:name w:val="样式 首行缩进:  2 字符13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79">
    <w:name w:val="正文2613"/>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80">
    <w:name w:val="样式 首行缩进:  2 字符153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2481">
    <w:name w:val="Char Char133"/>
    <w:qFormat/>
    <w:uiPriority w:val="0"/>
    <w:rPr>
      <w:kern w:val="2"/>
      <w:sz w:val="18"/>
      <w:szCs w:val="18"/>
    </w:rPr>
  </w:style>
  <w:style w:type="character" w:customStyle="1" w:styleId="2482">
    <w:name w:val="Char Char43"/>
    <w:qFormat/>
    <w:uiPriority w:val="0"/>
    <w:rPr>
      <w:kern w:val="2"/>
      <w:sz w:val="18"/>
      <w:szCs w:val="18"/>
    </w:rPr>
  </w:style>
  <w:style w:type="character" w:customStyle="1" w:styleId="2483">
    <w:name w:val="正文缩进 Char3"/>
    <w:qFormat/>
    <w:uiPriority w:val="0"/>
    <w:rPr>
      <w:rFonts w:eastAsia="宋体"/>
      <w:kern w:val="2"/>
      <w:sz w:val="21"/>
      <w:lang w:val="en-US" w:eastAsia="zh-CN" w:bidi="ar-SA"/>
    </w:rPr>
  </w:style>
  <w:style w:type="paragraph" w:customStyle="1" w:styleId="2484">
    <w:name w:val="默认段落字体 Para Char Char Char Char21"/>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485">
    <w:name w:val="样式 首行缩进:  2 字符14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86">
    <w:name w:val="正文23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487">
    <w:name w:val="样式 首行缩进:  2 字符154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2488">
    <w:name w:val="Char Char143"/>
    <w:qFormat/>
    <w:uiPriority w:val="0"/>
    <w:rPr>
      <w:kern w:val="2"/>
      <w:sz w:val="18"/>
      <w:szCs w:val="18"/>
    </w:rPr>
  </w:style>
  <w:style w:type="character" w:customStyle="1" w:styleId="2489">
    <w:name w:val="Char Char53"/>
    <w:qFormat/>
    <w:uiPriority w:val="0"/>
    <w:rPr>
      <w:kern w:val="2"/>
      <w:sz w:val="18"/>
      <w:szCs w:val="18"/>
    </w:rPr>
  </w:style>
  <w:style w:type="paragraph" w:customStyle="1" w:styleId="2490">
    <w:name w:val="样式 首行缩进:  2 字符16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91">
    <w:name w:val="正文文字11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492">
    <w:name w:val="样式 首行缩进:  2 字符155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93">
    <w:name w:val="正文文字14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2494">
    <w:name w:val="Char Char152"/>
    <w:qFormat/>
    <w:uiPriority w:val="0"/>
    <w:rPr>
      <w:kern w:val="2"/>
      <w:sz w:val="18"/>
      <w:szCs w:val="18"/>
    </w:rPr>
  </w:style>
  <w:style w:type="character" w:customStyle="1" w:styleId="2495">
    <w:name w:val="Char Char63"/>
    <w:qFormat/>
    <w:uiPriority w:val="0"/>
    <w:rPr>
      <w:kern w:val="2"/>
      <w:sz w:val="18"/>
      <w:szCs w:val="18"/>
    </w:rPr>
  </w:style>
  <w:style w:type="paragraph" w:customStyle="1" w:styleId="2496">
    <w:name w:val="样式 首行缩进:  2 字符17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97">
    <w:name w:val="正文文字117"/>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498">
    <w:name w:val="样式 首行缩进:  2 字符156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499">
    <w:name w:val="正文文字141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2500">
    <w:name w:val="Char Char161"/>
    <w:qFormat/>
    <w:uiPriority w:val="0"/>
    <w:rPr>
      <w:kern w:val="2"/>
      <w:sz w:val="18"/>
      <w:szCs w:val="18"/>
    </w:rPr>
  </w:style>
  <w:style w:type="character" w:customStyle="1" w:styleId="2501">
    <w:name w:val="Char Char73"/>
    <w:qFormat/>
    <w:uiPriority w:val="0"/>
    <w:rPr>
      <w:kern w:val="2"/>
      <w:sz w:val="18"/>
      <w:szCs w:val="18"/>
    </w:rPr>
  </w:style>
  <w:style w:type="paragraph" w:customStyle="1" w:styleId="2502">
    <w:name w:val="正文24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03">
    <w:name w:val="样式 首行缩进:  2 字符18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504">
    <w:name w:val="正文262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05">
    <w:name w:val="样式 首行缩进:  2 字符157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2506">
    <w:name w:val="Char Char171"/>
    <w:qFormat/>
    <w:uiPriority w:val="0"/>
    <w:rPr>
      <w:kern w:val="2"/>
      <w:sz w:val="18"/>
      <w:szCs w:val="18"/>
    </w:rPr>
  </w:style>
  <w:style w:type="character" w:customStyle="1" w:styleId="2507">
    <w:name w:val="Char Char81"/>
    <w:qFormat/>
    <w:uiPriority w:val="0"/>
    <w:rPr>
      <w:kern w:val="2"/>
      <w:sz w:val="18"/>
      <w:szCs w:val="18"/>
    </w:rPr>
  </w:style>
  <w:style w:type="character" w:customStyle="1" w:styleId="2508">
    <w:name w:val="正文缩进 Char11"/>
    <w:qFormat/>
    <w:uiPriority w:val="0"/>
    <w:rPr>
      <w:rFonts w:eastAsia="宋体"/>
      <w:kern w:val="2"/>
      <w:sz w:val="21"/>
      <w:lang w:val="en-US" w:eastAsia="zh-CN" w:bidi="ar-SA"/>
    </w:rPr>
  </w:style>
  <w:style w:type="paragraph" w:customStyle="1" w:styleId="2509">
    <w:name w:val="样式 首行缩进:  2 字符111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510">
    <w:name w:val="默认段落字体 Para Char Char Char Char31"/>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511">
    <w:name w:val="样式 小五 加粗 倾斜 黑色 居中 左侧:  1.3 厘米 行距: 1.5 倍行距18"/>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512">
    <w:name w:val="样式 小五 左侧:  1.3 厘米 行距: 1.5 倍行距38"/>
    <w:basedOn w:val="1"/>
    <w:qFormat/>
    <w:uiPriority w:val="0"/>
    <w:pPr>
      <w:spacing w:line="360" w:lineRule="auto"/>
    </w:pPr>
    <w:rPr>
      <w:rFonts w:ascii="Times New Roman" w:hAnsi="Times New Roman" w:eastAsia="宋体" w:cs="宋体"/>
      <w:sz w:val="18"/>
      <w:szCs w:val="20"/>
    </w:rPr>
  </w:style>
  <w:style w:type="paragraph" w:customStyle="1" w:styleId="2513">
    <w:name w:val="样式 小五 左侧:  1.3 厘米 行距: 1.5 倍行距115"/>
    <w:basedOn w:val="1"/>
    <w:qFormat/>
    <w:uiPriority w:val="0"/>
    <w:pPr>
      <w:spacing w:line="360" w:lineRule="auto"/>
    </w:pPr>
    <w:rPr>
      <w:rFonts w:ascii="Times New Roman" w:hAnsi="Times New Roman" w:eastAsia="宋体" w:cs="宋体"/>
      <w:sz w:val="18"/>
      <w:szCs w:val="20"/>
    </w:rPr>
  </w:style>
  <w:style w:type="paragraph" w:customStyle="1" w:styleId="2514">
    <w:name w:val="样式 小五 左侧:  1.3 厘米 行距: 1.5 倍行距215"/>
    <w:basedOn w:val="1"/>
    <w:qFormat/>
    <w:uiPriority w:val="0"/>
    <w:pPr>
      <w:spacing w:line="360" w:lineRule="auto"/>
    </w:pPr>
    <w:rPr>
      <w:rFonts w:ascii="Times New Roman" w:hAnsi="Times New Roman" w:eastAsia="宋体" w:cs="宋体"/>
      <w:sz w:val="18"/>
      <w:szCs w:val="20"/>
    </w:rPr>
  </w:style>
  <w:style w:type="paragraph" w:customStyle="1" w:styleId="2515">
    <w:name w:val="样式 首行缩进:  2 字符151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516">
    <w:name w:val="样式 小五 加粗 倾斜 黑色 居中 左侧:  1.3 厘米 行距: 1.5 倍行距512"/>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517">
    <w:name w:val="样式 小五 左侧:  1.3 厘米 行距: 1.5 倍行距712"/>
    <w:basedOn w:val="1"/>
    <w:qFormat/>
    <w:uiPriority w:val="0"/>
    <w:pPr>
      <w:spacing w:line="360" w:lineRule="auto"/>
    </w:pPr>
    <w:rPr>
      <w:rFonts w:ascii="Times New Roman" w:hAnsi="Times New Roman" w:eastAsia="宋体" w:cs="宋体"/>
      <w:sz w:val="18"/>
      <w:szCs w:val="20"/>
    </w:rPr>
  </w:style>
  <w:style w:type="paragraph" w:customStyle="1" w:styleId="2518">
    <w:name w:val="样式 小五 左侧:  1.3 厘米 行距: 1.5 倍行距1412"/>
    <w:basedOn w:val="1"/>
    <w:qFormat/>
    <w:uiPriority w:val="0"/>
    <w:pPr>
      <w:spacing w:line="360" w:lineRule="auto"/>
    </w:pPr>
    <w:rPr>
      <w:rFonts w:ascii="Times New Roman" w:hAnsi="Times New Roman" w:eastAsia="宋体" w:cs="宋体"/>
      <w:sz w:val="18"/>
      <w:szCs w:val="20"/>
    </w:rPr>
  </w:style>
  <w:style w:type="paragraph" w:customStyle="1" w:styleId="2519">
    <w:name w:val="样式 小五 左侧:  1.3 厘米 行距: 1.5 倍行距2412"/>
    <w:basedOn w:val="1"/>
    <w:qFormat/>
    <w:uiPriority w:val="0"/>
    <w:pPr>
      <w:spacing w:line="360" w:lineRule="auto"/>
    </w:pPr>
    <w:rPr>
      <w:rFonts w:ascii="Times New Roman" w:hAnsi="Times New Roman" w:eastAsia="宋体" w:cs="宋体"/>
      <w:sz w:val="18"/>
      <w:szCs w:val="20"/>
    </w:rPr>
  </w:style>
  <w:style w:type="paragraph" w:customStyle="1" w:styleId="2520">
    <w:name w:val="默认段落字体 Para Char Char Char Char111"/>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521">
    <w:name w:val="样式 首行缩进:  2 字符121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522">
    <w:name w:val="正文211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23">
    <w:name w:val="样式 首行缩进:  2 字符152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524">
    <w:name w:val="正文221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25">
    <w:name w:val="样式 首行缩进:  2 字符131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526">
    <w:name w:val="正文26111"/>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27">
    <w:name w:val="样式 首行缩进:  2 字符15311"/>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528">
    <w:name w:val="正文231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29">
    <w:name w:val="正文文字12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530">
    <w:name w:val="正文文字142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531">
    <w:name w:val="正文文字111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532">
    <w:name w:val="正文文字1411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2533">
    <w:name w:val="Char Char18"/>
    <w:qFormat/>
    <w:uiPriority w:val="0"/>
    <w:rPr>
      <w:rFonts w:eastAsia="宋体"/>
      <w:kern w:val="2"/>
      <w:sz w:val="18"/>
      <w:szCs w:val="18"/>
      <w:lang w:val="en-US" w:eastAsia="zh-CN" w:bidi="ar-SA"/>
    </w:rPr>
  </w:style>
  <w:style w:type="character" w:customStyle="1" w:styleId="2534">
    <w:name w:val="Char Char19"/>
    <w:qFormat/>
    <w:uiPriority w:val="0"/>
    <w:rPr>
      <w:rFonts w:eastAsia="宋体"/>
      <w:kern w:val="2"/>
      <w:sz w:val="21"/>
      <w:szCs w:val="24"/>
      <w:lang w:val="en-US" w:eastAsia="zh-CN" w:bidi="ar-SA"/>
    </w:rPr>
  </w:style>
  <w:style w:type="character" w:customStyle="1" w:styleId="2535">
    <w:name w:val="Char Char115"/>
    <w:qFormat/>
    <w:uiPriority w:val="0"/>
    <w:rPr>
      <w:rFonts w:eastAsia="宋体"/>
      <w:kern w:val="2"/>
      <w:sz w:val="18"/>
      <w:szCs w:val="18"/>
      <w:lang w:val="en-US" w:eastAsia="zh-CN" w:bidi="ar-SA"/>
    </w:rPr>
  </w:style>
  <w:style w:type="paragraph" w:customStyle="1" w:styleId="2536">
    <w:name w:val="默认段落字体 Para Char Char Char Char6"/>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537">
    <w:name w:val="正文218"/>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38">
    <w:name w:val="正文116"/>
    <w:basedOn w:val="1"/>
    <w:qFormat/>
    <w:uiPriority w:val="0"/>
    <w:pPr>
      <w:spacing w:before="100" w:beforeAutospacing="1" w:after="100" w:afterAutospacing="1" w:line="360" w:lineRule="auto"/>
      <w:ind w:left="567"/>
    </w:pPr>
    <w:rPr>
      <w:rFonts w:ascii="Times New Roman" w:hAnsi="Times New Roman" w:eastAsia="宋体" w:cs="宋体"/>
      <w:szCs w:val="20"/>
    </w:rPr>
  </w:style>
  <w:style w:type="character" w:customStyle="1" w:styleId="2539">
    <w:name w:val="Char Char124"/>
    <w:qFormat/>
    <w:uiPriority w:val="0"/>
    <w:rPr>
      <w:kern w:val="2"/>
      <w:sz w:val="18"/>
      <w:szCs w:val="18"/>
    </w:rPr>
  </w:style>
  <w:style w:type="character" w:customStyle="1" w:styleId="2540">
    <w:name w:val="Char Char27"/>
    <w:qFormat/>
    <w:uiPriority w:val="0"/>
    <w:rPr>
      <w:kern w:val="2"/>
      <w:sz w:val="18"/>
      <w:szCs w:val="18"/>
    </w:rPr>
  </w:style>
  <w:style w:type="paragraph" w:customStyle="1" w:styleId="2541">
    <w:name w:val="默认段落字体 Para Char Char Char Char13"/>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542">
    <w:name w:val="正文219"/>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43">
    <w:name w:val="正文117"/>
    <w:basedOn w:val="1"/>
    <w:qFormat/>
    <w:uiPriority w:val="0"/>
    <w:pPr>
      <w:spacing w:before="100" w:beforeAutospacing="1" w:after="100" w:afterAutospacing="1" w:line="360" w:lineRule="auto"/>
      <w:ind w:left="567"/>
    </w:pPr>
    <w:rPr>
      <w:rFonts w:ascii="Times New Roman" w:hAnsi="Times New Roman" w:eastAsia="宋体" w:cs="宋体"/>
      <w:szCs w:val="20"/>
    </w:rPr>
  </w:style>
  <w:style w:type="character" w:customStyle="1" w:styleId="2544">
    <w:name w:val="Char Char134"/>
    <w:qFormat/>
    <w:uiPriority w:val="0"/>
    <w:rPr>
      <w:kern w:val="2"/>
      <w:sz w:val="18"/>
      <w:szCs w:val="18"/>
    </w:rPr>
  </w:style>
  <w:style w:type="character" w:customStyle="1" w:styleId="2545">
    <w:name w:val="Char Char36"/>
    <w:qFormat/>
    <w:uiPriority w:val="0"/>
    <w:rPr>
      <w:kern w:val="2"/>
      <w:sz w:val="18"/>
      <w:szCs w:val="18"/>
    </w:rPr>
  </w:style>
  <w:style w:type="paragraph" w:customStyle="1" w:styleId="2546">
    <w:name w:val="默认段落字体 Para Char Char Char Char22"/>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547">
    <w:name w:val="正文22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48">
    <w:name w:val="正文124"/>
    <w:basedOn w:val="1"/>
    <w:qFormat/>
    <w:uiPriority w:val="0"/>
    <w:pPr>
      <w:spacing w:before="100" w:beforeAutospacing="1" w:after="100" w:afterAutospacing="1" w:line="360" w:lineRule="auto"/>
      <w:ind w:left="567"/>
    </w:pPr>
    <w:rPr>
      <w:rFonts w:ascii="Times New Roman" w:hAnsi="Times New Roman" w:eastAsia="宋体" w:cs="宋体"/>
      <w:szCs w:val="20"/>
    </w:rPr>
  </w:style>
  <w:style w:type="character" w:customStyle="1" w:styleId="2549">
    <w:name w:val="Char Char144"/>
    <w:qFormat/>
    <w:uiPriority w:val="0"/>
    <w:rPr>
      <w:kern w:val="2"/>
      <w:sz w:val="18"/>
      <w:szCs w:val="18"/>
    </w:rPr>
  </w:style>
  <w:style w:type="character" w:customStyle="1" w:styleId="2550">
    <w:name w:val="Char Char44"/>
    <w:qFormat/>
    <w:uiPriority w:val="0"/>
    <w:rPr>
      <w:kern w:val="2"/>
      <w:sz w:val="18"/>
      <w:szCs w:val="18"/>
    </w:rPr>
  </w:style>
  <w:style w:type="character" w:customStyle="1" w:styleId="2551">
    <w:name w:val="Char Char153"/>
    <w:qFormat/>
    <w:uiPriority w:val="0"/>
    <w:rPr>
      <w:kern w:val="2"/>
      <w:sz w:val="18"/>
      <w:szCs w:val="18"/>
    </w:rPr>
  </w:style>
  <w:style w:type="character" w:customStyle="1" w:styleId="2552">
    <w:name w:val="Char Char54"/>
    <w:qFormat/>
    <w:uiPriority w:val="0"/>
    <w:rPr>
      <w:kern w:val="2"/>
      <w:sz w:val="18"/>
      <w:szCs w:val="18"/>
    </w:rPr>
  </w:style>
  <w:style w:type="paragraph" w:customStyle="1" w:styleId="2553">
    <w:name w:val="正文文字118"/>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554">
    <w:name w:val="正文文字15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2555">
    <w:name w:val="Char Char110"/>
    <w:qFormat/>
    <w:uiPriority w:val="0"/>
    <w:rPr>
      <w:rFonts w:eastAsia="宋体"/>
      <w:kern w:val="2"/>
      <w:sz w:val="18"/>
      <w:szCs w:val="18"/>
      <w:lang w:val="en-US" w:eastAsia="zh-CN" w:bidi="ar-SA"/>
    </w:rPr>
  </w:style>
  <w:style w:type="character" w:customStyle="1" w:styleId="2556">
    <w:name w:val="Char Char20"/>
    <w:qFormat/>
    <w:uiPriority w:val="0"/>
    <w:rPr>
      <w:rFonts w:eastAsia="宋体"/>
      <w:kern w:val="2"/>
      <w:sz w:val="18"/>
      <w:szCs w:val="18"/>
      <w:lang w:val="en-US" w:eastAsia="zh-CN" w:bidi="ar-SA"/>
    </w:rPr>
  </w:style>
  <w:style w:type="paragraph" w:customStyle="1" w:styleId="2557">
    <w:name w:val="正文文字119"/>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558">
    <w:name w:val="正文文字151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2559">
    <w:name w:val="Char Char116"/>
    <w:qFormat/>
    <w:uiPriority w:val="0"/>
    <w:rPr>
      <w:kern w:val="2"/>
      <w:sz w:val="18"/>
      <w:szCs w:val="18"/>
    </w:rPr>
  </w:style>
  <w:style w:type="character" w:customStyle="1" w:styleId="2560">
    <w:name w:val="Char Char28"/>
    <w:qFormat/>
    <w:uiPriority w:val="0"/>
    <w:rPr>
      <w:kern w:val="2"/>
      <w:sz w:val="18"/>
      <w:szCs w:val="18"/>
    </w:rPr>
  </w:style>
  <w:style w:type="paragraph" w:customStyle="1" w:styleId="2561">
    <w:name w:val="正文文字127"/>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562">
    <w:name w:val="正文文字152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2563">
    <w:name w:val="Char Char125"/>
    <w:qFormat/>
    <w:uiPriority w:val="0"/>
    <w:rPr>
      <w:kern w:val="2"/>
      <w:sz w:val="18"/>
      <w:szCs w:val="18"/>
    </w:rPr>
  </w:style>
  <w:style w:type="character" w:customStyle="1" w:styleId="2564">
    <w:name w:val="Char Char37"/>
    <w:qFormat/>
    <w:uiPriority w:val="0"/>
    <w:rPr>
      <w:kern w:val="2"/>
      <w:sz w:val="18"/>
      <w:szCs w:val="18"/>
    </w:rPr>
  </w:style>
  <w:style w:type="character" w:customStyle="1" w:styleId="2565">
    <w:name w:val="Char Char135"/>
    <w:qFormat/>
    <w:uiPriority w:val="0"/>
    <w:rPr>
      <w:kern w:val="2"/>
      <w:sz w:val="18"/>
      <w:szCs w:val="18"/>
    </w:rPr>
  </w:style>
  <w:style w:type="character" w:customStyle="1" w:styleId="2566">
    <w:name w:val="Char Char45"/>
    <w:qFormat/>
    <w:uiPriority w:val="0"/>
    <w:rPr>
      <w:kern w:val="2"/>
      <w:sz w:val="18"/>
      <w:szCs w:val="18"/>
    </w:rPr>
  </w:style>
  <w:style w:type="paragraph" w:customStyle="1" w:styleId="2567">
    <w:name w:val="正文220"/>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68">
    <w:name w:val="正文274"/>
    <w:basedOn w:val="53"/>
    <w:qFormat/>
    <w:uiPriority w:val="0"/>
    <w:pPr>
      <w:spacing w:before="100" w:beforeAutospacing="1" w:after="100" w:afterAutospacing="1"/>
      <w:ind w:left="1134" w:firstLine="0" w:firstLineChars="0"/>
    </w:pPr>
    <w:rPr>
      <w:rFonts w:ascii="Times New Roman" w:hAnsi="Times New Roman" w:cs="宋体"/>
      <w:szCs w:val="20"/>
    </w:rPr>
  </w:style>
  <w:style w:type="character" w:customStyle="1" w:styleId="2569">
    <w:name w:val="Char Char212"/>
    <w:qFormat/>
    <w:uiPriority w:val="0"/>
    <w:rPr>
      <w:kern w:val="2"/>
      <w:sz w:val="18"/>
      <w:szCs w:val="18"/>
    </w:rPr>
  </w:style>
  <w:style w:type="character" w:customStyle="1" w:styleId="2570">
    <w:name w:val="Char Char145"/>
    <w:qFormat/>
    <w:uiPriority w:val="0"/>
    <w:rPr>
      <w:kern w:val="2"/>
      <w:sz w:val="18"/>
      <w:szCs w:val="18"/>
    </w:rPr>
  </w:style>
  <w:style w:type="character" w:customStyle="1" w:styleId="2571">
    <w:name w:val="Char Char55"/>
    <w:qFormat/>
    <w:uiPriority w:val="0"/>
    <w:rPr>
      <w:rFonts w:eastAsia="宋体"/>
      <w:kern w:val="2"/>
      <w:sz w:val="21"/>
      <w:szCs w:val="24"/>
      <w:lang w:val="en-US" w:eastAsia="zh-CN" w:bidi="ar-SA"/>
    </w:rPr>
  </w:style>
  <w:style w:type="paragraph" w:customStyle="1" w:styleId="2572">
    <w:name w:val="正文文字13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573">
    <w:name w:val="正文文字153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2574">
    <w:name w:val="Char Char154"/>
    <w:qFormat/>
    <w:uiPriority w:val="0"/>
    <w:rPr>
      <w:kern w:val="2"/>
      <w:sz w:val="18"/>
      <w:szCs w:val="18"/>
    </w:rPr>
  </w:style>
  <w:style w:type="character" w:customStyle="1" w:styleId="2575">
    <w:name w:val="Char Char64"/>
    <w:qFormat/>
    <w:uiPriority w:val="0"/>
    <w:rPr>
      <w:kern w:val="2"/>
      <w:sz w:val="18"/>
      <w:szCs w:val="18"/>
    </w:rPr>
  </w:style>
  <w:style w:type="paragraph" w:customStyle="1" w:styleId="2576">
    <w:name w:val="正文文字14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577">
    <w:name w:val="正文文字1541"/>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2578">
    <w:name w:val="Char Char162"/>
    <w:qFormat/>
    <w:uiPriority w:val="0"/>
    <w:rPr>
      <w:kern w:val="2"/>
      <w:sz w:val="18"/>
      <w:szCs w:val="18"/>
    </w:rPr>
  </w:style>
  <w:style w:type="character" w:customStyle="1" w:styleId="2579">
    <w:name w:val="Char Char74"/>
    <w:qFormat/>
    <w:uiPriority w:val="0"/>
    <w:rPr>
      <w:kern w:val="2"/>
      <w:sz w:val="18"/>
      <w:szCs w:val="18"/>
    </w:rPr>
  </w:style>
  <w:style w:type="character" w:customStyle="1" w:styleId="2580">
    <w:name w:val="Char Char172"/>
    <w:qFormat/>
    <w:uiPriority w:val="0"/>
    <w:rPr>
      <w:kern w:val="2"/>
      <w:sz w:val="18"/>
      <w:szCs w:val="18"/>
    </w:rPr>
  </w:style>
  <w:style w:type="character" w:customStyle="1" w:styleId="2581">
    <w:name w:val="Char Char82"/>
    <w:qFormat/>
    <w:uiPriority w:val="0"/>
    <w:rPr>
      <w:kern w:val="2"/>
      <w:sz w:val="18"/>
      <w:szCs w:val="18"/>
    </w:rPr>
  </w:style>
  <w:style w:type="paragraph" w:customStyle="1" w:styleId="2582">
    <w:name w:val="正文2110"/>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83">
    <w:name w:val="正文2712"/>
    <w:basedOn w:val="53"/>
    <w:qFormat/>
    <w:uiPriority w:val="0"/>
    <w:pPr>
      <w:spacing w:before="100" w:beforeAutospacing="1" w:after="100" w:afterAutospacing="1"/>
      <w:ind w:left="1134" w:firstLine="0" w:firstLineChars="0"/>
    </w:pPr>
    <w:rPr>
      <w:rFonts w:ascii="Times New Roman" w:hAnsi="Times New Roman" w:cs="宋体"/>
      <w:szCs w:val="20"/>
    </w:rPr>
  </w:style>
  <w:style w:type="character" w:customStyle="1" w:styleId="2584">
    <w:name w:val="Char Char221"/>
    <w:qFormat/>
    <w:uiPriority w:val="0"/>
    <w:rPr>
      <w:kern w:val="2"/>
      <w:sz w:val="18"/>
      <w:szCs w:val="18"/>
    </w:rPr>
  </w:style>
  <w:style w:type="character" w:customStyle="1" w:styleId="2585">
    <w:name w:val="Char Char181"/>
    <w:qFormat/>
    <w:uiPriority w:val="0"/>
    <w:rPr>
      <w:kern w:val="2"/>
      <w:sz w:val="18"/>
      <w:szCs w:val="18"/>
    </w:rPr>
  </w:style>
  <w:style w:type="character" w:customStyle="1" w:styleId="2586">
    <w:name w:val="Char Char91"/>
    <w:qFormat/>
    <w:uiPriority w:val="0"/>
    <w:rPr>
      <w:rFonts w:ascii="宋体"/>
      <w:kern w:val="2"/>
      <w:sz w:val="18"/>
      <w:szCs w:val="18"/>
    </w:rPr>
  </w:style>
  <w:style w:type="paragraph" w:customStyle="1" w:styleId="2587">
    <w:name w:val="默认段落字体 Para Char Char Char Char7"/>
    <w:basedOn w:val="1"/>
    <w:qFormat/>
    <w:uiPriority w:val="0"/>
    <w:pPr>
      <w:widowControl/>
      <w:spacing w:line="360" w:lineRule="auto"/>
    </w:pPr>
    <w:rPr>
      <w:rFonts w:ascii="Times New Roman" w:hAnsi="Times New Roman" w:eastAsia="宋体" w:cs="Times New Roman"/>
      <w:kern w:val="0"/>
      <w:sz w:val="20"/>
      <w:szCs w:val="20"/>
    </w:rPr>
  </w:style>
  <w:style w:type="character" w:customStyle="1" w:styleId="2588">
    <w:name w:val="Char Char117"/>
    <w:qFormat/>
    <w:uiPriority w:val="0"/>
    <w:rPr>
      <w:kern w:val="2"/>
      <w:sz w:val="18"/>
      <w:szCs w:val="18"/>
    </w:rPr>
  </w:style>
  <w:style w:type="character" w:customStyle="1" w:styleId="2589">
    <w:name w:val="Char Char29"/>
    <w:qFormat/>
    <w:uiPriority w:val="0"/>
    <w:rPr>
      <w:kern w:val="2"/>
      <w:sz w:val="18"/>
      <w:szCs w:val="18"/>
    </w:rPr>
  </w:style>
  <w:style w:type="character" w:customStyle="1" w:styleId="2590">
    <w:name w:val="Char Char210"/>
    <w:qFormat/>
    <w:uiPriority w:val="0"/>
    <w:rPr>
      <w:rFonts w:eastAsia="宋体"/>
      <w:kern w:val="2"/>
      <w:sz w:val="18"/>
      <w:szCs w:val="18"/>
      <w:lang w:val="en-US" w:eastAsia="zh-CN" w:bidi="ar-SA"/>
    </w:rPr>
  </w:style>
  <w:style w:type="character" w:customStyle="1" w:styleId="2591">
    <w:name w:val="Char Char118"/>
    <w:qFormat/>
    <w:uiPriority w:val="0"/>
    <w:rPr>
      <w:rFonts w:eastAsia="宋体"/>
      <w:kern w:val="2"/>
      <w:sz w:val="18"/>
      <w:szCs w:val="18"/>
      <w:lang w:val="en-US" w:eastAsia="zh-CN" w:bidi="ar-SA"/>
    </w:rPr>
  </w:style>
  <w:style w:type="character" w:customStyle="1" w:styleId="2592">
    <w:name w:val="Char Char30"/>
    <w:qFormat/>
    <w:uiPriority w:val="0"/>
    <w:rPr>
      <w:rFonts w:eastAsia="宋体"/>
      <w:kern w:val="2"/>
      <w:sz w:val="21"/>
      <w:szCs w:val="24"/>
      <w:lang w:val="en-US" w:eastAsia="zh-CN" w:bidi="ar-SA"/>
    </w:rPr>
  </w:style>
  <w:style w:type="paragraph" w:customStyle="1" w:styleId="2593">
    <w:name w:val="样式 首行缩进:  2 字符117"/>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594">
    <w:name w:val="样式 小五 段前: 5 磅 段后: 5 磅 行距: 1.5 倍行距116"/>
    <w:basedOn w:val="1"/>
    <w:qFormat/>
    <w:uiPriority w:val="0"/>
    <w:pPr>
      <w:spacing w:before="100" w:after="100" w:line="360" w:lineRule="auto"/>
    </w:pPr>
    <w:rPr>
      <w:rFonts w:ascii="Times New Roman" w:hAnsi="Times New Roman" w:eastAsia="宋体" w:cs="宋体"/>
      <w:sz w:val="18"/>
      <w:szCs w:val="20"/>
    </w:rPr>
  </w:style>
  <w:style w:type="paragraph" w:customStyle="1" w:styleId="2595">
    <w:name w:val="正文118"/>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596">
    <w:name w:val="样式 首行缩进:  2 字符10"/>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597">
    <w:name w:val="正文227"/>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598">
    <w:name w:val="正文文字120"/>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599">
    <w:name w:val="样式 小五 段前: 5 磅 段后: 5 磅 行距: 1.5 倍行距26"/>
    <w:basedOn w:val="1"/>
    <w:qFormat/>
    <w:uiPriority w:val="0"/>
    <w:pPr>
      <w:spacing w:before="100" w:after="100" w:line="360" w:lineRule="auto"/>
    </w:pPr>
    <w:rPr>
      <w:rFonts w:ascii="Times New Roman" w:hAnsi="Times New Roman" w:eastAsia="宋体" w:cs="宋体"/>
      <w:sz w:val="18"/>
      <w:szCs w:val="20"/>
    </w:rPr>
  </w:style>
  <w:style w:type="paragraph" w:customStyle="1" w:styleId="2600">
    <w:name w:val="样式 小五 倾斜 左侧:  2.22 厘米 行距: 1.5 倍行距8"/>
    <w:basedOn w:val="1"/>
    <w:qFormat/>
    <w:uiPriority w:val="0"/>
    <w:pPr>
      <w:spacing w:line="360" w:lineRule="auto"/>
    </w:pPr>
    <w:rPr>
      <w:rFonts w:ascii="Times New Roman" w:hAnsi="Times New Roman" w:eastAsia="宋体" w:cs="宋体"/>
      <w:i/>
      <w:iCs/>
      <w:sz w:val="18"/>
      <w:szCs w:val="20"/>
    </w:rPr>
  </w:style>
  <w:style w:type="paragraph" w:customStyle="1" w:styleId="2601">
    <w:name w:val="样式 小五 左侧:  2.22 厘米 行距: 1.5 倍行距28"/>
    <w:basedOn w:val="1"/>
    <w:qFormat/>
    <w:uiPriority w:val="0"/>
    <w:pPr>
      <w:spacing w:line="360" w:lineRule="auto"/>
    </w:pPr>
    <w:rPr>
      <w:rFonts w:ascii="Times New Roman" w:hAnsi="Times New Roman" w:eastAsia="宋体" w:cs="宋体"/>
      <w:sz w:val="18"/>
      <w:szCs w:val="20"/>
    </w:rPr>
  </w:style>
  <w:style w:type="paragraph" w:customStyle="1" w:styleId="2602">
    <w:name w:val="样式 小五 加粗 倾斜 左侧:  2.22 厘米 行距: 1.5 倍行距20"/>
    <w:basedOn w:val="1"/>
    <w:qFormat/>
    <w:uiPriority w:val="0"/>
    <w:pPr>
      <w:spacing w:line="360" w:lineRule="auto"/>
    </w:pPr>
    <w:rPr>
      <w:rFonts w:ascii="Times New Roman" w:hAnsi="Times New Roman" w:eastAsia="宋体" w:cs="宋体"/>
      <w:b/>
      <w:bCs/>
      <w:i/>
      <w:iCs/>
      <w:sz w:val="18"/>
      <w:szCs w:val="20"/>
    </w:rPr>
  </w:style>
  <w:style w:type="paragraph" w:customStyle="1" w:styleId="2603">
    <w:name w:val="样式 小五 加粗 倾斜 左侧:  1.48 厘米 行距: 1.5 倍行距16"/>
    <w:basedOn w:val="1"/>
    <w:qFormat/>
    <w:uiPriority w:val="0"/>
    <w:pPr>
      <w:spacing w:line="360" w:lineRule="auto"/>
    </w:pPr>
    <w:rPr>
      <w:rFonts w:ascii="Times New Roman" w:hAnsi="Times New Roman" w:eastAsia="宋体" w:cs="宋体"/>
      <w:b/>
      <w:bCs/>
      <w:i/>
      <w:iCs/>
      <w:sz w:val="18"/>
      <w:szCs w:val="20"/>
    </w:rPr>
  </w:style>
  <w:style w:type="paragraph" w:customStyle="1" w:styleId="2604">
    <w:name w:val="样式 小五 加粗 倾斜 首行缩进:  0.64 厘米 行距: 1.5 倍行距17"/>
    <w:basedOn w:val="1"/>
    <w:qFormat/>
    <w:uiPriority w:val="0"/>
    <w:pPr>
      <w:spacing w:line="360" w:lineRule="auto"/>
    </w:pPr>
    <w:rPr>
      <w:rFonts w:ascii="Times New Roman" w:hAnsi="Times New Roman" w:eastAsia="宋体" w:cs="宋体"/>
      <w:b/>
      <w:bCs/>
      <w:i/>
      <w:iCs/>
      <w:sz w:val="18"/>
      <w:szCs w:val="20"/>
    </w:rPr>
  </w:style>
  <w:style w:type="paragraph" w:customStyle="1" w:styleId="2605">
    <w:name w:val="样式 小五 首行缩进:  0.63 厘米 行距: 1.5 倍行距16"/>
    <w:basedOn w:val="1"/>
    <w:qFormat/>
    <w:uiPriority w:val="0"/>
    <w:pPr>
      <w:spacing w:line="360" w:lineRule="auto"/>
    </w:pPr>
    <w:rPr>
      <w:rFonts w:ascii="Times New Roman" w:hAnsi="Times New Roman" w:eastAsia="宋体" w:cs="宋体"/>
      <w:sz w:val="18"/>
      <w:szCs w:val="20"/>
    </w:rPr>
  </w:style>
  <w:style w:type="paragraph" w:customStyle="1" w:styleId="2606">
    <w:name w:val="样式 宋体 小五 加粗 倾斜 左侧:  1.48 厘米 行距: 1.5 倍行距17"/>
    <w:basedOn w:val="1"/>
    <w:qFormat/>
    <w:uiPriority w:val="0"/>
    <w:pPr>
      <w:spacing w:line="360" w:lineRule="auto"/>
    </w:pPr>
    <w:rPr>
      <w:rFonts w:ascii="宋体" w:hAnsi="宋体" w:eastAsia="宋体" w:cs="宋体"/>
      <w:b/>
      <w:bCs/>
      <w:i/>
      <w:iCs/>
      <w:sz w:val="18"/>
      <w:szCs w:val="20"/>
    </w:rPr>
  </w:style>
  <w:style w:type="paragraph" w:customStyle="1" w:styleId="2607">
    <w:name w:val="样式 宋体 小五 左侧:  1.48 厘米 行距: 1.5 倍行距16"/>
    <w:basedOn w:val="1"/>
    <w:qFormat/>
    <w:uiPriority w:val="0"/>
    <w:pPr>
      <w:spacing w:line="360" w:lineRule="auto"/>
    </w:pPr>
    <w:rPr>
      <w:rFonts w:ascii="宋体" w:hAnsi="宋体" w:eastAsia="宋体" w:cs="宋体"/>
      <w:sz w:val="18"/>
      <w:szCs w:val="20"/>
    </w:rPr>
  </w:style>
  <w:style w:type="paragraph" w:customStyle="1" w:styleId="2608">
    <w:name w:val="样式 小五 加粗 倾斜 黑色 行距: 1.5 倍行距9"/>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609">
    <w:name w:val="样式 小五 行距: 1.5 倍行距9"/>
    <w:basedOn w:val="1"/>
    <w:qFormat/>
    <w:uiPriority w:val="0"/>
    <w:pPr>
      <w:spacing w:line="360" w:lineRule="auto"/>
    </w:pPr>
    <w:rPr>
      <w:rFonts w:ascii="Times New Roman" w:hAnsi="Times New Roman" w:eastAsia="宋体" w:cs="宋体"/>
      <w:sz w:val="18"/>
      <w:szCs w:val="20"/>
    </w:rPr>
  </w:style>
  <w:style w:type="paragraph" w:customStyle="1" w:styleId="2610">
    <w:name w:val="样式 宋体 小五 加粗 倾斜 黑色 左侧:  2.22 厘米 行距: 1.5 倍行距8"/>
    <w:basedOn w:val="1"/>
    <w:qFormat/>
    <w:uiPriority w:val="0"/>
    <w:pPr>
      <w:spacing w:line="360" w:lineRule="auto"/>
    </w:pPr>
    <w:rPr>
      <w:rFonts w:ascii="宋体" w:hAnsi="宋体" w:eastAsia="宋体" w:cs="宋体"/>
      <w:b/>
      <w:bCs/>
      <w:i/>
      <w:iCs/>
      <w:color w:val="000000"/>
      <w:sz w:val="18"/>
      <w:szCs w:val="20"/>
    </w:rPr>
  </w:style>
  <w:style w:type="paragraph" w:customStyle="1" w:styleId="2611">
    <w:name w:val="样式 宋体 小五 左侧:  2.22 厘米 行距: 1.5 倍行距8"/>
    <w:basedOn w:val="1"/>
    <w:qFormat/>
    <w:uiPriority w:val="0"/>
    <w:pPr>
      <w:spacing w:line="360" w:lineRule="auto"/>
    </w:pPr>
    <w:rPr>
      <w:rFonts w:ascii="宋体" w:hAnsi="宋体" w:eastAsia="宋体" w:cs="宋体"/>
      <w:sz w:val="18"/>
      <w:szCs w:val="20"/>
    </w:rPr>
  </w:style>
  <w:style w:type="paragraph" w:customStyle="1" w:styleId="2612">
    <w:name w:val="样式 宋体 小五 黑色 左侧:  2.22 厘米 行距: 1.5 倍行距8"/>
    <w:basedOn w:val="1"/>
    <w:qFormat/>
    <w:uiPriority w:val="0"/>
    <w:pPr>
      <w:spacing w:line="360" w:lineRule="auto"/>
    </w:pPr>
    <w:rPr>
      <w:rFonts w:ascii="宋体" w:hAnsi="宋体" w:eastAsia="宋体" w:cs="宋体"/>
      <w:color w:val="000000"/>
      <w:sz w:val="18"/>
      <w:szCs w:val="20"/>
    </w:rPr>
  </w:style>
  <w:style w:type="paragraph" w:customStyle="1" w:styleId="2613">
    <w:name w:val="样式 ˎ̥ 小五 加粗 倾斜 左侧:  2.22 厘米 行距: 1.5 倍行距8"/>
    <w:basedOn w:val="1"/>
    <w:qFormat/>
    <w:uiPriority w:val="0"/>
    <w:pPr>
      <w:spacing w:line="360" w:lineRule="auto"/>
    </w:pPr>
    <w:rPr>
      <w:rFonts w:ascii="ˎ̥" w:hAnsi="ˎ̥" w:eastAsia="宋体" w:cs="宋体"/>
      <w:b/>
      <w:bCs/>
      <w:i/>
      <w:iCs/>
      <w:sz w:val="18"/>
      <w:szCs w:val="20"/>
    </w:rPr>
  </w:style>
  <w:style w:type="paragraph" w:customStyle="1" w:styleId="2614">
    <w:name w:val="样式 ˎ̥ 小五 左侧:  2.22 厘米 行距: 1.5 倍行距8"/>
    <w:basedOn w:val="1"/>
    <w:qFormat/>
    <w:uiPriority w:val="0"/>
    <w:pPr>
      <w:spacing w:line="360" w:lineRule="auto"/>
    </w:pPr>
    <w:rPr>
      <w:rFonts w:ascii="ˎ̥" w:hAnsi="ˎ̥" w:eastAsia="宋体" w:cs="宋体"/>
      <w:sz w:val="18"/>
      <w:szCs w:val="20"/>
    </w:rPr>
  </w:style>
  <w:style w:type="paragraph" w:customStyle="1" w:styleId="2615">
    <w:name w:val="样式 小五 加粗 倾斜 黑色 左侧:  2.22 厘米 行距: 1.5 倍行距8"/>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616">
    <w:name w:val="样式 小五 黑色 左侧:  2.22 厘米 行距: 1.5 倍行距8"/>
    <w:basedOn w:val="1"/>
    <w:qFormat/>
    <w:uiPriority w:val="0"/>
    <w:pPr>
      <w:spacing w:line="360" w:lineRule="auto"/>
    </w:pPr>
    <w:rPr>
      <w:rFonts w:ascii="Times New Roman" w:hAnsi="Times New Roman" w:eastAsia="宋体" w:cs="宋体"/>
      <w:color w:val="000000"/>
      <w:sz w:val="18"/>
      <w:szCs w:val="20"/>
    </w:rPr>
  </w:style>
  <w:style w:type="paragraph" w:customStyle="1" w:styleId="2617">
    <w:name w:val="样式 小五 加粗 倾斜 黑色 左侧:  1.48 厘米 行距: 1.5 倍行距1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618">
    <w:name w:val="样式 小五 左侧:  1.48 厘米 段后: 7.8 磅 行距: 1.5 倍行距8"/>
    <w:basedOn w:val="1"/>
    <w:qFormat/>
    <w:uiPriority w:val="0"/>
    <w:pPr>
      <w:spacing w:after="156" w:line="360" w:lineRule="auto"/>
    </w:pPr>
    <w:rPr>
      <w:rFonts w:ascii="Times New Roman" w:hAnsi="Times New Roman" w:eastAsia="宋体" w:cs="宋体"/>
      <w:sz w:val="18"/>
      <w:szCs w:val="20"/>
    </w:rPr>
  </w:style>
  <w:style w:type="paragraph" w:customStyle="1" w:styleId="2619">
    <w:name w:val="样式 小五 倾斜 左侧:  1.48 厘米 行距: 1.5 倍行距10"/>
    <w:basedOn w:val="1"/>
    <w:qFormat/>
    <w:uiPriority w:val="0"/>
    <w:pPr>
      <w:spacing w:line="360" w:lineRule="auto"/>
    </w:pPr>
    <w:rPr>
      <w:rFonts w:ascii="Times New Roman" w:hAnsi="Times New Roman" w:eastAsia="宋体" w:cs="宋体"/>
      <w:i/>
      <w:iCs/>
      <w:sz w:val="18"/>
      <w:szCs w:val="20"/>
    </w:rPr>
  </w:style>
  <w:style w:type="paragraph" w:customStyle="1" w:styleId="2620">
    <w:name w:val="样式 小五 左侧:  1.48 厘米 行距: 1.5 倍行距9"/>
    <w:basedOn w:val="1"/>
    <w:qFormat/>
    <w:uiPriority w:val="0"/>
    <w:pPr>
      <w:spacing w:line="360" w:lineRule="auto"/>
    </w:pPr>
    <w:rPr>
      <w:rFonts w:ascii="Times New Roman" w:hAnsi="Times New Roman" w:eastAsia="宋体" w:cs="宋体"/>
      <w:sz w:val="18"/>
      <w:szCs w:val="20"/>
    </w:rPr>
  </w:style>
  <w:style w:type="paragraph" w:customStyle="1" w:styleId="2621">
    <w:name w:val="样式 小五 左侧:  1.48 厘米 行距: 1.5 倍行距18"/>
    <w:basedOn w:val="1"/>
    <w:qFormat/>
    <w:uiPriority w:val="0"/>
    <w:pPr>
      <w:spacing w:line="360" w:lineRule="auto"/>
    </w:pPr>
    <w:rPr>
      <w:rFonts w:ascii="Times New Roman" w:hAnsi="Times New Roman" w:eastAsia="宋体" w:cs="宋体"/>
      <w:sz w:val="18"/>
      <w:szCs w:val="20"/>
    </w:rPr>
  </w:style>
  <w:style w:type="paragraph" w:customStyle="1" w:styleId="2622">
    <w:name w:val="样式 小五 倾斜 左侧:  1.48 厘米 行距: 1.5 倍行距18"/>
    <w:basedOn w:val="1"/>
    <w:qFormat/>
    <w:uiPriority w:val="0"/>
    <w:pPr>
      <w:spacing w:line="360" w:lineRule="auto"/>
    </w:pPr>
    <w:rPr>
      <w:rFonts w:ascii="Times New Roman" w:hAnsi="Times New Roman" w:eastAsia="宋体" w:cs="宋体"/>
      <w:i/>
      <w:iCs/>
      <w:sz w:val="18"/>
      <w:szCs w:val="20"/>
    </w:rPr>
  </w:style>
  <w:style w:type="paragraph" w:customStyle="1" w:styleId="2623">
    <w:name w:val="样式 小五 倾斜 左侧:  1.48 厘米 行距: 1.5 倍行距28"/>
    <w:basedOn w:val="1"/>
    <w:qFormat/>
    <w:uiPriority w:val="0"/>
    <w:pPr>
      <w:spacing w:line="360" w:lineRule="auto"/>
    </w:pPr>
    <w:rPr>
      <w:rFonts w:ascii="Times New Roman" w:hAnsi="Times New Roman" w:eastAsia="宋体" w:cs="宋体"/>
      <w:i/>
      <w:iCs/>
      <w:sz w:val="18"/>
      <w:szCs w:val="20"/>
    </w:rPr>
  </w:style>
  <w:style w:type="paragraph" w:customStyle="1" w:styleId="2624">
    <w:name w:val="样式 小五 加粗 倾斜 黑色 居中 左侧:  2.22 厘米 行距: 1.5 倍行距9"/>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625">
    <w:name w:val="样式 小五 左侧:  2.22 厘米 行距: 1.5 倍行距117"/>
    <w:basedOn w:val="1"/>
    <w:qFormat/>
    <w:uiPriority w:val="0"/>
    <w:pPr>
      <w:spacing w:line="360" w:lineRule="auto"/>
    </w:pPr>
    <w:rPr>
      <w:rFonts w:ascii="Times New Roman" w:hAnsi="Times New Roman" w:eastAsia="宋体" w:cs="宋体"/>
      <w:sz w:val="18"/>
      <w:szCs w:val="20"/>
    </w:rPr>
  </w:style>
  <w:style w:type="paragraph" w:customStyle="1" w:styleId="2626">
    <w:name w:val="样式 小五 左侧:  2.22 厘米 段后: 7.8 磅 行距: 1.5 倍行距8"/>
    <w:basedOn w:val="1"/>
    <w:qFormat/>
    <w:uiPriority w:val="0"/>
    <w:pPr>
      <w:spacing w:after="156" w:line="360" w:lineRule="auto"/>
    </w:pPr>
    <w:rPr>
      <w:rFonts w:ascii="Times New Roman" w:hAnsi="Times New Roman" w:eastAsia="宋体" w:cs="宋体"/>
      <w:sz w:val="18"/>
      <w:szCs w:val="20"/>
    </w:rPr>
  </w:style>
  <w:style w:type="paragraph" w:customStyle="1" w:styleId="2627">
    <w:name w:val="样式 正文2 + Tahoma 灰色-80% 左侧:  0 厘米 段前: 自动 段后: 自动 行距: 1.5 倍行距8"/>
    <w:basedOn w:val="297"/>
    <w:qFormat/>
    <w:uiPriority w:val="0"/>
    <w:pPr>
      <w:adjustRightInd w:val="0"/>
      <w:snapToGrid w:val="0"/>
      <w:ind w:left="0" w:firstLine="200" w:firstLineChars="200"/>
    </w:pPr>
    <w:rPr>
      <w:rFonts w:ascii="Tahoma" w:hAnsi="Tahoma"/>
      <w:color w:val="333333"/>
    </w:rPr>
  </w:style>
  <w:style w:type="paragraph" w:customStyle="1" w:styleId="2628">
    <w:name w:val="样式 正文2 + 段前: 自动 段后: 自动 行距: 1.5 倍行距8"/>
    <w:basedOn w:val="297"/>
    <w:qFormat/>
    <w:uiPriority w:val="0"/>
    <w:pPr>
      <w:adjustRightInd w:val="0"/>
      <w:snapToGrid w:val="0"/>
      <w:ind w:left="0" w:firstLine="200" w:firstLineChars="200"/>
    </w:pPr>
  </w:style>
  <w:style w:type="paragraph" w:customStyle="1" w:styleId="2629">
    <w:name w:val="样式 小五 加粗 倾斜 黑色 居中 左侧:  2.22 厘米 行距: 1.5 倍行距18"/>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630">
    <w:name w:val="样式 小五 左侧:  2.22 厘米 行距: 1.5 倍行距29"/>
    <w:basedOn w:val="1"/>
    <w:qFormat/>
    <w:uiPriority w:val="0"/>
    <w:pPr>
      <w:spacing w:line="360" w:lineRule="auto"/>
    </w:pPr>
    <w:rPr>
      <w:rFonts w:ascii="Times New Roman" w:hAnsi="Times New Roman" w:eastAsia="宋体" w:cs="宋体"/>
      <w:sz w:val="18"/>
      <w:szCs w:val="20"/>
    </w:rPr>
  </w:style>
  <w:style w:type="paragraph" w:customStyle="1" w:styleId="2631">
    <w:name w:val="样式 正文2 + 小五 倾斜 段前: 自动 段后: 自动 行距: 1.5 倍行距9"/>
    <w:basedOn w:val="297"/>
    <w:qFormat/>
    <w:uiPriority w:val="0"/>
    <w:pPr>
      <w:ind w:left="0"/>
    </w:pPr>
    <w:rPr>
      <w:i/>
      <w:iCs/>
      <w:sz w:val="18"/>
    </w:rPr>
  </w:style>
  <w:style w:type="paragraph" w:customStyle="1" w:styleId="2632">
    <w:name w:val="样式 正文2 + 小五 倾斜 段前: 自动 段后: 自动 行距: 1.5 倍行距18"/>
    <w:basedOn w:val="297"/>
    <w:qFormat/>
    <w:uiPriority w:val="0"/>
    <w:pPr>
      <w:ind w:left="0"/>
    </w:pPr>
    <w:rPr>
      <w:i/>
      <w:iCs/>
      <w:sz w:val="18"/>
    </w:rPr>
  </w:style>
  <w:style w:type="paragraph" w:customStyle="1" w:styleId="2633">
    <w:name w:val="样式 正文2 + 左侧:  0 厘米 段前: 自动 段后: 自动8"/>
    <w:basedOn w:val="297"/>
    <w:qFormat/>
    <w:uiPriority w:val="0"/>
    <w:pPr>
      <w:ind w:left="0" w:firstLine="200" w:firstLineChars="200"/>
    </w:pPr>
  </w:style>
  <w:style w:type="paragraph" w:customStyle="1" w:styleId="2634">
    <w:name w:val="样式 小五 加粗 倾斜 黑色 居中 左侧:  1.3 厘米 行距: 1.5 倍行距10"/>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635">
    <w:name w:val="样式 小五 左侧:  1.3 厘米 行距: 1.5 倍行距20"/>
    <w:basedOn w:val="1"/>
    <w:qFormat/>
    <w:uiPriority w:val="0"/>
    <w:pPr>
      <w:spacing w:line="360" w:lineRule="auto"/>
    </w:pPr>
    <w:rPr>
      <w:rFonts w:ascii="Times New Roman" w:hAnsi="Times New Roman" w:eastAsia="宋体" w:cs="宋体"/>
      <w:sz w:val="18"/>
      <w:szCs w:val="20"/>
    </w:rPr>
  </w:style>
  <w:style w:type="paragraph" w:customStyle="1" w:styleId="2636">
    <w:name w:val="样式 小五 左侧:  1.3 厘米 行距: 1.5 倍行距110"/>
    <w:basedOn w:val="1"/>
    <w:qFormat/>
    <w:uiPriority w:val="0"/>
    <w:pPr>
      <w:spacing w:line="360" w:lineRule="auto"/>
    </w:pPr>
    <w:rPr>
      <w:rFonts w:ascii="Times New Roman" w:hAnsi="Times New Roman" w:eastAsia="宋体" w:cs="宋体"/>
      <w:sz w:val="18"/>
      <w:szCs w:val="20"/>
    </w:rPr>
  </w:style>
  <w:style w:type="paragraph" w:customStyle="1" w:styleId="2637">
    <w:name w:val="样式 小五 左侧:  1.3 厘米 行距: 1.5 倍行距29"/>
    <w:basedOn w:val="1"/>
    <w:qFormat/>
    <w:uiPriority w:val="0"/>
    <w:pPr>
      <w:spacing w:line="360" w:lineRule="auto"/>
    </w:pPr>
    <w:rPr>
      <w:rFonts w:ascii="Times New Roman" w:hAnsi="Times New Roman" w:eastAsia="宋体" w:cs="宋体"/>
      <w:sz w:val="18"/>
      <w:szCs w:val="20"/>
    </w:rPr>
  </w:style>
  <w:style w:type="paragraph" w:customStyle="1" w:styleId="2638">
    <w:name w:val="样式 小五 加粗 倾斜 黑色 居中 左侧:  1.3 厘米 行距: 1.5 倍行距19"/>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639">
    <w:name w:val="样式 小五 左侧:  1.3 厘米 行距: 1.5 倍行距39"/>
    <w:basedOn w:val="1"/>
    <w:qFormat/>
    <w:uiPriority w:val="0"/>
    <w:pPr>
      <w:spacing w:line="360" w:lineRule="auto"/>
    </w:pPr>
    <w:rPr>
      <w:rFonts w:ascii="Times New Roman" w:hAnsi="Times New Roman" w:eastAsia="宋体" w:cs="宋体"/>
      <w:sz w:val="18"/>
      <w:szCs w:val="20"/>
    </w:rPr>
  </w:style>
  <w:style w:type="character" w:customStyle="1" w:styleId="2640">
    <w:name w:val="Char Char38"/>
    <w:qFormat/>
    <w:uiPriority w:val="0"/>
    <w:rPr>
      <w:rFonts w:eastAsia="宋体"/>
      <w:kern w:val="2"/>
      <w:sz w:val="18"/>
      <w:szCs w:val="18"/>
      <w:lang w:val="en-US" w:eastAsia="zh-CN" w:bidi="ar-SA"/>
    </w:rPr>
  </w:style>
  <w:style w:type="paragraph" w:customStyle="1" w:styleId="2641">
    <w:name w:val="样式 小五 段前: 5 磅 段后: 5 磅 行距: 1.5 倍行距27"/>
    <w:basedOn w:val="1"/>
    <w:qFormat/>
    <w:uiPriority w:val="0"/>
    <w:pPr>
      <w:spacing w:before="100" w:after="100" w:line="360" w:lineRule="auto"/>
    </w:pPr>
    <w:rPr>
      <w:rFonts w:ascii="Times New Roman" w:hAnsi="Times New Roman" w:eastAsia="宋体" w:cs="宋体"/>
      <w:sz w:val="18"/>
      <w:szCs w:val="20"/>
    </w:rPr>
  </w:style>
  <w:style w:type="paragraph" w:customStyle="1" w:styleId="2642">
    <w:name w:val="样式 小五 左侧:  1.48 厘米 行距: 1.5 倍行距115"/>
    <w:basedOn w:val="1"/>
    <w:qFormat/>
    <w:uiPriority w:val="0"/>
    <w:pPr>
      <w:spacing w:line="360" w:lineRule="auto"/>
    </w:pPr>
    <w:rPr>
      <w:rFonts w:ascii="Times New Roman" w:hAnsi="Times New Roman" w:eastAsia="宋体" w:cs="宋体"/>
      <w:sz w:val="18"/>
      <w:szCs w:val="20"/>
    </w:rPr>
  </w:style>
  <w:style w:type="paragraph" w:customStyle="1" w:styleId="2643">
    <w:name w:val="正文文字1110"/>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644">
    <w:name w:val="样式 首行缩进:  2 字符26"/>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645">
    <w:name w:val="样式 小五 左侧:  2.22 厘米 行距: 1.5 倍行距37"/>
    <w:basedOn w:val="1"/>
    <w:qFormat/>
    <w:uiPriority w:val="0"/>
    <w:pPr>
      <w:spacing w:line="360" w:lineRule="auto"/>
    </w:pPr>
    <w:rPr>
      <w:rFonts w:ascii="Times New Roman" w:hAnsi="Times New Roman" w:eastAsia="宋体" w:cs="宋体"/>
      <w:sz w:val="18"/>
      <w:szCs w:val="20"/>
    </w:rPr>
  </w:style>
  <w:style w:type="paragraph" w:customStyle="1" w:styleId="2646">
    <w:name w:val="样式 小五 加粗 倾斜 左侧:  2.22 厘米 行距: 1.5 倍行距110"/>
    <w:basedOn w:val="1"/>
    <w:qFormat/>
    <w:uiPriority w:val="0"/>
    <w:pPr>
      <w:spacing w:line="360" w:lineRule="auto"/>
    </w:pPr>
    <w:rPr>
      <w:rFonts w:ascii="Times New Roman" w:hAnsi="Times New Roman" w:eastAsia="宋体" w:cs="宋体"/>
      <w:b/>
      <w:bCs/>
      <w:i/>
      <w:iCs/>
      <w:sz w:val="18"/>
      <w:szCs w:val="20"/>
    </w:rPr>
  </w:style>
  <w:style w:type="paragraph" w:customStyle="1" w:styleId="2647">
    <w:name w:val="样式 小五 段前: 5 磅 段后: 5 磅 行距: 1.5 倍行距35"/>
    <w:basedOn w:val="1"/>
    <w:qFormat/>
    <w:uiPriority w:val="0"/>
    <w:pPr>
      <w:spacing w:before="100" w:after="100" w:line="360" w:lineRule="auto"/>
    </w:pPr>
    <w:rPr>
      <w:rFonts w:ascii="Times New Roman" w:hAnsi="Times New Roman" w:eastAsia="宋体" w:cs="宋体"/>
      <w:sz w:val="18"/>
      <w:szCs w:val="20"/>
    </w:rPr>
  </w:style>
  <w:style w:type="paragraph" w:customStyle="1" w:styleId="2648">
    <w:name w:val="样式 小五 加粗 倾斜 左侧:  1.48 厘米 行距: 1.5 倍行距17"/>
    <w:basedOn w:val="1"/>
    <w:qFormat/>
    <w:uiPriority w:val="0"/>
    <w:pPr>
      <w:spacing w:line="360" w:lineRule="auto"/>
    </w:pPr>
    <w:rPr>
      <w:rFonts w:ascii="Times New Roman" w:hAnsi="Times New Roman" w:eastAsia="宋体" w:cs="宋体"/>
      <w:b/>
      <w:bCs/>
      <w:i/>
      <w:iCs/>
      <w:sz w:val="18"/>
      <w:szCs w:val="20"/>
    </w:rPr>
  </w:style>
  <w:style w:type="paragraph" w:customStyle="1" w:styleId="2649">
    <w:name w:val="样式 小五 加粗 倾斜 首行缩进:  0.64 厘米 行距: 1.5 倍行距18"/>
    <w:basedOn w:val="1"/>
    <w:qFormat/>
    <w:uiPriority w:val="0"/>
    <w:pPr>
      <w:spacing w:line="360" w:lineRule="auto"/>
    </w:pPr>
    <w:rPr>
      <w:rFonts w:ascii="Times New Roman" w:hAnsi="Times New Roman" w:eastAsia="宋体" w:cs="宋体"/>
      <w:b/>
      <w:bCs/>
      <w:i/>
      <w:iCs/>
      <w:sz w:val="18"/>
      <w:szCs w:val="20"/>
    </w:rPr>
  </w:style>
  <w:style w:type="paragraph" w:customStyle="1" w:styleId="2650">
    <w:name w:val="样式 小五 首行缩进:  0.63 厘米 行距: 1.5 倍行距17"/>
    <w:basedOn w:val="1"/>
    <w:qFormat/>
    <w:uiPriority w:val="0"/>
    <w:pPr>
      <w:spacing w:line="360" w:lineRule="auto"/>
    </w:pPr>
    <w:rPr>
      <w:rFonts w:ascii="Times New Roman" w:hAnsi="Times New Roman" w:eastAsia="宋体" w:cs="宋体"/>
      <w:sz w:val="18"/>
      <w:szCs w:val="20"/>
    </w:rPr>
  </w:style>
  <w:style w:type="paragraph" w:customStyle="1" w:styleId="2651">
    <w:name w:val="样式 宋体 小五 加粗 倾斜 左侧:  1.48 厘米 行距: 1.5 倍行距18"/>
    <w:basedOn w:val="1"/>
    <w:qFormat/>
    <w:uiPriority w:val="0"/>
    <w:pPr>
      <w:spacing w:line="360" w:lineRule="auto"/>
    </w:pPr>
    <w:rPr>
      <w:rFonts w:ascii="宋体" w:hAnsi="宋体" w:eastAsia="宋体" w:cs="宋体"/>
      <w:b/>
      <w:bCs/>
      <w:i/>
      <w:iCs/>
      <w:sz w:val="18"/>
      <w:szCs w:val="20"/>
    </w:rPr>
  </w:style>
  <w:style w:type="paragraph" w:customStyle="1" w:styleId="2652">
    <w:name w:val="样式 宋体 小五 左侧:  1.48 厘米 行距: 1.5 倍行距17"/>
    <w:basedOn w:val="1"/>
    <w:qFormat/>
    <w:uiPriority w:val="0"/>
    <w:pPr>
      <w:spacing w:line="360" w:lineRule="auto"/>
    </w:pPr>
    <w:rPr>
      <w:rFonts w:ascii="宋体" w:hAnsi="宋体" w:eastAsia="宋体" w:cs="宋体"/>
      <w:sz w:val="18"/>
      <w:szCs w:val="20"/>
    </w:rPr>
  </w:style>
  <w:style w:type="paragraph" w:customStyle="1" w:styleId="2653">
    <w:name w:val="样式 小五 加粗 倾斜 黑色 行距: 1.5 倍行距1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654">
    <w:name w:val="样式 小五 行距: 1.5 倍行距15"/>
    <w:basedOn w:val="1"/>
    <w:qFormat/>
    <w:uiPriority w:val="0"/>
    <w:pPr>
      <w:spacing w:line="360" w:lineRule="auto"/>
    </w:pPr>
    <w:rPr>
      <w:rFonts w:ascii="Times New Roman" w:hAnsi="Times New Roman" w:eastAsia="宋体" w:cs="宋体"/>
      <w:sz w:val="18"/>
      <w:szCs w:val="20"/>
    </w:rPr>
  </w:style>
  <w:style w:type="paragraph" w:customStyle="1" w:styleId="2655">
    <w:name w:val="样式 宋体 小五 加粗 倾斜 黑色 左侧:  2.22 厘米 行距: 1.5 倍行距15"/>
    <w:basedOn w:val="1"/>
    <w:qFormat/>
    <w:uiPriority w:val="0"/>
    <w:pPr>
      <w:spacing w:line="360" w:lineRule="auto"/>
    </w:pPr>
    <w:rPr>
      <w:rFonts w:ascii="宋体" w:hAnsi="宋体" w:eastAsia="宋体" w:cs="宋体"/>
      <w:b/>
      <w:bCs/>
      <w:i/>
      <w:iCs/>
      <w:color w:val="000000"/>
      <w:sz w:val="18"/>
      <w:szCs w:val="20"/>
    </w:rPr>
  </w:style>
  <w:style w:type="paragraph" w:customStyle="1" w:styleId="2656">
    <w:name w:val="样式 宋体 小五 左侧:  2.22 厘米 行距: 1.5 倍行距15"/>
    <w:basedOn w:val="1"/>
    <w:qFormat/>
    <w:uiPriority w:val="0"/>
    <w:pPr>
      <w:spacing w:line="360" w:lineRule="auto"/>
    </w:pPr>
    <w:rPr>
      <w:rFonts w:ascii="宋体" w:hAnsi="宋体" w:eastAsia="宋体" w:cs="宋体"/>
      <w:sz w:val="18"/>
      <w:szCs w:val="20"/>
    </w:rPr>
  </w:style>
  <w:style w:type="paragraph" w:customStyle="1" w:styleId="2657">
    <w:name w:val="样式 宋体 小五 黑色 左侧:  2.22 厘米 行距: 1.5 倍行距15"/>
    <w:basedOn w:val="1"/>
    <w:qFormat/>
    <w:uiPriority w:val="0"/>
    <w:pPr>
      <w:spacing w:line="360" w:lineRule="auto"/>
    </w:pPr>
    <w:rPr>
      <w:rFonts w:ascii="宋体" w:hAnsi="宋体" w:eastAsia="宋体" w:cs="宋体"/>
      <w:color w:val="000000"/>
      <w:sz w:val="18"/>
      <w:szCs w:val="20"/>
    </w:rPr>
  </w:style>
  <w:style w:type="paragraph" w:customStyle="1" w:styleId="2658">
    <w:name w:val="样式 ˎ̥ 小五 加粗 倾斜 左侧:  2.22 厘米 行距: 1.5 倍行距15"/>
    <w:basedOn w:val="1"/>
    <w:qFormat/>
    <w:uiPriority w:val="0"/>
    <w:pPr>
      <w:spacing w:line="360" w:lineRule="auto"/>
    </w:pPr>
    <w:rPr>
      <w:rFonts w:ascii="ˎ̥" w:hAnsi="ˎ̥" w:eastAsia="宋体" w:cs="宋体"/>
      <w:b/>
      <w:bCs/>
      <w:i/>
      <w:iCs/>
      <w:sz w:val="18"/>
      <w:szCs w:val="20"/>
    </w:rPr>
  </w:style>
  <w:style w:type="paragraph" w:customStyle="1" w:styleId="2659">
    <w:name w:val="样式 ˎ̥ 小五 左侧:  2.22 厘米 行距: 1.5 倍行距15"/>
    <w:basedOn w:val="1"/>
    <w:qFormat/>
    <w:uiPriority w:val="0"/>
    <w:pPr>
      <w:spacing w:line="360" w:lineRule="auto"/>
    </w:pPr>
    <w:rPr>
      <w:rFonts w:ascii="ˎ̥" w:hAnsi="ˎ̥" w:eastAsia="宋体" w:cs="宋体"/>
      <w:sz w:val="18"/>
      <w:szCs w:val="20"/>
    </w:rPr>
  </w:style>
  <w:style w:type="paragraph" w:customStyle="1" w:styleId="2660">
    <w:name w:val="样式 小五 加粗 倾斜 黑色 左侧:  2.22 厘米 行距: 1.5 倍行距1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661">
    <w:name w:val="样式 小五 黑色 左侧:  2.22 厘米 行距: 1.5 倍行距15"/>
    <w:basedOn w:val="1"/>
    <w:qFormat/>
    <w:uiPriority w:val="0"/>
    <w:pPr>
      <w:spacing w:line="360" w:lineRule="auto"/>
    </w:pPr>
    <w:rPr>
      <w:rFonts w:ascii="Times New Roman" w:hAnsi="Times New Roman" w:eastAsia="宋体" w:cs="宋体"/>
      <w:color w:val="000000"/>
      <w:sz w:val="18"/>
      <w:szCs w:val="20"/>
    </w:rPr>
  </w:style>
  <w:style w:type="paragraph" w:customStyle="1" w:styleId="2662">
    <w:name w:val="样式 小五 加粗 倾斜 黑色 左侧:  1.48 厘米 行距: 1.5 倍行距17"/>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663">
    <w:name w:val="正文119"/>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664">
    <w:name w:val="正文211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665">
    <w:name w:val="样式 首行缩进:  2 字符118"/>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666">
    <w:name w:val="正文文字128"/>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667">
    <w:name w:val="样式 小五 倾斜 左侧:  2.22 厘米 行距: 1.5 倍行距15"/>
    <w:basedOn w:val="1"/>
    <w:qFormat/>
    <w:uiPriority w:val="0"/>
    <w:pPr>
      <w:spacing w:line="360" w:lineRule="auto"/>
    </w:pPr>
    <w:rPr>
      <w:rFonts w:ascii="Times New Roman" w:hAnsi="Times New Roman" w:eastAsia="宋体" w:cs="宋体"/>
      <w:i/>
      <w:iCs/>
      <w:sz w:val="18"/>
      <w:szCs w:val="20"/>
    </w:rPr>
  </w:style>
  <w:style w:type="paragraph" w:customStyle="1" w:styleId="2668">
    <w:name w:val="样式 小五 左侧:  1.48 厘米 段后: 7.8 磅 行距: 1.5 倍行距15"/>
    <w:basedOn w:val="1"/>
    <w:qFormat/>
    <w:uiPriority w:val="0"/>
    <w:pPr>
      <w:spacing w:after="156" w:line="360" w:lineRule="auto"/>
    </w:pPr>
    <w:rPr>
      <w:rFonts w:ascii="Times New Roman" w:hAnsi="Times New Roman" w:eastAsia="宋体" w:cs="宋体"/>
      <w:sz w:val="18"/>
      <w:szCs w:val="20"/>
    </w:rPr>
  </w:style>
  <w:style w:type="paragraph" w:customStyle="1" w:styleId="2669">
    <w:name w:val="样式 小五 倾斜 左侧:  1.48 厘米 行距: 1.5 倍行距35"/>
    <w:basedOn w:val="1"/>
    <w:qFormat/>
    <w:uiPriority w:val="0"/>
    <w:pPr>
      <w:spacing w:line="360" w:lineRule="auto"/>
    </w:pPr>
    <w:rPr>
      <w:rFonts w:ascii="Times New Roman" w:hAnsi="Times New Roman" w:eastAsia="宋体" w:cs="宋体"/>
      <w:i/>
      <w:iCs/>
      <w:sz w:val="18"/>
      <w:szCs w:val="20"/>
    </w:rPr>
  </w:style>
  <w:style w:type="paragraph" w:customStyle="1" w:styleId="2670">
    <w:name w:val="样式 小五 左侧:  1.48 厘米 行距: 1.5 倍行距25"/>
    <w:basedOn w:val="1"/>
    <w:qFormat/>
    <w:uiPriority w:val="0"/>
    <w:pPr>
      <w:spacing w:line="360" w:lineRule="auto"/>
    </w:pPr>
    <w:rPr>
      <w:rFonts w:ascii="Times New Roman" w:hAnsi="Times New Roman" w:eastAsia="宋体" w:cs="宋体"/>
      <w:sz w:val="18"/>
      <w:szCs w:val="20"/>
    </w:rPr>
  </w:style>
  <w:style w:type="paragraph" w:customStyle="1" w:styleId="2671">
    <w:name w:val="样式 小五 左侧:  1.48 厘米 行距: 1.5 倍行距125"/>
    <w:basedOn w:val="1"/>
    <w:qFormat/>
    <w:uiPriority w:val="0"/>
    <w:pPr>
      <w:spacing w:line="360" w:lineRule="auto"/>
    </w:pPr>
    <w:rPr>
      <w:rFonts w:ascii="Times New Roman" w:hAnsi="Times New Roman" w:eastAsia="宋体" w:cs="宋体"/>
      <w:sz w:val="18"/>
      <w:szCs w:val="20"/>
    </w:rPr>
  </w:style>
  <w:style w:type="paragraph" w:customStyle="1" w:styleId="2672">
    <w:name w:val="样式 小五 倾斜 左侧:  1.48 厘米 行距: 1.5 倍行距115"/>
    <w:basedOn w:val="1"/>
    <w:qFormat/>
    <w:uiPriority w:val="0"/>
    <w:pPr>
      <w:spacing w:line="360" w:lineRule="auto"/>
    </w:pPr>
    <w:rPr>
      <w:rFonts w:ascii="Times New Roman" w:hAnsi="Times New Roman" w:eastAsia="宋体" w:cs="宋体"/>
      <w:i/>
      <w:iCs/>
      <w:sz w:val="18"/>
      <w:szCs w:val="20"/>
    </w:rPr>
  </w:style>
  <w:style w:type="paragraph" w:customStyle="1" w:styleId="2673">
    <w:name w:val="样式 小五 倾斜 左侧:  1.48 厘米 行距: 1.5 倍行距215"/>
    <w:basedOn w:val="1"/>
    <w:qFormat/>
    <w:uiPriority w:val="0"/>
    <w:pPr>
      <w:spacing w:line="360" w:lineRule="auto"/>
    </w:pPr>
    <w:rPr>
      <w:rFonts w:ascii="Times New Roman" w:hAnsi="Times New Roman" w:eastAsia="宋体" w:cs="宋体"/>
      <w:i/>
      <w:iCs/>
      <w:sz w:val="18"/>
      <w:szCs w:val="20"/>
    </w:rPr>
  </w:style>
  <w:style w:type="paragraph" w:customStyle="1" w:styleId="2674">
    <w:name w:val="样式 小五 段前: 5 磅 段后: 5 磅 行距: 1.5 倍行距117"/>
    <w:basedOn w:val="1"/>
    <w:qFormat/>
    <w:uiPriority w:val="0"/>
    <w:pPr>
      <w:spacing w:before="100" w:after="100" w:line="360" w:lineRule="auto"/>
    </w:pPr>
    <w:rPr>
      <w:rFonts w:ascii="Times New Roman" w:hAnsi="Times New Roman" w:eastAsia="宋体" w:cs="宋体"/>
      <w:sz w:val="18"/>
      <w:szCs w:val="20"/>
    </w:rPr>
  </w:style>
  <w:style w:type="paragraph" w:customStyle="1" w:styleId="2675">
    <w:name w:val="样式 小五 加粗 倾斜 黑色 居中 左侧:  2.22 厘米 行距: 1.5 倍行距2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676">
    <w:name w:val="样式 小五 左侧:  2.22 厘米 行距: 1.5 倍行距118"/>
    <w:basedOn w:val="1"/>
    <w:qFormat/>
    <w:uiPriority w:val="0"/>
    <w:pPr>
      <w:spacing w:line="360" w:lineRule="auto"/>
    </w:pPr>
    <w:rPr>
      <w:rFonts w:ascii="Times New Roman" w:hAnsi="Times New Roman" w:eastAsia="宋体" w:cs="宋体"/>
      <w:sz w:val="18"/>
      <w:szCs w:val="20"/>
    </w:rPr>
  </w:style>
  <w:style w:type="paragraph" w:customStyle="1" w:styleId="2677">
    <w:name w:val="样式 小五 左侧:  2.22 厘米 段后: 7.8 磅 行距: 1.5 倍行距16"/>
    <w:basedOn w:val="1"/>
    <w:qFormat/>
    <w:uiPriority w:val="0"/>
    <w:pPr>
      <w:spacing w:after="156" w:line="360" w:lineRule="auto"/>
    </w:pPr>
    <w:rPr>
      <w:rFonts w:ascii="Times New Roman" w:hAnsi="Times New Roman" w:eastAsia="宋体" w:cs="宋体"/>
      <w:sz w:val="18"/>
      <w:szCs w:val="20"/>
    </w:rPr>
  </w:style>
  <w:style w:type="paragraph" w:customStyle="1" w:styleId="2678">
    <w:name w:val="样式 正文2 + Tahoma 灰色-80% 左侧:  0 厘米 段前: 自动 段后: 自动 行距: 1.5 倍行距16"/>
    <w:basedOn w:val="297"/>
    <w:qFormat/>
    <w:uiPriority w:val="0"/>
    <w:pPr>
      <w:adjustRightInd w:val="0"/>
      <w:snapToGrid w:val="0"/>
      <w:ind w:left="0" w:firstLine="200" w:firstLineChars="200"/>
    </w:pPr>
    <w:rPr>
      <w:rFonts w:ascii="Tahoma" w:hAnsi="Tahoma"/>
      <w:color w:val="333333"/>
    </w:rPr>
  </w:style>
  <w:style w:type="paragraph" w:customStyle="1" w:styleId="2679">
    <w:name w:val="样式 正文2 + 段前: 自动 段后: 自动 行距: 1.5 倍行距16"/>
    <w:basedOn w:val="297"/>
    <w:qFormat/>
    <w:uiPriority w:val="0"/>
    <w:pPr>
      <w:adjustRightInd w:val="0"/>
      <w:snapToGrid w:val="0"/>
      <w:ind w:left="0" w:firstLine="200" w:firstLineChars="200"/>
    </w:pPr>
  </w:style>
  <w:style w:type="paragraph" w:customStyle="1" w:styleId="2680">
    <w:name w:val="样式 小五 加粗 倾斜 黑色 居中 左侧:  2.22 厘米 行距: 1.5 倍行距1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681">
    <w:name w:val="样式 小五 左侧:  2.22 厘米 行距: 1.5 倍行距216"/>
    <w:basedOn w:val="1"/>
    <w:qFormat/>
    <w:uiPriority w:val="0"/>
    <w:pPr>
      <w:spacing w:line="360" w:lineRule="auto"/>
    </w:pPr>
    <w:rPr>
      <w:rFonts w:ascii="Times New Roman" w:hAnsi="Times New Roman" w:eastAsia="宋体" w:cs="宋体"/>
      <w:sz w:val="18"/>
      <w:szCs w:val="20"/>
    </w:rPr>
  </w:style>
  <w:style w:type="paragraph" w:customStyle="1" w:styleId="2682">
    <w:name w:val="样式 正文2 + 小五 倾斜 段前: 自动 段后: 自动 行距: 1.5 倍行距26"/>
    <w:basedOn w:val="297"/>
    <w:qFormat/>
    <w:uiPriority w:val="0"/>
    <w:pPr>
      <w:ind w:left="0"/>
    </w:pPr>
    <w:rPr>
      <w:i/>
      <w:iCs/>
      <w:sz w:val="18"/>
    </w:rPr>
  </w:style>
  <w:style w:type="paragraph" w:customStyle="1" w:styleId="2683">
    <w:name w:val="样式 正文2 + 小五 倾斜 段前: 自动 段后: 自动 行距: 1.5 倍行距116"/>
    <w:basedOn w:val="297"/>
    <w:qFormat/>
    <w:uiPriority w:val="0"/>
    <w:pPr>
      <w:ind w:left="0"/>
    </w:pPr>
    <w:rPr>
      <w:i/>
      <w:iCs/>
      <w:sz w:val="18"/>
    </w:rPr>
  </w:style>
  <w:style w:type="paragraph" w:customStyle="1" w:styleId="2684">
    <w:name w:val="样式 正文2 + 左侧:  0 厘米 段前: 自动 段后: 自动16"/>
    <w:basedOn w:val="297"/>
    <w:qFormat/>
    <w:uiPriority w:val="0"/>
    <w:pPr>
      <w:ind w:left="0" w:firstLine="200" w:firstLineChars="200"/>
    </w:pPr>
  </w:style>
  <w:style w:type="paragraph" w:customStyle="1" w:styleId="2685">
    <w:name w:val="样式 小五 加粗 倾斜 黑色 居中 左侧:  1.3 厘米 行距: 1.5 倍行距2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686">
    <w:name w:val="样式 小五 左侧:  1.3 厘米 行距: 1.5 倍行距45"/>
    <w:basedOn w:val="1"/>
    <w:qFormat/>
    <w:uiPriority w:val="0"/>
    <w:pPr>
      <w:spacing w:line="360" w:lineRule="auto"/>
    </w:pPr>
    <w:rPr>
      <w:rFonts w:ascii="Times New Roman" w:hAnsi="Times New Roman" w:eastAsia="宋体" w:cs="宋体"/>
      <w:sz w:val="18"/>
      <w:szCs w:val="20"/>
    </w:rPr>
  </w:style>
  <w:style w:type="paragraph" w:customStyle="1" w:styleId="2687">
    <w:name w:val="样式 小五 左侧:  1.3 厘米 行距: 1.5 倍行距116"/>
    <w:basedOn w:val="1"/>
    <w:qFormat/>
    <w:uiPriority w:val="0"/>
    <w:pPr>
      <w:spacing w:line="360" w:lineRule="auto"/>
    </w:pPr>
    <w:rPr>
      <w:rFonts w:ascii="Times New Roman" w:hAnsi="Times New Roman" w:eastAsia="宋体" w:cs="宋体"/>
      <w:sz w:val="18"/>
      <w:szCs w:val="20"/>
    </w:rPr>
  </w:style>
  <w:style w:type="paragraph" w:customStyle="1" w:styleId="2688">
    <w:name w:val="样式 小五 左侧:  1.3 厘米 行距: 1.5 倍行距216"/>
    <w:basedOn w:val="1"/>
    <w:qFormat/>
    <w:uiPriority w:val="0"/>
    <w:pPr>
      <w:spacing w:line="360" w:lineRule="auto"/>
    </w:pPr>
    <w:rPr>
      <w:rFonts w:ascii="Times New Roman" w:hAnsi="Times New Roman" w:eastAsia="宋体" w:cs="宋体"/>
      <w:sz w:val="18"/>
      <w:szCs w:val="20"/>
    </w:rPr>
  </w:style>
  <w:style w:type="paragraph" w:customStyle="1" w:styleId="2689">
    <w:name w:val="样式 小五 加粗 倾斜 黑色 居中 左侧:  1.3 厘米 行距: 1.5 倍行距1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690">
    <w:name w:val="样式 小五 左侧:  1.3 厘米 行距: 1.5 倍行距315"/>
    <w:basedOn w:val="1"/>
    <w:qFormat/>
    <w:uiPriority w:val="0"/>
    <w:pPr>
      <w:spacing w:line="360" w:lineRule="auto"/>
    </w:pPr>
    <w:rPr>
      <w:rFonts w:ascii="Times New Roman" w:hAnsi="Times New Roman" w:eastAsia="宋体" w:cs="宋体"/>
      <w:sz w:val="18"/>
      <w:szCs w:val="20"/>
    </w:rPr>
  </w:style>
  <w:style w:type="paragraph" w:customStyle="1" w:styleId="2691">
    <w:name w:val="样式 小五 左侧:  2.22 厘米 行距: 1.5 倍行距314"/>
    <w:basedOn w:val="1"/>
    <w:qFormat/>
    <w:uiPriority w:val="0"/>
    <w:pPr>
      <w:spacing w:line="360" w:lineRule="auto"/>
    </w:pPr>
    <w:rPr>
      <w:rFonts w:ascii="Times New Roman" w:hAnsi="Times New Roman" w:eastAsia="宋体" w:cs="宋体"/>
      <w:sz w:val="18"/>
      <w:szCs w:val="20"/>
    </w:rPr>
  </w:style>
  <w:style w:type="paragraph" w:customStyle="1" w:styleId="2692">
    <w:name w:val="样式 小五 加粗 倾斜 左侧:  2.22 厘米 行距: 1.5 倍行距114"/>
    <w:basedOn w:val="1"/>
    <w:qFormat/>
    <w:uiPriority w:val="0"/>
    <w:pPr>
      <w:spacing w:line="360" w:lineRule="auto"/>
    </w:pPr>
    <w:rPr>
      <w:rFonts w:ascii="Times New Roman" w:hAnsi="Times New Roman" w:eastAsia="宋体" w:cs="宋体"/>
      <w:b/>
      <w:bCs/>
      <w:i/>
      <w:iCs/>
      <w:sz w:val="18"/>
      <w:szCs w:val="20"/>
    </w:rPr>
  </w:style>
  <w:style w:type="paragraph" w:customStyle="1" w:styleId="2693">
    <w:name w:val="样式 小五 段前: 5 磅 段后: 5 磅 行距: 1.5 倍行距214"/>
    <w:basedOn w:val="1"/>
    <w:qFormat/>
    <w:uiPriority w:val="0"/>
    <w:pPr>
      <w:spacing w:before="100" w:after="100" w:line="360" w:lineRule="auto"/>
    </w:pPr>
    <w:rPr>
      <w:rFonts w:ascii="Times New Roman" w:hAnsi="Times New Roman" w:eastAsia="宋体" w:cs="宋体"/>
      <w:sz w:val="18"/>
      <w:szCs w:val="20"/>
    </w:rPr>
  </w:style>
  <w:style w:type="paragraph" w:customStyle="1" w:styleId="2694">
    <w:name w:val="样式 小五 加粗 倾斜 左侧:  1.48 厘米 行距: 1.5 倍行距114"/>
    <w:basedOn w:val="1"/>
    <w:qFormat/>
    <w:uiPriority w:val="0"/>
    <w:pPr>
      <w:spacing w:line="360" w:lineRule="auto"/>
    </w:pPr>
    <w:rPr>
      <w:rFonts w:ascii="Times New Roman" w:hAnsi="Times New Roman" w:eastAsia="宋体" w:cs="宋体"/>
      <w:b/>
      <w:bCs/>
      <w:i/>
      <w:iCs/>
      <w:sz w:val="18"/>
      <w:szCs w:val="20"/>
    </w:rPr>
  </w:style>
  <w:style w:type="paragraph" w:customStyle="1" w:styleId="2695">
    <w:name w:val="样式 小五 加粗 倾斜 首行缩进:  0.64 厘米 行距: 1.5 倍行距114"/>
    <w:basedOn w:val="1"/>
    <w:qFormat/>
    <w:uiPriority w:val="0"/>
    <w:pPr>
      <w:spacing w:line="360" w:lineRule="auto"/>
    </w:pPr>
    <w:rPr>
      <w:rFonts w:ascii="Times New Roman" w:hAnsi="Times New Roman" w:eastAsia="宋体" w:cs="宋体"/>
      <w:b/>
      <w:bCs/>
      <w:i/>
      <w:iCs/>
      <w:sz w:val="18"/>
      <w:szCs w:val="20"/>
    </w:rPr>
  </w:style>
  <w:style w:type="paragraph" w:customStyle="1" w:styleId="2696">
    <w:name w:val="样式 小五 首行缩进:  0.63 厘米 行距: 1.5 倍行距114"/>
    <w:basedOn w:val="1"/>
    <w:qFormat/>
    <w:uiPriority w:val="0"/>
    <w:pPr>
      <w:spacing w:line="360" w:lineRule="auto"/>
    </w:pPr>
    <w:rPr>
      <w:rFonts w:ascii="Times New Roman" w:hAnsi="Times New Roman" w:eastAsia="宋体" w:cs="宋体"/>
      <w:sz w:val="18"/>
      <w:szCs w:val="20"/>
    </w:rPr>
  </w:style>
  <w:style w:type="paragraph" w:customStyle="1" w:styleId="2697">
    <w:name w:val="样式 宋体 小五 加粗 倾斜 左侧:  1.48 厘米 行距: 1.5 倍行距114"/>
    <w:basedOn w:val="1"/>
    <w:qFormat/>
    <w:uiPriority w:val="0"/>
    <w:pPr>
      <w:spacing w:line="360" w:lineRule="auto"/>
    </w:pPr>
    <w:rPr>
      <w:rFonts w:ascii="宋体" w:hAnsi="宋体" w:eastAsia="宋体" w:cs="宋体"/>
      <w:b/>
      <w:bCs/>
      <w:i/>
      <w:iCs/>
      <w:sz w:val="18"/>
      <w:szCs w:val="20"/>
    </w:rPr>
  </w:style>
  <w:style w:type="paragraph" w:customStyle="1" w:styleId="2698">
    <w:name w:val="样式 宋体 小五 左侧:  1.48 厘米 行距: 1.5 倍行距114"/>
    <w:basedOn w:val="1"/>
    <w:qFormat/>
    <w:uiPriority w:val="0"/>
    <w:pPr>
      <w:spacing w:line="360" w:lineRule="auto"/>
    </w:pPr>
    <w:rPr>
      <w:rFonts w:ascii="宋体" w:hAnsi="宋体" w:eastAsia="宋体" w:cs="宋体"/>
      <w:sz w:val="18"/>
      <w:szCs w:val="20"/>
    </w:rPr>
  </w:style>
  <w:style w:type="paragraph" w:customStyle="1" w:styleId="2699">
    <w:name w:val="样式 小五 左侧:  2.22 厘米 行距: 1.5 倍行距44"/>
    <w:basedOn w:val="1"/>
    <w:qFormat/>
    <w:uiPriority w:val="0"/>
    <w:pPr>
      <w:spacing w:line="360" w:lineRule="auto"/>
    </w:pPr>
    <w:rPr>
      <w:rFonts w:ascii="Times New Roman" w:hAnsi="Times New Roman" w:eastAsia="宋体" w:cs="宋体"/>
      <w:sz w:val="18"/>
      <w:szCs w:val="20"/>
    </w:rPr>
  </w:style>
  <w:style w:type="paragraph" w:customStyle="1" w:styleId="2700">
    <w:name w:val="样式 小五 加粗 倾斜 左侧:  2.22 厘米 行距: 1.5 倍行距24"/>
    <w:basedOn w:val="1"/>
    <w:qFormat/>
    <w:uiPriority w:val="0"/>
    <w:pPr>
      <w:spacing w:line="360" w:lineRule="auto"/>
    </w:pPr>
    <w:rPr>
      <w:rFonts w:ascii="Times New Roman" w:hAnsi="Times New Roman" w:eastAsia="宋体" w:cs="宋体"/>
      <w:b/>
      <w:bCs/>
      <w:i/>
      <w:iCs/>
      <w:sz w:val="18"/>
      <w:szCs w:val="20"/>
    </w:rPr>
  </w:style>
  <w:style w:type="paragraph" w:customStyle="1" w:styleId="2701">
    <w:name w:val="样式 小五 段前: 5 磅 段后: 5 磅 行距: 1.5 倍行距314"/>
    <w:basedOn w:val="1"/>
    <w:qFormat/>
    <w:uiPriority w:val="0"/>
    <w:pPr>
      <w:spacing w:before="100" w:after="100" w:line="360" w:lineRule="auto"/>
    </w:pPr>
    <w:rPr>
      <w:rFonts w:ascii="Times New Roman" w:hAnsi="Times New Roman" w:eastAsia="宋体" w:cs="宋体"/>
      <w:sz w:val="18"/>
      <w:szCs w:val="20"/>
    </w:rPr>
  </w:style>
  <w:style w:type="paragraph" w:customStyle="1" w:styleId="2702">
    <w:name w:val="样式 小五 加粗 倾斜 左侧:  1.48 厘米 行距: 1.5 倍行距24"/>
    <w:basedOn w:val="1"/>
    <w:qFormat/>
    <w:uiPriority w:val="0"/>
    <w:pPr>
      <w:spacing w:line="360" w:lineRule="auto"/>
    </w:pPr>
    <w:rPr>
      <w:rFonts w:ascii="Times New Roman" w:hAnsi="Times New Roman" w:eastAsia="宋体" w:cs="宋体"/>
      <w:b/>
      <w:bCs/>
      <w:i/>
      <w:iCs/>
      <w:sz w:val="18"/>
      <w:szCs w:val="20"/>
    </w:rPr>
  </w:style>
  <w:style w:type="paragraph" w:customStyle="1" w:styleId="2703">
    <w:name w:val="样式 小五 加粗 倾斜 首行缩进:  0.64 厘米 行距: 1.5 倍行距24"/>
    <w:basedOn w:val="1"/>
    <w:qFormat/>
    <w:uiPriority w:val="0"/>
    <w:pPr>
      <w:spacing w:line="360" w:lineRule="auto"/>
    </w:pPr>
    <w:rPr>
      <w:rFonts w:ascii="Times New Roman" w:hAnsi="Times New Roman" w:eastAsia="宋体" w:cs="宋体"/>
      <w:b/>
      <w:bCs/>
      <w:i/>
      <w:iCs/>
      <w:sz w:val="18"/>
      <w:szCs w:val="20"/>
    </w:rPr>
  </w:style>
  <w:style w:type="paragraph" w:customStyle="1" w:styleId="2704">
    <w:name w:val="样式 小五 首行缩进:  0.63 厘米 行距: 1.5 倍行距24"/>
    <w:basedOn w:val="1"/>
    <w:qFormat/>
    <w:uiPriority w:val="0"/>
    <w:pPr>
      <w:spacing w:line="360" w:lineRule="auto"/>
    </w:pPr>
    <w:rPr>
      <w:rFonts w:ascii="Times New Roman" w:hAnsi="Times New Roman" w:eastAsia="宋体" w:cs="宋体"/>
      <w:sz w:val="18"/>
      <w:szCs w:val="20"/>
    </w:rPr>
  </w:style>
  <w:style w:type="paragraph" w:customStyle="1" w:styleId="2705">
    <w:name w:val="样式 宋体 小五 加粗 倾斜 左侧:  1.48 厘米 行距: 1.5 倍行距24"/>
    <w:basedOn w:val="1"/>
    <w:qFormat/>
    <w:uiPriority w:val="0"/>
    <w:pPr>
      <w:spacing w:line="360" w:lineRule="auto"/>
    </w:pPr>
    <w:rPr>
      <w:rFonts w:ascii="宋体" w:hAnsi="宋体" w:eastAsia="宋体" w:cs="宋体"/>
      <w:b/>
      <w:bCs/>
      <w:i/>
      <w:iCs/>
      <w:sz w:val="18"/>
      <w:szCs w:val="20"/>
    </w:rPr>
  </w:style>
  <w:style w:type="paragraph" w:customStyle="1" w:styleId="2706">
    <w:name w:val="样式 宋体 小五 左侧:  1.48 厘米 行距: 1.5 倍行距24"/>
    <w:basedOn w:val="1"/>
    <w:qFormat/>
    <w:uiPriority w:val="0"/>
    <w:pPr>
      <w:spacing w:line="360" w:lineRule="auto"/>
    </w:pPr>
    <w:rPr>
      <w:rFonts w:ascii="宋体" w:hAnsi="宋体" w:eastAsia="宋体" w:cs="宋体"/>
      <w:sz w:val="18"/>
      <w:szCs w:val="20"/>
    </w:rPr>
  </w:style>
  <w:style w:type="paragraph" w:customStyle="1" w:styleId="2707">
    <w:name w:val="样式 小五 左侧:  2.22 厘米 行距: 1.5 倍行距54"/>
    <w:basedOn w:val="1"/>
    <w:qFormat/>
    <w:uiPriority w:val="0"/>
    <w:pPr>
      <w:spacing w:line="360" w:lineRule="auto"/>
    </w:pPr>
    <w:rPr>
      <w:rFonts w:ascii="Times New Roman" w:hAnsi="Times New Roman" w:eastAsia="宋体" w:cs="宋体"/>
      <w:sz w:val="18"/>
      <w:szCs w:val="20"/>
    </w:rPr>
  </w:style>
  <w:style w:type="paragraph" w:customStyle="1" w:styleId="2708">
    <w:name w:val="样式 小五 加粗 倾斜 左侧:  2.22 厘米 行距: 1.5 倍行距34"/>
    <w:basedOn w:val="1"/>
    <w:qFormat/>
    <w:uiPriority w:val="0"/>
    <w:pPr>
      <w:spacing w:line="360" w:lineRule="auto"/>
    </w:pPr>
    <w:rPr>
      <w:rFonts w:ascii="Times New Roman" w:hAnsi="Times New Roman" w:eastAsia="宋体" w:cs="宋体"/>
      <w:b/>
      <w:bCs/>
      <w:i/>
      <w:iCs/>
      <w:sz w:val="18"/>
      <w:szCs w:val="20"/>
    </w:rPr>
  </w:style>
  <w:style w:type="paragraph" w:customStyle="1" w:styleId="2709">
    <w:name w:val="样式 小五 加粗 倾斜 首行缩进:  0.64 厘米 行距: 1.5 倍行距34"/>
    <w:basedOn w:val="1"/>
    <w:qFormat/>
    <w:uiPriority w:val="0"/>
    <w:pPr>
      <w:spacing w:line="360" w:lineRule="auto"/>
    </w:pPr>
    <w:rPr>
      <w:rFonts w:ascii="Times New Roman" w:hAnsi="Times New Roman" w:eastAsia="宋体" w:cs="宋体"/>
      <w:b/>
      <w:bCs/>
      <w:i/>
      <w:iCs/>
      <w:sz w:val="18"/>
      <w:szCs w:val="20"/>
    </w:rPr>
  </w:style>
  <w:style w:type="paragraph" w:customStyle="1" w:styleId="2710">
    <w:name w:val="样式 小五 段前: 5 磅 段后: 5 磅 行距: 1.5 倍行距44"/>
    <w:basedOn w:val="1"/>
    <w:qFormat/>
    <w:uiPriority w:val="0"/>
    <w:pPr>
      <w:spacing w:before="100" w:after="100" w:line="360" w:lineRule="auto"/>
    </w:pPr>
    <w:rPr>
      <w:rFonts w:ascii="Times New Roman" w:hAnsi="Times New Roman" w:eastAsia="宋体" w:cs="宋体"/>
      <w:sz w:val="18"/>
      <w:szCs w:val="20"/>
    </w:rPr>
  </w:style>
  <w:style w:type="paragraph" w:customStyle="1" w:styleId="2711">
    <w:name w:val="样式 小五 加粗 倾斜 黑色 左侧:  1.48 厘米 行距: 1.5 倍行距11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712">
    <w:name w:val="样式 首行缩进:  2 字符215"/>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713">
    <w:name w:val="样式 小五 左侧:  2.22 厘米 行距: 1.5 倍行距64"/>
    <w:basedOn w:val="1"/>
    <w:qFormat/>
    <w:uiPriority w:val="0"/>
    <w:pPr>
      <w:spacing w:line="360" w:lineRule="auto"/>
    </w:pPr>
    <w:rPr>
      <w:rFonts w:ascii="Times New Roman" w:hAnsi="Times New Roman" w:eastAsia="宋体" w:cs="宋体"/>
      <w:sz w:val="18"/>
      <w:szCs w:val="20"/>
    </w:rPr>
  </w:style>
  <w:style w:type="paragraph" w:customStyle="1" w:styleId="2714">
    <w:name w:val="样式 小五 加粗 倾斜 左侧:  2.22 厘米 行距: 1.5 倍行距44"/>
    <w:basedOn w:val="1"/>
    <w:qFormat/>
    <w:uiPriority w:val="0"/>
    <w:pPr>
      <w:spacing w:line="360" w:lineRule="auto"/>
    </w:pPr>
    <w:rPr>
      <w:rFonts w:ascii="Times New Roman" w:hAnsi="Times New Roman" w:eastAsia="宋体" w:cs="宋体"/>
      <w:b/>
      <w:bCs/>
      <w:i/>
      <w:iCs/>
      <w:sz w:val="18"/>
      <w:szCs w:val="20"/>
    </w:rPr>
  </w:style>
  <w:style w:type="paragraph" w:customStyle="1" w:styleId="2715">
    <w:name w:val="样式 小五 左侧:  2.22 厘米 行距: 1.5 倍行距74"/>
    <w:basedOn w:val="1"/>
    <w:qFormat/>
    <w:uiPriority w:val="0"/>
    <w:pPr>
      <w:spacing w:line="360" w:lineRule="auto"/>
    </w:pPr>
    <w:rPr>
      <w:rFonts w:ascii="Times New Roman" w:hAnsi="Times New Roman" w:eastAsia="宋体" w:cs="宋体"/>
      <w:sz w:val="18"/>
      <w:szCs w:val="20"/>
    </w:rPr>
  </w:style>
  <w:style w:type="paragraph" w:customStyle="1" w:styleId="2716">
    <w:name w:val="样式 小五 加粗 倾斜 左侧:  2.22 厘米 行距: 1.5 倍行距54"/>
    <w:basedOn w:val="1"/>
    <w:qFormat/>
    <w:uiPriority w:val="0"/>
    <w:pPr>
      <w:spacing w:line="360" w:lineRule="auto"/>
    </w:pPr>
    <w:rPr>
      <w:rFonts w:ascii="Times New Roman" w:hAnsi="Times New Roman" w:eastAsia="宋体" w:cs="宋体"/>
      <w:b/>
      <w:bCs/>
      <w:i/>
      <w:iCs/>
      <w:sz w:val="18"/>
      <w:szCs w:val="20"/>
    </w:rPr>
  </w:style>
  <w:style w:type="paragraph" w:customStyle="1" w:styleId="2717">
    <w:name w:val="样式 小五 段前: 5 磅 段后: 5 磅 行距: 1.5 倍行距54"/>
    <w:basedOn w:val="1"/>
    <w:qFormat/>
    <w:uiPriority w:val="0"/>
    <w:pPr>
      <w:spacing w:before="100" w:after="100" w:line="360" w:lineRule="auto"/>
    </w:pPr>
    <w:rPr>
      <w:rFonts w:ascii="Times New Roman" w:hAnsi="Times New Roman" w:eastAsia="宋体" w:cs="宋体"/>
      <w:sz w:val="18"/>
      <w:szCs w:val="20"/>
    </w:rPr>
  </w:style>
  <w:style w:type="paragraph" w:customStyle="1" w:styleId="2718">
    <w:name w:val="样式 小五 加粗 倾斜 左侧:  1.48 厘米 行距: 1.5 倍行距34"/>
    <w:basedOn w:val="1"/>
    <w:qFormat/>
    <w:uiPriority w:val="0"/>
    <w:pPr>
      <w:spacing w:line="360" w:lineRule="auto"/>
    </w:pPr>
    <w:rPr>
      <w:rFonts w:ascii="Times New Roman" w:hAnsi="Times New Roman" w:eastAsia="宋体" w:cs="宋体"/>
      <w:b/>
      <w:bCs/>
      <w:i/>
      <w:iCs/>
      <w:sz w:val="18"/>
      <w:szCs w:val="20"/>
    </w:rPr>
  </w:style>
  <w:style w:type="paragraph" w:customStyle="1" w:styleId="2719">
    <w:name w:val="样式 小五 加粗 倾斜 首行缩进:  0.64 厘米 行距: 1.5 倍行距44"/>
    <w:basedOn w:val="1"/>
    <w:qFormat/>
    <w:uiPriority w:val="0"/>
    <w:pPr>
      <w:spacing w:line="360" w:lineRule="auto"/>
    </w:pPr>
    <w:rPr>
      <w:rFonts w:ascii="Times New Roman" w:hAnsi="Times New Roman" w:eastAsia="宋体" w:cs="宋体"/>
      <w:b/>
      <w:bCs/>
      <w:i/>
      <w:iCs/>
      <w:sz w:val="18"/>
      <w:szCs w:val="20"/>
    </w:rPr>
  </w:style>
  <w:style w:type="paragraph" w:customStyle="1" w:styleId="2720">
    <w:name w:val="样式 小五 首行缩进:  0.63 厘米 行距: 1.5 倍行距34"/>
    <w:basedOn w:val="1"/>
    <w:qFormat/>
    <w:uiPriority w:val="0"/>
    <w:pPr>
      <w:spacing w:line="360" w:lineRule="auto"/>
    </w:pPr>
    <w:rPr>
      <w:rFonts w:ascii="Times New Roman" w:hAnsi="Times New Roman" w:eastAsia="宋体" w:cs="宋体"/>
      <w:sz w:val="18"/>
      <w:szCs w:val="20"/>
    </w:rPr>
  </w:style>
  <w:style w:type="paragraph" w:customStyle="1" w:styleId="2721">
    <w:name w:val="样式 宋体 小五 加粗 倾斜 左侧:  1.48 厘米 行距: 1.5 倍行距34"/>
    <w:basedOn w:val="1"/>
    <w:qFormat/>
    <w:uiPriority w:val="0"/>
    <w:pPr>
      <w:spacing w:line="360" w:lineRule="auto"/>
    </w:pPr>
    <w:rPr>
      <w:rFonts w:ascii="宋体" w:hAnsi="宋体" w:eastAsia="宋体" w:cs="宋体"/>
      <w:b/>
      <w:bCs/>
      <w:i/>
      <w:iCs/>
      <w:sz w:val="18"/>
      <w:szCs w:val="20"/>
    </w:rPr>
  </w:style>
  <w:style w:type="paragraph" w:customStyle="1" w:styleId="2722">
    <w:name w:val="样式 宋体 小五 左侧:  1.48 厘米 行距: 1.5 倍行距34"/>
    <w:basedOn w:val="1"/>
    <w:qFormat/>
    <w:uiPriority w:val="0"/>
    <w:pPr>
      <w:spacing w:line="360" w:lineRule="auto"/>
    </w:pPr>
    <w:rPr>
      <w:rFonts w:ascii="宋体" w:hAnsi="宋体" w:eastAsia="宋体" w:cs="宋体"/>
      <w:sz w:val="18"/>
      <w:szCs w:val="20"/>
    </w:rPr>
  </w:style>
  <w:style w:type="paragraph" w:customStyle="1" w:styleId="2723">
    <w:name w:val="样式 小五 左侧:  2.22 厘米 行距: 1.5 倍行距84"/>
    <w:basedOn w:val="1"/>
    <w:qFormat/>
    <w:uiPriority w:val="0"/>
    <w:pPr>
      <w:spacing w:line="360" w:lineRule="auto"/>
    </w:pPr>
    <w:rPr>
      <w:rFonts w:ascii="Times New Roman" w:hAnsi="Times New Roman" w:eastAsia="宋体" w:cs="宋体"/>
      <w:sz w:val="18"/>
      <w:szCs w:val="20"/>
    </w:rPr>
  </w:style>
  <w:style w:type="paragraph" w:customStyle="1" w:styleId="2724">
    <w:name w:val="样式 小五 加粗 倾斜 左侧:  2.22 厘米 行距: 1.5 倍行距64"/>
    <w:basedOn w:val="1"/>
    <w:qFormat/>
    <w:uiPriority w:val="0"/>
    <w:pPr>
      <w:spacing w:line="360" w:lineRule="auto"/>
    </w:pPr>
    <w:rPr>
      <w:rFonts w:ascii="Times New Roman" w:hAnsi="Times New Roman" w:eastAsia="宋体" w:cs="宋体"/>
      <w:b/>
      <w:bCs/>
      <w:i/>
      <w:iCs/>
      <w:sz w:val="18"/>
      <w:szCs w:val="20"/>
    </w:rPr>
  </w:style>
  <w:style w:type="paragraph" w:customStyle="1" w:styleId="2725">
    <w:name w:val="样式 小五 段前: 5 磅 段后: 5 磅 行距: 1.5 倍行距64"/>
    <w:basedOn w:val="1"/>
    <w:qFormat/>
    <w:uiPriority w:val="0"/>
    <w:pPr>
      <w:spacing w:before="100" w:after="100" w:line="360" w:lineRule="auto"/>
    </w:pPr>
    <w:rPr>
      <w:rFonts w:ascii="Times New Roman" w:hAnsi="Times New Roman" w:eastAsia="宋体" w:cs="宋体"/>
      <w:sz w:val="18"/>
      <w:szCs w:val="20"/>
    </w:rPr>
  </w:style>
  <w:style w:type="paragraph" w:customStyle="1" w:styleId="2726">
    <w:name w:val="样式 小五 加粗 倾斜 左侧:  1.48 厘米 行距: 1.5 倍行距44"/>
    <w:basedOn w:val="1"/>
    <w:qFormat/>
    <w:uiPriority w:val="0"/>
    <w:pPr>
      <w:spacing w:line="360" w:lineRule="auto"/>
    </w:pPr>
    <w:rPr>
      <w:rFonts w:ascii="Times New Roman" w:hAnsi="Times New Roman" w:eastAsia="宋体" w:cs="宋体"/>
      <w:b/>
      <w:bCs/>
      <w:i/>
      <w:iCs/>
      <w:sz w:val="18"/>
      <w:szCs w:val="20"/>
    </w:rPr>
  </w:style>
  <w:style w:type="paragraph" w:customStyle="1" w:styleId="2727">
    <w:name w:val="样式 小五 加粗 倾斜 首行缩进:  0.64 厘米 行距: 1.5 倍行距54"/>
    <w:basedOn w:val="1"/>
    <w:qFormat/>
    <w:uiPriority w:val="0"/>
    <w:pPr>
      <w:spacing w:line="360" w:lineRule="auto"/>
    </w:pPr>
    <w:rPr>
      <w:rFonts w:ascii="Times New Roman" w:hAnsi="Times New Roman" w:eastAsia="宋体" w:cs="宋体"/>
      <w:b/>
      <w:bCs/>
      <w:i/>
      <w:iCs/>
      <w:sz w:val="18"/>
      <w:szCs w:val="20"/>
    </w:rPr>
  </w:style>
  <w:style w:type="paragraph" w:customStyle="1" w:styleId="2728">
    <w:name w:val="样式 小五 首行缩进:  0.63 厘米 行距: 1.5 倍行距44"/>
    <w:basedOn w:val="1"/>
    <w:qFormat/>
    <w:uiPriority w:val="0"/>
    <w:pPr>
      <w:spacing w:line="360" w:lineRule="auto"/>
    </w:pPr>
    <w:rPr>
      <w:rFonts w:ascii="Times New Roman" w:hAnsi="Times New Roman" w:eastAsia="宋体" w:cs="宋体"/>
      <w:sz w:val="18"/>
      <w:szCs w:val="20"/>
    </w:rPr>
  </w:style>
  <w:style w:type="paragraph" w:customStyle="1" w:styleId="2729">
    <w:name w:val="样式 宋体 小五 加粗 倾斜 左侧:  1.48 厘米 行距: 1.5 倍行距44"/>
    <w:basedOn w:val="1"/>
    <w:qFormat/>
    <w:uiPriority w:val="0"/>
    <w:pPr>
      <w:spacing w:line="360" w:lineRule="auto"/>
    </w:pPr>
    <w:rPr>
      <w:rFonts w:ascii="宋体" w:hAnsi="宋体" w:eastAsia="宋体" w:cs="宋体"/>
      <w:b/>
      <w:bCs/>
      <w:i/>
      <w:iCs/>
      <w:sz w:val="18"/>
      <w:szCs w:val="20"/>
    </w:rPr>
  </w:style>
  <w:style w:type="paragraph" w:customStyle="1" w:styleId="2730">
    <w:name w:val="样式 宋体 小五 左侧:  1.48 厘米 行距: 1.5 倍行距44"/>
    <w:basedOn w:val="1"/>
    <w:qFormat/>
    <w:uiPriority w:val="0"/>
    <w:pPr>
      <w:spacing w:line="360" w:lineRule="auto"/>
    </w:pPr>
    <w:rPr>
      <w:rFonts w:ascii="宋体" w:hAnsi="宋体" w:eastAsia="宋体" w:cs="宋体"/>
      <w:sz w:val="18"/>
      <w:szCs w:val="20"/>
    </w:rPr>
  </w:style>
  <w:style w:type="paragraph" w:customStyle="1" w:styleId="2731">
    <w:name w:val="样式 小五 加粗 倾斜 黑色 行距: 1.5 倍行距11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732">
    <w:name w:val="样式 小五 行距: 1.5 倍行距114"/>
    <w:basedOn w:val="1"/>
    <w:qFormat/>
    <w:uiPriority w:val="0"/>
    <w:pPr>
      <w:spacing w:line="360" w:lineRule="auto"/>
    </w:pPr>
    <w:rPr>
      <w:rFonts w:ascii="Times New Roman" w:hAnsi="Times New Roman" w:eastAsia="宋体" w:cs="宋体"/>
      <w:sz w:val="18"/>
      <w:szCs w:val="20"/>
    </w:rPr>
  </w:style>
  <w:style w:type="paragraph" w:customStyle="1" w:styleId="2733">
    <w:name w:val="样式 首行缩进:  2 字符34"/>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734">
    <w:name w:val="样式 小五 左侧:  2.22 厘米 行距: 1.5 倍行距94"/>
    <w:basedOn w:val="1"/>
    <w:qFormat/>
    <w:uiPriority w:val="0"/>
    <w:pPr>
      <w:spacing w:line="360" w:lineRule="auto"/>
    </w:pPr>
    <w:rPr>
      <w:rFonts w:ascii="Times New Roman" w:hAnsi="Times New Roman" w:eastAsia="宋体" w:cs="宋体"/>
      <w:sz w:val="18"/>
      <w:szCs w:val="20"/>
    </w:rPr>
  </w:style>
  <w:style w:type="paragraph" w:customStyle="1" w:styleId="2735">
    <w:name w:val="样式 小五 加粗 倾斜 左侧:  2.22 厘米 行距: 1.5 倍行距74"/>
    <w:basedOn w:val="1"/>
    <w:qFormat/>
    <w:uiPriority w:val="0"/>
    <w:pPr>
      <w:spacing w:line="360" w:lineRule="auto"/>
    </w:pPr>
    <w:rPr>
      <w:rFonts w:ascii="Times New Roman" w:hAnsi="Times New Roman" w:eastAsia="宋体" w:cs="宋体"/>
      <w:b/>
      <w:bCs/>
      <w:i/>
      <w:iCs/>
      <w:sz w:val="18"/>
      <w:szCs w:val="20"/>
    </w:rPr>
  </w:style>
  <w:style w:type="paragraph" w:customStyle="1" w:styleId="2736">
    <w:name w:val="样式 小五 段前: 5 磅 段后: 5 磅 行距: 1.5 倍行距74"/>
    <w:basedOn w:val="1"/>
    <w:qFormat/>
    <w:uiPriority w:val="0"/>
    <w:pPr>
      <w:spacing w:before="100" w:after="100" w:line="360" w:lineRule="auto"/>
    </w:pPr>
    <w:rPr>
      <w:rFonts w:ascii="Times New Roman" w:hAnsi="Times New Roman" w:eastAsia="宋体" w:cs="宋体"/>
      <w:sz w:val="18"/>
      <w:szCs w:val="20"/>
    </w:rPr>
  </w:style>
  <w:style w:type="paragraph" w:customStyle="1" w:styleId="2737">
    <w:name w:val="样式 小五 加粗 倾斜 左侧:  1.48 厘米 行距: 1.5 倍行距54"/>
    <w:basedOn w:val="1"/>
    <w:qFormat/>
    <w:uiPriority w:val="0"/>
    <w:pPr>
      <w:spacing w:line="360" w:lineRule="auto"/>
    </w:pPr>
    <w:rPr>
      <w:rFonts w:ascii="Times New Roman" w:hAnsi="Times New Roman" w:eastAsia="宋体" w:cs="宋体"/>
      <w:b/>
      <w:bCs/>
      <w:i/>
      <w:iCs/>
      <w:sz w:val="18"/>
      <w:szCs w:val="20"/>
    </w:rPr>
  </w:style>
  <w:style w:type="paragraph" w:customStyle="1" w:styleId="2738">
    <w:name w:val="样式 小五 加粗 倾斜 首行缩进:  0.64 厘米 行距: 1.5 倍行距64"/>
    <w:basedOn w:val="1"/>
    <w:qFormat/>
    <w:uiPriority w:val="0"/>
    <w:pPr>
      <w:spacing w:line="360" w:lineRule="auto"/>
    </w:pPr>
    <w:rPr>
      <w:rFonts w:ascii="Times New Roman" w:hAnsi="Times New Roman" w:eastAsia="宋体" w:cs="宋体"/>
      <w:b/>
      <w:bCs/>
      <w:i/>
      <w:iCs/>
      <w:sz w:val="18"/>
      <w:szCs w:val="20"/>
    </w:rPr>
  </w:style>
  <w:style w:type="paragraph" w:customStyle="1" w:styleId="2739">
    <w:name w:val="样式 小五 首行缩进:  0.63 厘米 行距: 1.5 倍行距54"/>
    <w:basedOn w:val="1"/>
    <w:qFormat/>
    <w:uiPriority w:val="0"/>
    <w:pPr>
      <w:spacing w:line="360" w:lineRule="auto"/>
    </w:pPr>
    <w:rPr>
      <w:rFonts w:ascii="Times New Roman" w:hAnsi="Times New Roman" w:eastAsia="宋体" w:cs="宋体"/>
      <w:sz w:val="18"/>
      <w:szCs w:val="20"/>
    </w:rPr>
  </w:style>
  <w:style w:type="paragraph" w:customStyle="1" w:styleId="2740">
    <w:name w:val="样式 宋体 小五 加粗 倾斜 左侧:  1.48 厘米 行距: 1.5 倍行距54"/>
    <w:basedOn w:val="1"/>
    <w:qFormat/>
    <w:uiPriority w:val="0"/>
    <w:pPr>
      <w:spacing w:line="360" w:lineRule="auto"/>
    </w:pPr>
    <w:rPr>
      <w:rFonts w:ascii="宋体" w:hAnsi="宋体" w:eastAsia="宋体" w:cs="宋体"/>
      <w:b/>
      <w:bCs/>
      <w:i/>
      <w:iCs/>
      <w:sz w:val="18"/>
      <w:szCs w:val="20"/>
    </w:rPr>
  </w:style>
  <w:style w:type="paragraph" w:customStyle="1" w:styleId="2741">
    <w:name w:val="样式 宋体 小五 左侧:  1.48 厘米 行距: 1.5 倍行距54"/>
    <w:basedOn w:val="1"/>
    <w:qFormat/>
    <w:uiPriority w:val="0"/>
    <w:pPr>
      <w:spacing w:line="360" w:lineRule="auto"/>
    </w:pPr>
    <w:rPr>
      <w:rFonts w:ascii="宋体" w:hAnsi="宋体" w:eastAsia="宋体" w:cs="宋体"/>
      <w:sz w:val="18"/>
      <w:szCs w:val="20"/>
    </w:rPr>
  </w:style>
  <w:style w:type="paragraph" w:customStyle="1" w:styleId="2742">
    <w:name w:val="样式 小五 加粗 倾斜 黑色 行距: 1.5 倍行距2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743">
    <w:name w:val="样式 小五 行距: 1.5 倍行距24"/>
    <w:basedOn w:val="1"/>
    <w:qFormat/>
    <w:uiPriority w:val="0"/>
    <w:pPr>
      <w:spacing w:line="360" w:lineRule="auto"/>
    </w:pPr>
    <w:rPr>
      <w:rFonts w:ascii="Times New Roman" w:hAnsi="Times New Roman" w:eastAsia="宋体" w:cs="宋体"/>
      <w:sz w:val="18"/>
      <w:szCs w:val="20"/>
    </w:rPr>
  </w:style>
  <w:style w:type="paragraph" w:customStyle="1" w:styleId="2744">
    <w:name w:val="样式 宋体 小五 加粗 倾斜 黑色 左侧:  2.22 厘米 行距: 1.5 倍行距114"/>
    <w:basedOn w:val="1"/>
    <w:qFormat/>
    <w:uiPriority w:val="0"/>
    <w:pPr>
      <w:spacing w:line="360" w:lineRule="auto"/>
    </w:pPr>
    <w:rPr>
      <w:rFonts w:ascii="宋体" w:hAnsi="宋体" w:eastAsia="宋体" w:cs="宋体"/>
      <w:b/>
      <w:bCs/>
      <w:i/>
      <w:iCs/>
      <w:color w:val="000000"/>
      <w:sz w:val="18"/>
      <w:szCs w:val="20"/>
    </w:rPr>
  </w:style>
  <w:style w:type="paragraph" w:customStyle="1" w:styleId="2745">
    <w:name w:val="样式 宋体 小五 左侧:  2.22 厘米 行距: 1.5 倍行距114"/>
    <w:basedOn w:val="1"/>
    <w:qFormat/>
    <w:uiPriority w:val="0"/>
    <w:pPr>
      <w:spacing w:line="360" w:lineRule="auto"/>
    </w:pPr>
    <w:rPr>
      <w:rFonts w:ascii="宋体" w:hAnsi="宋体" w:eastAsia="宋体" w:cs="宋体"/>
      <w:sz w:val="18"/>
      <w:szCs w:val="20"/>
    </w:rPr>
  </w:style>
  <w:style w:type="paragraph" w:customStyle="1" w:styleId="2746">
    <w:name w:val="样式 宋体 小五 黑色 左侧:  2.22 厘米 行距: 1.5 倍行距114"/>
    <w:basedOn w:val="1"/>
    <w:qFormat/>
    <w:uiPriority w:val="0"/>
    <w:pPr>
      <w:spacing w:line="360" w:lineRule="auto"/>
    </w:pPr>
    <w:rPr>
      <w:rFonts w:ascii="宋体" w:hAnsi="宋体" w:eastAsia="宋体" w:cs="宋体"/>
      <w:color w:val="000000"/>
      <w:sz w:val="18"/>
      <w:szCs w:val="20"/>
    </w:rPr>
  </w:style>
  <w:style w:type="paragraph" w:customStyle="1" w:styleId="2747">
    <w:name w:val="样式 ˎ̥ 小五 加粗 倾斜 左侧:  2.22 厘米 行距: 1.5 倍行距114"/>
    <w:basedOn w:val="1"/>
    <w:qFormat/>
    <w:uiPriority w:val="0"/>
    <w:pPr>
      <w:spacing w:line="360" w:lineRule="auto"/>
    </w:pPr>
    <w:rPr>
      <w:rFonts w:ascii="ˎ̥" w:hAnsi="ˎ̥" w:eastAsia="宋体" w:cs="宋体"/>
      <w:b/>
      <w:bCs/>
      <w:i/>
      <w:iCs/>
      <w:sz w:val="18"/>
      <w:szCs w:val="20"/>
    </w:rPr>
  </w:style>
  <w:style w:type="paragraph" w:customStyle="1" w:styleId="2748">
    <w:name w:val="样式 ˎ̥ 小五 左侧:  2.22 厘米 行距: 1.5 倍行距114"/>
    <w:basedOn w:val="1"/>
    <w:qFormat/>
    <w:uiPriority w:val="0"/>
    <w:pPr>
      <w:spacing w:line="360" w:lineRule="auto"/>
    </w:pPr>
    <w:rPr>
      <w:rFonts w:ascii="ˎ̥" w:hAnsi="ˎ̥" w:eastAsia="宋体" w:cs="宋体"/>
      <w:sz w:val="18"/>
      <w:szCs w:val="20"/>
    </w:rPr>
  </w:style>
  <w:style w:type="paragraph" w:customStyle="1" w:styleId="2749">
    <w:name w:val="样式 小五 加粗 倾斜 黑色 左侧:  2.22 厘米 行距: 1.5 倍行距11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750">
    <w:name w:val="样式 小五 黑色 左侧:  2.22 厘米 行距: 1.5 倍行距114"/>
    <w:basedOn w:val="1"/>
    <w:qFormat/>
    <w:uiPriority w:val="0"/>
    <w:pPr>
      <w:spacing w:line="360" w:lineRule="auto"/>
    </w:pPr>
    <w:rPr>
      <w:rFonts w:ascii="Times New Roman" w:hAnsi="Times New Roman" w:eastAsia="宋体" w:cs="宋体"/>
      <w:color w:val="000000"/>
      <w:sz w:val="18"/>
      <w:szCs w:val="20"/>
    </w:rPr>
  </w:style>
  <w:style w:type="paragraph" w:customStyle="1" w:styleId="2751">
    <w:name w:val="样式 小五 加粗 倾斜 黑色 左侧:  1.48 厘米 行距: 1.5 倍行距2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752">
    <w:name w:val="正文1114"/>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753">
    <w:name w:val="正文211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754">
    <w:name w:val="样式 首行缩进:  2 字符111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755">
    <w:name w:val="正文文字111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756">
    <w:name w:val="样式 小五 倾斜 左侧:  2.22 厘米 行距: 1.5 倍行距114"/>
    <w:basedOn w:val="1"/>
    <w:qFormat/>
    <w:uiPriority w:val="0"/>
    <w:pPr>
      <w:spacing w:line="360" w:lineRule="auto"/>
    </w:pPr>
    <w:rPr>
      <w:rFonts w:ascii="Times New Roman" w:hAnsi="Times New Roman" w:eastAsia="宋体" w:cs="宋体"/>
      <w:i/>
      <w:iCs/>
      <w:sz w:val="18"/>
      <w:szCs w:val="20"/>
    </w:rPr>
  </w:style>
  <w:style w:type="paragraph" w:customStyle="1" w:styleId="2757">
    <w:name w:val="样式 小五 左侧:  1.48 厘米 段后: 7.8 磅 行距: 1.5 倍行距114"/>
    <w:basedOn w:val="1"/>
    <w:qFormat/>
    <w:uiPriority w:val="0"/>
    <w:pPr>
      <w:spacing w:after="156" w:line="360" w:lineRule="auto"/>
    </w:pPr>
    <w:rPr>
      <w:rFonts w:ascii="Times New Roman" w:hAnsi="Times New Roman" w:eastAsia="宋体" w:cs="宋体"/>
      <w:sz w:val="18"/>
      <w:szCs w:val="20"/>
    </w:rPr>
  </w:style>
  <w:style w:type="paragraph" w:customStyle="1" w:styleId="2758">
    <w:name w:val="样式 小五 倾斜 左侧:  1.48 厘米 行距: 1.5 倍行距314"/>
    <w:basedOn w:val="1"/>
    <w:qFormat/>
    <w:uiPriority w:val="0"/>
    <w:pPr>
      <w:spacing w:line="360" w:lineRule="auto"/>
    </w:pPr>
    <w:rPr>
      <w:rFonts w:ascii="Times New Roman" w:hAnsi="Times New Roman" w:eastAsia="宋体" w:cs="宋体"/>
      <w:i/>
      <w:iCs/>
      <w:sz w:val="18"/>
      <w:szCs w:val="20"/>
    </w:rPr>
  </w:style>
  <w:style w:type="paragraph" w:customStyle="1" w:styleId="2759">
    <w:name w:val="样式 小五 左侧:  1.48 厘米 行距: 1.5 倍行距214"/>
    <w:basedOn w:val="1"/>
    <w:qFormat/>
    <w:uiPriority w:val="0"/>
    <w:pPr>
      <w:spacing w:line="360" w:lineRule="auto"/>
    </w:pPr>
    <w:rPr>
      <w:rFonts w:ascii="Times New Roman" w:hAnsi="Times New Roman" w:eastAsia="宋体" w:cs="宋体"/>
      <w:sz w:val="18"/>
      <w:szCs w:val="20"/>
    </w:rPr>
  </w:style>
  <w:style w:type="paragraph" w:customStyle="1" w:styleId="2760">
    <w:name w:val="样式 小五 左侧:  1.48 厘米 行距: 1.5 倍行距1114"/>
    <w:basedOn w:val="1"/>
    <w:qFormat/>
    <w:uiPriority w:val="0"/>
    <w:pPr>
      <w:spacing w:line="360" w:lineRule="auto"/>
    </w:pPr>
    <w:rPr>
      <w:rFonts w:ascii="Times New Roman" w:hAnsi="Times New Roman" w:eastAsia="宋体" w:cs="宋体"/>
      <w:sz w:val="18"/>
      <w:szCs w:val="20"/>
    </w:rPr>
  </w:style>
  <w:style w:type="paragraph" w:customStyle="1" w:styleId="2761">
    <w:name w:val="样式 小五 倾斜 左侧:  1.48 厘米 行距: 1.5 倍行距1114"/>
    <w:basedOn w:val="1"/>
    <w:qFormat/>
    <w:uiPriority w:val="0"/>
    <w:pPr>
      <w:spacing w:line="360" w:lineRule="auto"/>
    </w:pPr>
    <w:rPr>
      <w:rFonts w:ascii="Times New Roman" w:hAnsi="Times New Roman" w:eastAsia="宋体" w:cs="宋体"/>
      <w:i/>
      <w:iCs/>
      <w:sz w:val="18"/>
      <w:szCs w:val="20"/>
    </w:rPr>
  </w:style>
  <w:style w:type="paragraph" w:customStyle="1" w:styleId="2762">
    <w:name w:val="样式 小五 倾斜 左侧:  1.48 厘米 行距: 1.5 倍行距2114"/>
    <w:basedOn w:val="1"/>
    <w:qFormat/>
    <w:uiPriority w:val="0"/>
    <w:pPr>
      <w:spacing w:line="360" w:lineRule="auto"/>
    </w:pPr>
    <w:rPr>
      <w:rFonts w:ascii="Times New Roman" w:hAnsi="Times New Roman" w:eastAsia="宋体" w:cs="宋体"/>
      <w:i/>
      <w:iCs/>
      <w:sz w:val="18"/>
      <w:szCs w:val="20"/>
    </w:rPr>
  </w:style>
  <w:style w:type="paragraph" w:customStyle="1" w:styleId="2763">
    <w:name w:val="样式 小五 段前: 5 磅 段后: 5 磅 行距: 1.5 倍行距1114"/>
    <w:basedOn w:val="1"/>
    <w:qFormat/>
    <w:uiPriority w:val="0"/>
    <w:pPr>
      <w:spacing w:before="100" w:after="100" w:line="360" w:lineRule="auto"/>
    </w:pPr>
    <w:rPr>
      <w:rFonts w:ascii="Times New Roman" w:hAnsi="Times New Roman" w:eastAsia="宋体" w:cs="宋体"/>
      <w:sz w:val="18"/>
      <w:szCs w:val="20"/>
    </w:rPr>
  </w:style>
  <w:style w:type="paragraph" w:customStyle="1" w:styleId="2764">
    <w:name w:val="样式 小五 加粗 倾斜 黑色 居中 左侧:  2.22 厘米 行距: 1.5 倍行距2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765">
    <w:name w:val="样式 小五 左侧:  2.22 厘米 行距: 1.5 倍行距1114"/>
    <w:basedOn w:val="1"/>
    <w:qFormat/>
    <w:uiPriority w:val="0"/>
    <w:pPr>
      <w:spacing w:line="360" w:lineRule="auto"/>
    </w:pPr>
    <w:rPr>
      <w:rFonts w:ascii="Times New Roman" w:hAnsi="Times New Roman" w:eastAsia="宋体" w:cs="宋体"/>
      <w:sz w:val="18"/>
      <w:szCs w:val="20"/>
    </w:rPr>
  </w:style>
  <w:style w:type="paragraph" w:customStyle="1" w:styleId="2766">
    <w:name w:val="样式 小五 左侧:  2.22 厘米 段后: 7.8 磅 行距: 1.5 倍行距114"/>
    <w:basedOn w:val="1"/>
    <w:qFormat/>
    <w:uiPriority w:val="0"/>
    <w:pPr>
      <w:spacing w:after="156" w:line="360" w:lineRule="auto"/>
    </w:pPr>
    <w:rPr>
      <w:rFonts w:ascii="Times New Roman" w:hAnsi="Times New Roman" w:eastAsia="宋体" w:cs="宋体"/>
      <w:sz w:val="18"/>
      <w:szCs w:val="20"/>
    </w:rPr>
  </w:style>
  <w:style w:type="paragraph" w:customStyle="1" w:styleId="2767">
    <w:name w:val="样式 正文2 + Tahoma 灰色-80% 左侧:  0 厘米 段前: 自动 段后: 自动 行距: 1.5 倍行距114"/>
    <w:basedOn w:val="297"/>
    <w:qFormat/>
    <w:uiPriority w:val="0"/>
    <w:pPr>
      <w:adjustRightInd w:val="0"/>
      <w:snapToGrid w:val="0"/>
      <w:ind w:left="0" w:firstLine="200" w:firstLineChars="200"/>
    </w:pPr>
    <w:rPr>
      <w:rFonts w:ascii="Tahoma" w:hAnsi="Tahoma"/>
      <w:color w:val="333333"/>
    </w:rPr>
  </w:style>
  <w:style w:type="paragraph" w:customStyle="1" w:styleId="2768">
    <w:name w:val="样式 正文2 + 段前: 自动 段后: 自动 行距: 1.5 倍行距114"/>
    <w:basedOn w:val="297"/>
    <w:qFormat/>
    <w:uiPriority w:val="0"/>
    <w:pPr>
      <w:adjustRightInd w:val="0"/>
      <w:snapToGrid w:val="0"/>
      <w:ind w:left="0" w:firstLine="200" w:firstLineChars="200"/>
    </w:pPr>
  </w:style>
  <w:style w:type="paragraph" w:customStyle="1" w:styleId="2769">
    <w:name w:val="样式 小五 加粗 倾斜 黑色 居中 左侧:  2.22 厘米 行距: 1.5 倍行距11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770">
    <w:name w:val="样式 小五 左侧:  2.22 厘米 行距: 1.5 倍行距2114"/>
    <w:basedOn w:val="1"/>
    <w:qFormat/>
    <w:uiPriority w:val="0"/>
    <w:pPr>
      <w:spacing w:line="360" w:lineRule="auto"/>
    </w:pPr>
    <w:rPr>
      <w:rFonts w:ascii="Times New Roman" w:hAnsi="Times New Roman" w:eastAsia="宋体" w:cs="宋体"/>
      <w:sz w:val="18"/>
      <w:szCs w:val="20"/>
    </w:rPr>
  </w:style>
  <w:style w:type="paragraph" w:customStyle="1" w:styleId="2771">
    <w:name w:val="样式 正文2 + 小五 倾斜 段前: 自动 段后: 自动 行距: 1.5 倍行距214"/>
    <w:basedOn w:val="297"/>
    <w:qFormat/>
    <w:uiPriority w:val="0"/>
    <w:pPr>
      <w:ind w:left="0"/>
    </w:pPr>
    <w:rPr>
      <w:i/>
      <w:iCs/>
      <w:sz w:val="18"/>
    </w:rPr>
  </w:style>
  <w:style w:type="paragraph" w:customStyle="1" w:styleId="2772">
    <w:name w:val="样式 正文2 + 小五 倾斜 段前: 自动 段后: 自动 行距: 1.5 倍行距1114"/>
    <w:basedOn w:val="297"/>
    <w:qFormat/>
    <w:uiPriority w:val="0"/>
    <w:pPr>
      <w:ind w:left="0"/>
    </w:pPr>
    <w:rPr>
      <w:i/>
      <w:iCs/>
      <w:sz w:val="18"/>
    </w:rPr>
  </w:style>
  <w:style w:type="paragraph" w:customStyle="1" w:styleId="2773">
    <w:name w:val="样式 正文2 + 左侧:  0 厘米 段前: 自动 段后: 自动114"/>
    <w:basedOn w:val="297"/>
    <w:qFormat/>
    <w:uiPriority w:val="0"/>
    <w:pPr>
      <w:ind w:left="0" w:firstLine="200" w:firstLineChars="200"/>
    </w:pPr>
  </w:style>
  <w:style w:type="paragraph" w:customStyle="1" w:styleId="2774">
    <w:name w:val="样式 小五 加粗 倾斜 黑色 居中 左侧:  1.3 厘米 行距: 1.5 倍行距2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775">
    <w:name w:val="样式 小五 左侧:  1.3 厘米 行距: 1.5 倍行距414"/>
    <w:basedOn w:val="1"/>
    <w:qFormat/>
    <w:uiPriority w:val="0"/>
    <w:pPr>
      <w:spacing w:line="360" w:lineRule="auto"/>
    </w:pPr>
    <w:rPr>
      <w:rFonts w:ascii="Times New Roman" w:hAnsi="Times New Roman" w:eastAsia="宋体" w:cs="宋体"/>
      <w:sz w:val="18"/>
      <w:szCs w:val="20"/>
    </w:rPr>
  </w:style>
  <w:style w:type="paragraph" w:customStyle="1" w:styleId="2776">
    <w:name w:val="样式 小五 左侧:  1.3 厘米 行距: 1.5 倍行距1114"/>
    <w:basedOn w:val="1"/>
    <w:qFormat/>
    <w:uiPriority w:val="0"/>
    <w:pPr>
      <w:spacing w:line="360" w:lineRule="auto"/>
    </w:pPr>
    <w:rPr>
      <w:rFonts w:ascii="Times New Roman" w:hAnsi="Times New Roman" w:eastAsia="宋体" w:cs="宋体"/>
      <w:sz w:val="18"/>
      <w:szCs w:val="20"/>
    </w:rPr>
  </w:style>
  <w:style w:type="paragraph" w:customStyle="1" w:styleId="2777">
    <w:name w:val="样式 小五 左侧:  1.3 厘米 行距: 1.5 倍行距2114"/>
    <w:basedOn w:val="1"/>
    <w:qFormat/>
    <w:uiPriority w:val="0"/>
    <w:pPr>
      <w:spacing w:line="360" w:lineRule="auto"/>
    </w:pPr>
    <w:rPr>
      <w:rFonts w:ascii="Times New Roman" w:hAnsi="Times New Roman" w:eastAsia="宋体" w:cs="宋体"/>
      <w:sz w:val="18"/>
      <w:szCs w:val="20"/>
    </w:rPr>
  </w:style>
  <w:style w:type="paragraph" w:customStyle="1" w:styleId="2778">
    <w:name w:val="样式 小五 加粗 倾斜 黑色 居中 左侧:  1.3 厘米 行距: 1.5 倍行距11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779">
    <w:name w:val="样式 小五 左侧:  1.3 厘米 行距: 1.5 倍行距3114"/>
    <w:basedOn w:val="1"/>
    <w:qFormat/>
    <w:uiPriority w:val="0"/>
    <w:pPr>
      <w:spacing w:line="360" w:lineRule="auto"/>
    </w:pPr>
    <w:rPr>
      <w:rFonts w:ascii="Times New Roman" w:hAnsi="Times New Roman" w:eastAsia="宋体" w:cs="宋体"/>
      <w:sz w:val="18"/>
      <w:szCs w:val="20"/>
    </w:rPr>
  </w:style>
  <w:style w:type="paragraph" w:customStyle="1" w:styleId="2780">
    <w:name w:val="样式 首行缩进:  2 字符44"/>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781">
    <w:name w:val="样式 小五 左侧:  2.22 厘米 行距: 1.5 倍行距104"/>
    <w:basedOn w:val="1"/>
    <w:qFormat/>
    <w:uiPriority w:val="0"/>
    <w:pPr>
      <w:spacing w:line="360" w:lineRule="auto"/>
    </w:pPr>
    <w:rPr>
      <w:rFonts w:ascii="Times New Roman" w:hAnsi="Times New Roman" w:eastAsia="宋体" w:cs="宋体"/>
      <w:sz w:val="18"/>
      <w:szCs w:val="20"/>
    </w:rPr>
  </w:style>
  <w:style w:type="paragraph" w:customStyle="1" w:styleId="2782">
    <w:name w:val="样式 小五 加粗 倾斜 左侧:  2.22 厘米 行距: 1.5 倍行距84"/>
    <w:basedOn w:val="1"/>
    <w:qFormat/>
    <w:uiPriority w:val="0"/>
    <w:pPr>
      <w:spacing w:line="360" w:lineRule="auto"/>
    </w:pPr>
    <w:rPr>
      <w:rFonts w:ascii="Times New Roman" w:hAnsi="Times New Roman" w:eastAsia="宋体" w:cs="宋体"/>
      <w:b/>
      <w:bCs/>
      <w:i/>
      <w:iCs/>
      <w:sz w:val="18"/>
      <w:szCs w:val="20"/>
    </w:rPr>
  </w:style>
  <w:style w:type="paragraph" w:customStyle="1" w:styleId="2783">
    <w:name w:val="样式 小五 段前: 5 磅 段后: 5 磅 行距: 1.5 倍行距84"/>
    <w:basedOn w:val="1"/>
    <w:qFormat/>
    <w:uiPriority w:val="0"/>
    <w:pPr>
      <w:spacing w:before="100" w:after="100" w:line="360" w:lineRule="auto"/>
    </w:pPr>
    <w:rPr>
      <w:rFonts w:ascii="Times New Roman" w:hAnsi="Times New Roman" w:eastAsia="宋体" w:cs="宋体"/>
      <w:sz w:val="18"/>
      <w:szCs w:val="20"/>
    </w:rPr>
  </w:style>
  <w:style w:type="paragraph" w:customStyle="1" w:styleId="2784">
    <w:name w:val="样式 小五 加粗 倾斜 左侧:  1.48 厘米 行距: 1.5 倍行距64"/>
    <w:basedOn w:val="1"/>
    <w:qFormat/>
    <w:uiPriority w:val="0"/>
    <w:pPr>
      <w:spacing w:line="360" w:lineRule="auto"/>
    </w:pPr>
    <w:rPr>
      <w:rFonts w:ascii="Times New Roman" w:hAnsi="Times New Roman" w:eastAsia="宋体" w:cs="宋体"/>
      <w:b/>
      <w:bCs/>
      <w:i/>
      <w:iCs/>
      <w:sz w:val="18"/>
      <w:szCs w:val="20"/>
    </w:rPr>
  </w:style>
  <w:style w:type="paragraph" w:customStyle="1" w:styleId="2785">
    <w:name w:val="样式 小五 加粗 倾斜 首行缩进:  0.64 厘米 行距: 1.5 倍行距74"/>
    <w:basedOn w:val="1"/>
    <w:qFormat/>
    <w:uiPriority w:val="0"/>
    <w:pPr>
      <w:spacing w:line="360" w:lineRule="auto"/>
    </w:pPr>
    <w:rPr>
      <w:rFonts w:ascii="Times New Roman" w:hAnsi="Times New Roman" w:eastAsia="宋体" w:cs="宋体"/>
      <w:b/>
      <w:bCs/>
      <w:i/>
      <w:iCs/>
      <w:sz w:val="18"/>
      <w:szCs w:val="20"/>
    </w:rPr>
  </w:style>
  <w:style w:type="paragraph" w:customStyle="1" w:styleId="2786">
    <w:name w:val="样式 小五 首行缩进:  0.63 厘米 行距: 1.5 倍行距64"/>
    <w:basedOn w:val="1"/>
    <w:qFormat/>
    <w:uiPriority w:val="0"/>
    <w:pPr>
      <w:spacing w:line="360" w:lineRule="auto"/>
    </w:pPr>
    <w:rPr>
      <w:rFonts w:ascii="Times New Roman" w:hAnsi="Times New Roman" w:eastAsia="宋体" w:cs="宋体"/>
      <w:sz w:val="18"/>
      <w:szCs w:val="20"/>
    </w:rPr>
  </w:style>
  <w:style w:type="paragraph" w:customStyle="1" w:styleId="2787">
    <w:name w:val="样式 宋体 小五 加粗 倾斜 左侧:  1.48 厘米 行距: 1.5 倍行距64"/>
    <w:basedOn w:val="1"/>
    <w:qFormat/>
    <w:uiPriority w:val="0"/>
    <w:pPr>
      <w:spacing w:line="360" w:lineRule="auto"/>
    </w:pPr>
    <w:rPr>
      <w:rFonts w:ascii="宋体" w:hAnsi="宋体" w:eastAsia="宋体" w:cs="宋体"/>
      <w:b/>
      <w:bCs/>
      <w:i/>
      <w:iCs/>
      <w:sz w:val="18"/>
      <w:szCs w:val="20"/>
    </w:rPr>
  </w:style>
  <w:style w:type="paragraph" w:customStyle="1" w:styleId="2788">
    <w:name w:val="样式 宋体 小五 左侧:  1.48 厘米 行距: 1.5 倍行距64"/>
    <w:basedOn w:val="1"/>
    <w:qFormat/>
    <w:uiPriority w:val="0"/>
    <w:pPr>
      <w:spacing w:line="360" w:lineRule="auto"/>
    </w:pPr>
    <w:rPr>
      <w:rFonts w:ascii="宋体" w:hAnsi="宋体" w:eastAsia="宋体" w:cs="宋体"/>
      <w:sz w:val="18"/>
      <w:szCs w:val="20"/>
    </w:rPr>
  </w:style>
  <w:style w:type="paragraph" w:customStyle="1" w:styleId="2789">
    <w:name w:val="样式 小五 加粗 倾斜 黑色 行距: 1.5 倍行距3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790">
    <w:name w:val="样式 小五 行距: 1.5 倍行距34"/>
    <w:basedOn w:val="1"/>
    <w:qFormat/>
    <w:uiPriority w:val="0"/>
    <w:pPr>
      <w:spacing w:line="360" w:lineRule="auto"/>
    </w:pPr>
    <w:rPr>
      <w:rFonts w:ascii="Times New Roman" w:hAnsi="Times New Roman" w:eastAsia="宋体" w:cs="宋体"/>
      <w:sz w:val="18"/>
      <w:szCs w:val="20"/>
    </w:rPr>
  </w:style>
  <w:style w:type="paragraph" w:customStyle="1" w:styleId="2791">
    <w:name w:val="样式 宋体 小五 加粗 倾斜 黑色 左侧:  2.22 厘米 行距: 1.5 倍行距24"/>
    <w:basedOn w:val="1"/>
    <w:qFormat/>
    <w:uiPriority w:val="0"/>
    <w:pPr>
      <w:spacing w:line="360" w:lineRule="auto"/>
    </w:pPr>
    <w:rPr>
      <w:rFonts w:ascii="宋体" w:hAnsi="宋体" w:eastAsia="宋体" w:cs="宋体"/>
      <w:b/>
      <w:bCs/>
      <w:i/>
      <w:iCs/>
      <w:color w:val="000000"/>
      <w:sz w:val="18"/>
      <w:szCs w:val="20"/>
    </w:rPr>
  </w:style>
  <w:style w:type="paragraph" w:customStyle="1" w:styleId="2792">
    <w:name w:val="样式 宋体 小五 左侧:  2.22 厘米 行距: 1.5 倍行距24"/>
    <w:basedOn w:val="1"/>
    <w:qFormat/>
    <w:uiPriority w:val="0"/>
    <w:pPr>
      <w:spacing w:line="360" w:lineRule="auto"/>
    </w:pPr>
    <w:rPr>
      <w:rFonts w:ascii="宋体" w:hAnsi="宋体" w:eastAsia="宋体" w:cs="宋体"/>
      <w:sz w:val="18"/>
      <w:szCs w:val="20"/>
    </w:rPr>
  </w:style>
  <w:style w:type="paragraph" w:customStyle="1" w:styleId="2793">
    <w:name w:val="样式 宋体 小五 黑色 左侧:  2.22 厘米 行距: 1.5 倍行距24"/>
    <w:basedOn w:val="1"/>
    <w:qFormat/>
    <w:uiPriority w:val="0"/>
    <w:pPr>
      <w:spacing w:line="360" w:lineRule="auto"/>
    </w:pPr>
    <w:rPr>
      <w:rFonts w:ascii="宋体" w:hAnsi="宋体" w:eastAsia="宋体" w:cs="宋体"/>
      <w:color w:val="000000"/>
      <w:sz w:val="18"/>
      <w:szCs w:val="20"/>
    </w:rPr>
  </w:style>
  <w:style w:type="paragraph" w:customStyle="1" w:styleId="2794">
    <w:name w:val="样式 ˎ̥ 小五 加粗 倾斜 左侧:  2.22 厘米 行距: 1.5 倍行距24"/>
    <w:basedOn w:val="1"/>
    <w:qFormat/>
    <w:uiPriority w:val="0"/>
    <w:pPr>
      <w:spacing w:line="360" w:lineRule="auto"/>
    </w:pPr>
    <w:rPr>
      <w:rFonts w:ascii="ˎ̥" w:hAnsi="ˎ̥" w:eastAsia="宋体" w:cs="宋体"/>
      <w:b/>
      <w:bCs/>
      <w:i/>
      <w:iCs/>
      <w:sz w:val="18"/>
      <w:szCs w:val="20"/>
    </w:rPr>
  </w:style>
  <w:style w:type="paragraph" w:customStyle="1" w:styleId="2795">
    <w:name w:val="样式 ˎ̥ 小五 左侧:  2.22 厘米 行距: 1.5 倍行距24"/>
    <w:basedOn w:val="1"/>
    <w:qFormat/>
    <w:uiPriority w:val="0"/>
    <w:pPr>
      <w:spacing w:line="360" w:lineRule="auto"/>
    </w:pPr>
    <w:rPr>
      <w:rFonts w:ascii="ˎ̥" w:hAnsi="ˎ̥" w:eastAsia="宋体" w:cs="宋体"/>
      <w:sz w:val="18"/>
      <w:szCs w:val="20"/>
    </w:rPr>
  </w:style>
  <w:style w:type="paragraph" w:customStyle="1" w:styleId="2796">
    <w:name w:val="样式 小五 加粗 倾斜 黑色 左侧:  2.22 厘米 行距: 1.5 倍行距2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797">
    <w:name w:val="样式 小五 黑色 左侧:  2.22 厘米 行距: 1.5 倍行距24"/>
    <w:basedOn w:val="1"/>
    <w:qFormat/>
    <w:uiPriority w:val="0"/>
    <w:pPr>
      <w:spacing w:line="360" w:lineRule="auto"/>
    </w:pPr>
    <w:rPr>
      <w:rFonts w:ascii="Times New Roman" w:hAnsi="Times New Roman" w:eastAsia="宋体" w:cs="宋体"/>
      <w:color w:val="000000"/>
      <w:sz w:val="18"/>
      <w:szCs w:val="20"/>
    </w:rPr>
  </w:style>
  <w:style w:type="paragraph" w:customStyle="1" w:styleId="2798">
    <w:name w:val="样式 小五 加粗 倾斜 黑色 左侧:  1.48 厘米 行距: 1.5 倍行距3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799">
    <w:name w:val="正文125"/>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800">
    <w:name w:val="正文228"/>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801">
    <w:name w:val="样式 首行缩进:  2 字符126"/>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802">
    <w:name w:val="正文文字121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803">
    <w:name w:val="样式 小五 倾斜 左侧:  2.22 厘米 行距: 1.5 倍行距24"/>
    <w:basedOn w:val="1"/>
    <w:qFormat/>
    <w:uiPriority w:val="0"/>
    <w:pPr>
      <w:spacing w:line="360" w:lineRule="auto"/>
    </w:pPr>
    <w:rPr>
      <w:rFonts w:ascii="Times New Roman" w:hAnsi="Times New Roman" w:eastAsia="宋体" w:cs="宋体"/>
      <w:i/>
      <w:iCs/>
      <w:sz w:val="18"/>
      <w:szCs w:val="20"/>
    </w:rPr>
  </w:style>
  <w:style w:type="paragraph" w:customStyle="1" w:styleId="2804">
    <w:name w:val="样式 小五 左侧:  1.48 厘米 段后: 7.8 磅 行距: 1.5 倍行距24"/>
    <w:basedOn w:val="1"/>
    <w:qFormat/>
    <w:uiPriority w:val="0"/>
    <w:pPr>
      <w:spacing w:after="156" w:line="360" w:lineRule="auto"/>
    </w:pPr>
    <w:rPr>
      <w:rFonts w:ascii="Times New Roman" w:hAnsi="Times New Roman" w:eastAsia="宋体" w:cs="宋体"/>
      <w:sz w:val="18"/>
      <w:szCs w:val="20"/>
    </w:rPr>
  </w:style>
  <w:style w:type="paragraph" w:customStyle="1" w:styleId="2805">
    <w:name w:val="样式 小五 倾斜 左侧:  1.48 厘米 行距: 1.5 倍行距44"/>
    <w:basedOn w:val="1"/>
    <w:qFormat/>
    <w:uiPriority w:val="0"/>
    <w:pPr>
      <w:spacing w:line="360" w:lineRule="auto"/>
    </w:pPr>
    <w:rPr>
      <w:rFonts w:ascii="Times New Roman" w:hAnsi="Times New Roman" w:eastAsia="宋体" w:cs="宋体"/>
      <w:i/>
      <w:iCs/>
      <w:sz w:val="18"/>
      <w:szCs w:val="20"/>
    </w:rPr>
  </w:style>
  <w:style w:type="paragraph" w:customStyle="1" w:styleId="2806">
    <w:name w:val="样式 小五 左侧:  1.48 厘米 行距: 1.5 倍行距34"/>
    <w:basedOn w:val="1"/>
    <w:qFormat/>
    <w:uiPriority w:val="0"/>
    <w:pPr>
      <w:spacing w:line="360" w:lineRule="auto"/>
    </w:pPr>
    <w:rPr>
      <w:rFonts w:ascii="Times New Roman" w:hAnsi="Times New Roman" w:eastAsia="宋体" w:cs="宋体"/>
      <w:sz w:val="18"/>
      <w:szCs w:val="20"/>
    </w:rPr>
  </w:style>
  <w:style w:type="paragraph" w:customStyle="1" w:styleId="2807">
    <w:name w:val="样式 小五 左侧:  1.48 厘米 行距: 1.5 倍行距1214"/>
    <w:basedOn w:val="1"/>
    <w:qFormat/>
    <w:uiPriority w:val="0"/>
    <w:pPr>
      <w:spacing w:line="360" w:lineRule="auto"/>
    </w:pPr>
    <w:rPr>
      <w:rFonts w:ascii="Times New Roman" w:hAnsi="Times New Roman" w:eastAsia="宋体" w:cs="宋体"/>
      <w:sz w:val="18"/>
      <w:szCs w:val="20"/>
    </w:rPr>
  </w:style>
  <w:style w:type="paragraph" w:customStyle="1" w:styleId="2808">
    <w:name w:val="样式 小五 倾斜 左侧:  1.48 厘米 行距: 1.5 倍行距124"/>
    <w:basedOn w:val="1"/>
    <w:qFormat/>
    <w:uiPriority w:val="0"/>
    <w:pPr>
      <w:spacing w:line="360" w:lineRule="auto"/>
    </w:pPr>
    <w:rPr>
      <w:rFonts w:ascii="Times New Roman" w:hAnsi="Times New Roman" w:eastAsia="宋体" w:cs="宋体"/>
      <w:i/>
      <w:iCs/>
      <w:sz w:val="18"/>
      <w:szCs w:val="20"/>
    </w:rPr>
  </w:style>
  <w:style w:type="paragraph" w:customStyle="1" w:styleId="2809">
    <w:name w:val="样式 小五 倾斜 左侧:  1.48 厘米 行距: 1.5 倍行距224"/>
    <w:basedOn w:val="1"/>
    <w:qFormat/>
    <w:uiPriority w:val="0"/>
    <w:pPr>
      <w:spacing w:line="360" w:lineRule="auto"/>
    </w:pPr>
    <w:rPr>
      <w:rFonts w:ascii="Times New Roman" w:hAnsi="Times New Roman" w:eastAsia="宋体" w:cs="宋体"/>
      <w:i/>
      <w:iCs/>
      <w:sz w:val="18"/>
      <w:szCs w:val="20"/>
    </w:rPr>
  </w:style>
  <w:style w:type="paragraph" w:customStyle="1" w:styleId="2810">
    <w:name w:val="样式 小五 段前: 5 磅 段后: 5 磅 行距: 1.5 倍行距124"/>
    <w:basedOn w:val="1"/>
    <w:qFormat/>
    <w:uiPriority w:val="0"/>
    <w:pPr>
      <w:spacing w:before="100" w:after="100" w:line="360" w:lineRule="auto"/>
    </w:pPr>
    <w:rPr>
      <w:rFonts w:ascii="Times New Roman" w:hAnsi="Times New Roman" w:eastAsia="宋体" w:cs="宋体"/>
      <w:sz w:val="18"/>
      <w:szCs w:val="20"/>
    </w:rPr>
  </w:style>
  <w:style w:type="paragraph" w:customStyle="1" w:styleId="2811">
    <w:name w:val="样式 小五 加粗 倾斜 黑色 居中 左侧:  2.22 厘米 行距: 1.5 倍行距3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12">
    <w:name w:val="样式 小五 左侧:  2.22 厘米 行距: 1.5 倍行距125"/>
    <w:basedOn w:val="1"/>
    <w:qFormat/>
    <w:uiPriority w:val="0"/>
    <w:pPr>
      <w:spacing w:line="360" w:lineRule="auto"/>
    </w:pPr>
    <w:rPr>
      <w:rFonts w:ascii="Times New Roman" w:hAnsi="Times New Roman" w:eastAsia="宋体" w:cs="宋体"/>
      <w:sz w:val="18"/>
      <w:szCs w:val="20"/>
    </w:rPr>
  </w:style>
  <w:style w:type="paragraph" w:customStyle="1" w:styleId="2813">
    <w:name w:val="样式 小五 左侧:  2.22 厘米 段后: 7.8 磅 行距: 1.5 倍行距25"/>
    <w:basedOn w:val="1"/>
    <w:qFormat/>
    <w:uiPriority w:val="0"/>
    <w:pPr>
      <w:spacing w:after="156" w:line="360" w:lineRule="auto"/>
    </w:pPr>
    <w:rPr>
      <w:rFonts w:ascii="Times New Roman" w:hAnsi="Times New Roman" w:eastAsia="宋体" w:cs="宋体"/>
      <w:sz w:val="18"/>
      <w:szCs w:val="20"/>
    </w:rPr>
  </w:style>
  <w:style w:type="paragraph" w:customStyle="1" w:styleId="2814">
    <w:name w:val="样式 正文2 + Tahoma 灰色-80% 左侧:  0 厘米 段前: 自动 段后: 自动 行距: 1.5 倍行距25"/>
    <w:basedOn w:val="297"/>
    <w:qFormat/>
    <w:uiPriority w:val="0"/>
    <w:pPr>
      <w:adjustRightInd w:val="0"/>
      <w:snapToGrid w:val="0"/>
      <w:ind w:left="0" w:firstLine="200" w:firstLineChars="200"/>
    </w:pPr>
    <w:rPr>
      <w:rFonts w:ascii="Tahoma" w:hAnsi="Tahoma"/>
      <w:color w:val="333333"/>
    </w:rPr>
  </w:style>
  <w:style w:type="paragraph" w:customStyle="1" w:styleId="2815">
    <w:name w:val="样式 正文2 + 段前: 自动 段后: 自动 行距: 1.5 倍行距24"/>
    <w:basedOn w:val="297"/>
    <w:qFormat/>
    <w:uiPriority w:val="0"/>
    <w:pPr>
      <w:adjustRightInd w:val="0"/>
      <w:snapToGrid w:val="0"/>
      <w:ind w:left="0" w:firstLine="200" w:firstLineChars="200"/>
    </w:pPr>
  </w:style>
  <w:style w:type="paragraph" w:customStyle="1" w:styleId="2816">
    <w:name w:val="样式 小五 加粗 倾斜 黑色 居中 左侧:  2.22 厘米 行距: 1.5 倍行距12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17">
    <w:name w:val="样式 小五 左侧:  2.22 厘米 行距: 1.5 倍行距224"/>
    <w:basedOn w:val="1"/>
    <w:qFormat/>
    <w:uiPriority w:val="0"/>
    <w:pPr>
      <w:spacing w:line="360" w:lineRule="auto"/>
    </w:pPr>
    <w:rPr>
      <w:rFonts w:ascii="Times New Roman" w:hAnsi="Times New Roman" w:eastAsia="宋体" w:cs="宋体"/>
      <w:sz w:val="18"/>
      <w:szCs w:val="20"/>
    </w:rPr>
  </w:style>
  <w:style w:type="paragraph" w:customStyle="1" w:styleId="2818">
    <w:name w:val="样式 正文2 + 小五 倾斜 段前: 自动 段后: 自动 行距: 1.5 倍行距34"/>
    <w:basedOn w:val="297"/>
    <w:qFormat/>
    <w:uiPriority w:val="0"/>
    <w:pPr>
      <w:ind w:left="0"/>
    </w:pPr>
    <w:rPr>
      <w:i/>
      <w:iCs/>
      <w:sz w:val="18"/>
    </w:rPr>
  </w:style>
  <w:style w:type="paragraph" w:customStyle="1" w:styleId="2819">
    <w:name w:val="样式 正文2 + 小五 倾斜 段前: 自动 段后: 自动 行距: 1.5 倍行距124"/>
    <w:basedOn w:val="297"/>
    <w:qFormat/>
    <w:uiPriority w:val="0"/>
    <w:pPr>
      <w:ind w:left="0"/>
    </w:pPr>
    <w:rPr>
      <w:i/>
      <w:iCs/>
      <w:sz w:val="18"/>
    </w:rPr>
  </w:style>
  <w:style w:type="paragraph" w:customStyle="1" w:styleId="2820">
    <w:name w:val="样式 正文2 + 左侧:  0 厘米 段前: 自动 段后: 自动24"/>
    <w:basedOn w:val="297"/>
    <w:qFormat/>
    <w:uiPriority w:val="0"/>
    <w:pPr>
      <w:ind w:left="0" w:firstLine="200" w:firstLineChars="200"/>
    </w:pPr>
  </w:style>
  <w:style w:type="paragraph" w:customStyle="1" w:styleId="2821">
    <w:name w:val="样式 小五 加粗 倾斜 黑色 居中 左侧:  1.3 厘米 行距: 1.5 倍行距3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22">
    <w:name w:val="样式 小五 左侧:  1.3 厘米 行距: 1.5 倍行距54"/>
    <w:basedOn w:val="1"/>
    <w:qFormat/>
    <w:uiPriority w:val="0"/>
    <w:pPr>
      <w:spacing w:line="360" w:lineRule="auto"/>
    </w:pPr>
    <w:rPr>
      <w:rFonts w:ascii="Times New Roman" w:hAnsi="Times New Roman" w:eastAsia="宋体" w:cs="宋体"/>
      <w:sz w:val="18"/>
      <w:szCs w:val="20"/>
    </w:rPr>
  </w:style>
  <w:style w:type="paragraph" w:customStyle="1" w:styleId="2823">
    <w:name w:val="样式 小五 左侧:  1.3 厘米 行距: 1.5 倍行距124"/>
    <w:basedOn w:val="1"/>
    <w:qFormat/>
    <w:uiPriority w:val="0"/>
    <w:pPr>
      <w:spacing w:line="360" w:lineRule="auto"/>
    </w:pPr>
    <w:rPr>
      <w:rFonts w:ascii="Times New Roman" w:hAnsi="Times New Roman" w:eastAsia="宋体" w:cs="宋体"/>
      <w:sz w:val="18"/>
      <w:szCs w:val="20"/>
    </w:rPr>
  </w:style>
  <w:style w:type="paragraph" w:customStyle="1" w:styleId="2824">
    <w:name w:val="样式 小五 左侧:  1.3 厘米 行距: 1.5 倍行距224"/>
    <w:basedOn w:val="1"/>
    <w:qFormat/>
    <w:uiPriority w:val="0"/>
    <w:pPr>
      <w:spacing w:line="360" w:lineRule="auto"/>
    </w:pPr>
    <w:rPr>
      <w:rFonts w:ascii="Times New Roman" w:hAnsi="Times New Roman" w:eastAsia="宋体" w:cs="宋体"/>
      <w:sz w:val="18"/>
      <w:szCs w:val="20"/>
    </w:rPr>
  </w:style>
  <w:style w:type="paragraph" w:customStyle="1" w:styleId="2825">
    <w:name w:val="样式 小五 加粗 倾斜 黑色 居中 左侧:  1.3 厘米 行距: 1.5 倍行距12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26">
    <w:name w:val="样式 小五 左侧:  1.3 厘米 行距: 1.5 倍行距324"/>
    <w:basedOn w:val="1"/>
    <w:qFormat/>
    <w:uiPriority w:val="0"/>
    <w:pPr>
      <w:spacing w:line="360" w:lineRule="auto"/>
    </w:pPr>
    <w:rPr>
      <w:rFonts w:ascii="Times New Roman" w:hAnsi="Times New Roman" w:eastAsia="宋体" w:cs="宋体"/>
      <w:sz w:val="18"/>
      <w:szCs w:val="20"/>
    </w:rPr>
  </w:style>
  <w:style w:type="paragraph" w:customStyle="1" w:styleId="2827">
    <w:name w:val="正文134"/>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828">
    <w:name w:val="样式 小五 段前: 5 磅 段后: 5 磅 行距: 1.5 倍行距94"/>
    <w:basedOn w:val="1"/>
    <w:qFormat/>
    <w:uiPriority w:val="0"/>
    <w:pPr>
      <w:spacing w:before="100" w:after="100" w:line="360" w:lineRule="auto"/>
    </w:pPr>
    <w:rPr>
      <w:rFonts w:ascii="Times New Roman" w:hAnsi="Times New Roman" w:eastAsia="宋体" w:cs="宋体"/>
      <w:sz w:val="18"/>
      <w:szCs w:val="20"/>
    </w:rPr>
  </w:style>
  <w:style w:type="paragraph" w:customStyle="1" w:styleId="2829">
    <w:name w:val="样式 小五 加粗 倾斜 黑色 左侧:  1.48 厘米 行距: 1.5 倍行距4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830">
    <w:name w:val="正文144"/>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831">
    <w:name w:val="样式 小五 段前: 5 磅 段后: 5 磅 行距: 1.5 倍行距104"/>
    <w:basedOn w:val="1"/>
    <w:qFormat/>
    <w:uiPriority w:val="0"/>
    <w:pPr>
      <w:spacing w:before="100" w:after="100" w:line="360" w:lineRule="auto"/>
    </w:pPr>
    <w:rPr>
      <w:rFonts w:ascii="Times New Roman" w:hAnsi="Times New Roman" w:eastAsia="宋体" w:cs="宋体"/>
      <w:sz w:val="18"/>
      <w:szCs w:val="20"/>
    </w:rPr>
  </w:style>
  <w:style w:type="paragraph" w:customStyle="1" w:styleId="2832">
    <w:name w:val="样式 小五 加粗 倾斜 黑色 左侧:  1.48 厘米 行距: 1.5 倍行距5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833">
    <w:name w:val="正文23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834">
    <w:name w:val="样式 首行缩进:  2 字符13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835">
    <w:name w:val="正文247"/>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836">
    <w:name w:val="样式 首行缩进:  2 字符14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837">
    <w:name w:val="样式 小五 加粗 倾斜 黑色 居中 左侧:  2.22 厘米 行距: 1.5 倍行距4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38">
    <w:name w:val="样式 小五 左侧:  2.22 厘米 行距: 1.5 倍行距135"/>
    <w:basedOn w:val="1"/>
    <w:qFormat/>
    <w:uiPriority w:val="0"/>
    <w:pPr>
      <w:spacing w:line="360" w:lineRule="auto"/>
    </w:pPr>
    <w:rPr>
      <w:rFonts w:ascii="Times New Roman" w:hAnsi="Times New Roman" w:eastAsia="宋体" w:cs="宋体"/>
      <w:sz w:val="18"/>
      <w:szCs w:val="20"/>
    </w:rPr>
  </w:style>
  <w:style w:type="paragraph" w:customStyle="1" w:styleId="2839">
    <w:name w:val="样式 小五 左侧:  2.22 厘米 段后: 7.8 磅 行距: 1.5 倍行距34"/>
    <w:basedOn w:val="1"/>
    <w:qFormat/>
    <w:uiPriority w:val="0"/>
    <w:pPr>
      <w:spacing w:after="156" w:line="360" w:lineRule="auto"/>
    </w:pPr>
    <w:rPr>
      <w:rFonts w:ascii="Times New Roman" w:hAnsi="Times New Roman" w:eastAsia="宋体" w:cs="宋体"/>
      <w:sz w:val="18"/>
      <w:szCs w:val="20"/>
    </w:rPr>
  </w:style>
  <w:style w:type="paragraph" w:customStyle="1" w:styleId="2840">
    <w:name w:val="样式 正文2 + Tahoma 灰色-80% 左侧:  0 厘米 段前: 自动 段后: 自动 行距: 1.5 倍行距35"/>
    <w:basedOn w:val="297"/>
    <w:qFormat/>
    <w:uiPriority w:val="0"/>
    <w:pPr>
      <w:adjustRightInd w:val="0"/>
      <w:snapToGrid w:val="0"/>
      <w:ind w:left="0" w:firstLine="200" w:firstLineChars="200"/>
    </w:pPr>
    <w:rPr>
      <w:rFonts w:ascii="Tahoma" w:hAnsi="Tahoma"/>
      <w:color w:val="333333"/>
    </w:rPr>
  </w:style>
  <w:style w:type="paragraph" w:customStyle="1" w:styleId="2841">
    <w:name w:val="正文212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842">
    <w:name w:val="样式 首行缩进:  2 字符112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843">
    <w:name w:val="样式 小五 加粗 倾斜 黑色 居中 左侧:  2.22 厘米 行距: 1.5 倍行距13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44">
    <w:name w:val="样式 小五 左侧:  2.22 厘米 行距: 1.5 倍行距1124"/>
    <w:basedOn w:val="1"/>
    <w:qFormat/>
    <w:uiPriority w:val="0"/>
    <w:pPr>
      <w:spacing w:line="360" w:lineRule="auto"/>
    </w:pPr>
    <w:rPr>
      <w:rFonts w:ascii="Times New Roman" w:hAnsi="Times New Roman" w:eastAsia="宋体" w:cs="宋体"/>
      <w:sz w:val="18"/>
      <w:szCs w:val="20"/>
    </w:rPr>
  </w:style>
  <w:style w:type="paragraph" w:customStyle="1" w:styleId="2845">
    <w:name w:val="样式 小五 左侧:  2.22 厘米 段后: 7.8 磅 行距: 1.5 倍行距124"/>
    <w:basedOn w:val="1"/>
    <w:qFormat/>
    <w:uiPriority w:val="0"/>
    <w:pPr>
      <w:spacing w:after="156" w:line="360" w:lineRule="auto"/>
    </w:pPr>
    <w:rPr>
      <w:rFonts w:ascii="Times New Roman" w:hAnsi="Times New Roman" w:eastAsia="宋体" w:cs="宋体"/>
      <w:sz w:val="18"/>
      <w:szCs w:val="20"/>
    </w:rPr>
  </w:style>
  <w:style w:type="paragraph" w:customStyle="1" w:styleId="2846">
    <w:name w:val="样式 正文2 + Tahoma 灰色-80% 左侧:  0 厘米 段前: 自动 段后: 自动 行距: 1.5 倍行距124"/>
    <w:basedOn w:val="297"/>
    <w:qFormat/>
    <w:uiPriority w:val="0"/>
    <w:pPr>
      <w:adjustRightInd w:val="0"/>
      <w:snapToGrid w:val="0"/>
      <w:ind w:left="0" w:firstLine="200" w:firstLineChars="200"/>
    </w:pPr>
    <w:rPr>
      <w:rFonts w:ascii="Tahoma" w:hAnsi="Tahoma"/>
      <w:color w:val="333333"/>
    </w:rPr>
  </w:style>
  <w:style w:type="paragraph" w:customStyle="1" w:styleId="2847">
    <w:name w:val="正文221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848">
    <w:name w:val="样式 小五 加粗 倾斜 黑色 居中 左侧:  2.22 厘米 行距: 1.5 倍行距22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49">
    <w:name w:val="样式 小五 左侧:  2.22 厘米 行距: 1.5 倍行距1214"/>
    <w:basedOn w:val="1"/>
    <w:qFormat/>
    <w:uiPriority w:val="0"/>
    <w:pPr>
      <w:spacing w:line="360" w:lineRule="auto"/>
    </w:pPr>
    <w:rPr>
      <w:rFonts w:ascii="Times New Roman" w:hAnsi="Times New Roman" w:eastAsia="宋体" w:cs="宋体"/>
      <w:sz w:val="18"/>
      <w:szCs w:val="20"/>
    </w:rPr>
  </w:style>
  <w:style w:type="paragraph" w:customStyle="1" w:styleId="2850">
    <w:name w:val="样式 正文2 + Tahoma 灰色-80% 左侧:  0 厘米 段前: 自动 段后: 自动 行距: 1.5 倍行距214"/>
    <w:basedOn w:val="297"/>
    <w:qFormat/>
    <w:uiPriority w:val="0"/>
    <w:pPr>
      <w:adjustRightInd w:val="0"/>
      <w:snapToGrid w:val="0"/>
      <w:ind w:left="0" w:firstLine="200" w:firstLineChars="200"/>
    </w:pPr>
    <w:rPr>
      <w:rFonts w:ascii="Tahoma" w:hAnsi="Tahoma"/>
      <w:color w:val="333333"/>
    </w:rPr>
  </w:style>
  <w:style w:type="paragraph" w:customStyle="1" w:styleId="2851">
    <w:name w:val="样式 正文2 + 段前: 自动 段后: 自动 行距: 1.5 倍行距34"/>
    <w:basedOn w:val="297"/>
    <w:qFormat/>
    <w:uiPriority w:val="0"/>
    <w:pPr>
      <w:adjustRightInd w:val="0"/>
      <w:snapToGrid w:val="0"/>
      <w:ind w:left="0" w:firstLine="200" w:firstLineChars="200"/>
    </w:pPr>
  </w:style>
  <w:style w:type="paragraph" w:customStyle="1" w:styleId="2852">
    <w:name w:val="正文231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853">
    <w:name w:val="正文文字13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854">
    <w:name w:val="样式 小五 加粗 倾斜 黑色 居中 左侧:  2.22 厘米 行距: 1.5 倍行距3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55">
    <w:name w:val="样式 小五 左侧:  2.22 厘米 行距: 1.5 倍行距1314"/>
    <w:basedOn w:val="1"/>
    <w:qFormat/>
    <w:uiPriority w:val="0"/>
    <w:pPr>
      <w:spacing w:line="360" w:lineRule="auto"/>
    </w:pPr>
    <w:rPr>
      <w:rFonts w:ascii="Times New Roman" w:hAnsi="Times New Roman" w:eastAsia="宋体" w:cs="宋体"/>
      <w:sz w:val="18"/>
      <w:szCs w:val="20"/>
    </w:rPr>
  </w:style>
  <w:style w:type="paragraph" w:customStyle="1" w:styleId="2856">
    <w:name w:val="正文154"/>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857">
    <w:name w:val="样式 首行缩进:  2 字符54"/>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858">
    <w:name w:val="正文241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859">
    <w:name w:val="样式 首行缩进:  2 字符121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860">
    <w:name w:val="正文文字112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861">
    <w:name w:val="样式 小五 段前: 5 磅 段后: 5 磅 行距: 1.5 倍行距134"/>
    <w:basedOn w:val="1"/>
    <w:qFormat/>
    <w:uiPriority w:val="0"/>
    <w:pPr>
      <w:spacing w:before="100" w:after="100" w:line="360" w:lineRule="auto"/>
    </w:pPr>
    <w:rPr>
      <w:rFonts w:ascii="Times New Roman" w:hAnsi="Times New Roman" w:eastAsia="宋体" w:cs="宋体"/>
      <w:sz w:val="18"/>
      <w:szCs w:val="20"/>
    </w:rPr>
  </w:style>
  <w:style w:type="paragraph" w:customStyle="1" w:styleId="2862">
    <w:name w:val="样式 小五 倾斜 左侧:  2.22 厘米 行距: 1.5 倍行距34"/>
    <w:basedOn w:val="1"/>
    <w:qFormat/>
    <w:uiPriority w:val="0"/>
    <w:pPr>
      <w:spacing w:line="360" w:lineRule="auto"/>
    </w:pPr>
    <w:rPr>
      <w:rFonts w:ascii="Times New Roman" w:hAnsi="Times New Roman" w:eastAsia="宋体" w:cs="宋体"/>
      <w:i/>
      <w:iCs/>
      <w:sz w:val="18"/>
      <w:szCs w:val="20"/>
    </w:rPr>
  </w:style>
  <w:style w:type="paragraph" w:customStyle="1" w:styleId="2863">
    <w:name w:val="样式 小五 左侧:  2.22 厘米 行距: 1.5 倍行距145"/>
    <w:basedOn w:val="1"/>
    <w:qFormat/>
    <w:uiPriority w:val="0"/>
    <w:pPr>
      <w:spacing w:line="360" w:lineRule="auto"/>
    </w:pPr>
    <w:rPr>
      <w:rFonts w:ascii="Times New Roman" w:hAnsi="Times New Roman" w:eastAsia="宋体" w:cs="宋体"/>
      <w:sz w:val="18"/>
      <w:szCs w:val="20"/>
    </w:rPr>
  </w:style>
  <w:style w:type="paragraph" w:customStyle="1" w:styleId="2864">
    <w:name w:val="样式 小五 加粗 倾斜 左侧:  2.22 厘米 行距: 1.5 倍行距94"/>
    <w:basedOn w:val="1"/>
    <w:qFormat/>
    <w:uiPriority w:val="0"/>
    <w:pPr>
      <w:spacing w:line="360" w:lineRule="auto"/>
    </w:pPr>
    <w:rPr>
      <w:rFonts w:ascii="Times New Roman" w:hAnsi="Times New Roman" w:eastAsia="宋体" w:cs="宋体"/>
      <w:b/>
      <w:bCs/>
      <w:i/>
      <w:iCs/>
      <w:sz w:val="18"/>
      <w:szCs w:val="20"/>
    </w:rPr>
  </w:style>
  <w:style w:type="paragraph" w:customStyle="1" w:styleId="2865">
    <w:name w:val="样式 小五 加粗 倾斜 左侧:  1.48 厘米 行距: 1.5 倍行距74"/>
    <w:basedOn w:val="1"/>
    <w:qFormat/>
    <w:uiPriority w:val="0"/>
    <w:pPr>
      <w:spacing w:line="360" w:lineRule="auto"/>
    </w:pPr>
    <w:rPr>
      <w:rFonts w:ascii="Times New Roman" w:hAnsi="Times New Roman" w:eastAsia="宋体" w:cs="宋体"/>
      <w:b/>
      <w:bCs/>
      <w:i/>
      <w:iCs/>
      <w:sz w:val="18"/>
      <w:szCs w:val="20"/>
    </w:rPr>
  </w:style>
  <w:style w:type="paragraph" w:customStyle="1" w:styleId="2866">
    <w:name w:val="样式 小五 加粗 倾斜 首行缩进:  0.64 厘米 行距: 1.5 倍行距84"/>
    <w:basedOn w:val="1"/>
    <w:qFormat/>
    <w:uiPriority w:val="0"/>
    <w:pPr>
      <w:spacing w:line="360" w:lineRule="auto"/>
    </w:pPr>
    <w:rPr>
      <w:rFonts w:ascii="Times New Roman" w:hAnsi="Times New Roman" w:eastAsia="宋体" w:cs="宋体"/>
      <w:b/>
      <w:bCs/>
      <w:i/>
      <w:iCs/>
      <w:sz w:val="18"/>
      <w:szCs w:val="20"/>
    </w:rPr>
  </w:style>
  <w:style w:type="paragraph" w:customStyle="1" w:styleId="2867">
    <w:name w:val="样式 小五 首行缩进:  0.63 厘米 行距: 1.5 倍行距74"/>
    <w:basedOn w:val="1"/>
    <w:qFormat/>
    <w:uiPriority w:val="0"/>
    <w:pPr>
      <w:spacing w:line="360" w:lineRule="auto"/>
    </w:pPr>
    <w:rPr>
      <w:rFonts w:ascii="Times New Roman" w:hAnsi="Times New Roman" w:eastAsia="宋体" w:cs="宋体"/>
      <w:sz w:val="18"/>
      <w:szCs w:val="20"/>
    </w:rPr>
  </w:style>
  <w:style w:type="paragraph" w:customStyle="1" w:styleId="2868">
    <w:name w:val="样式 宋体 小五 加粗 倾斜 左侧:  1.48 厘米 行距: 1.5 倍行距74"/>
    <w:basedOn w:val="1"/>
    <w:qFormat/>
    <w:uiPriority w:val="0"/>
    <w:pPr>
      <w:spacing w:line="360" w:lineRule="auto"/>
    </w:pPr>
    <w:rPr>
      <w:rFonts w:ascii="宋体" w:hAnsi="宋体" w:eastAsia="宋体" w:cs="宋体"/>
      <w:b/>
      <w:bCs/>
      <w:i/>
      <w:iCs/>
      <w:sz w:val="18"/>
      <w:szCs w:val="20"/>
    </w:rPr>
  </w:style>
  <w:style w:type="paragraph" w:customStyle="1" w:styleId="2869">
    <w:name w:val="样式 宋体 小五 左侧:  1.48 厘米 行距: 1.5 倍行距74"/>
    <w:basedOn w:val="1"/>
    <w:qFormat/>
    <w:uiPriority w:val="0"/>
    <w:pPr>
      <w:spacing w:line="360" w:lineRule="auto"/>
    </w:pPr>
    <w:rPr>
      <w:rFonts w:ascii="宋体" w:hAnsi="宋体" w:eastAsia="宋体" w:cs="宋体"/>
      <w:sz w:val="18"/>
      <w:szCs w:val="20"/>
    </w:rPr>
  </w:style>
  <w:style w:type="paragraph" w:customStyle="1" w:styleId="2870">
    <w:name w:val="样式 小五 加粗 倾斜 黑色 行距: 1.5 倍行距4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871">
    <w:name w:val="样式 小五 行距: 1.5 倍行距44"/>
    <w:basedOn w:val="1"/>
    <w:qFormat/>
    <w:uiPriority w:val="0"/>
    <w:pPr>
      <w:spacing w:line="360" w:lineRule="auto"/>
    </w:pPr>
    <w:rPr>
      <w:rFonts w:ascii="Times New Roman" w:hAnsi="Times New Roman" w:eastAsia="宋体" w:cs="宋体"/>
      <w:sz w:val="18"/>
      <w:szCs w:val="20"/>
    </w:rPr>
  </w:style>
  <w:style w:type="paragraph" w:customStyle="1" w:styleId="2872">
    <w:name w:val="样式 宋体 小五 加粗 倾斜 黑色 左侧:  2.22 厘米 行距: 1.5 倍行距34"/>
    <w:basedOn w:val="1"/>
    <w:qFormat/>
    <w:uiPriority w:val="0"/>
    <w:pPr>
      <w:spacing w:line="360" w:lineRule="auto"/>
    </w:pPr>
    <w:rPr>
      <w:rFonts w:ascii="宋体" w:hAnsi="宋体" w:eastAsia="宋体" w:cs="宋体"/>
      <w:b/>
      <w:bCs/>
      <w:i/>
      <w:iCs/>
      <w:color w:val="000000"/>
      <w:sz w:val="18"/>
      <w:szCs w:val="20"/>
    </w:rPr>
  </w:style>
  <w:style w:type="paragraph" w:customStyle="1" w:styleId="2873">
    <w:name w:val="样式 宋体 小五 左侧:  2.22 厘米 行距: 1.5 倍行距34"/>
    <w:basedOn w:val="1"/>
    <w:qFormat/>
    <w:uiPriority w:val="0"/>
    <w:pPr>
      <w:spacing w:line="360" w:lineRule="auto"/>
    </w:pPr>
    <w:rPr>
      <w:rFonts w:ascii="宋体" w:hAnsi="宋体" w:eastAsia="宋体" w:cs="宋体"/>
      <w:sz w:val="18"/>
      <w:szCs w:val="20"/>
    </w:rPr>
  </w:style>
  <w:style w:type="paragraph" w:customStyle="1" w:styleId="2874">
    <w:name w:val="样式 宋体 小五 黑色 左侧:  2.22 厘米 行距: 1.5 倍行距34"/>
    <w:basedOn w:val="1"/>
    <w:qFormat/>
    <w:uiPriority w:val="0"/>
    <w:pPr>
      <w:spacing w:line="360" w:lineRule="auto"/>
    </w:pPr>
    <w:rPr>
      <w:rFonts w:ascii="宋体" w:hAnsi="宋体" w:eastAsia="宋体" w:cs="宋体"/>
      <w:color w:val="000000"/>
      <w:sz w:val="18"/>
      <w:szCs w:val="20"/>
    </w:rPr>
  </w:style>
  <w:style w:type="paragraph" w:customStyle="1" w:styleId="2875">
    <w:name w:val="样式 ˎ̥ 小五 加粗 倾斜 左侧:  2.22 厘米 行距: 1.5 倍行距34"/>
    <w:basedOn w:val="1"/>
    <w:qFormat/>
    <w:uiPriority w:val="0"/>
    <w:pPr>
      <w:spacing w:line="360" w:lineRule="auto"/>
    </w:pPr>
    <w:rPr>
      <w:rFonts w:ascii="ˎ̥" w:hAnsi="ˎ̥" w:eastAsia="宋体" w:cs="宋体"/>
      <w:b/>
      <w:bCs/>
      <w:i/>
      <w:iCs/>
      <w:sz w:val="18"/>
      <w:szCs w:val="20"/>
    </w:rPr>
  </w:style>
  <w:style w:type="paragraph" w:customStyle="1" w:styleId="2876">
    <w:name w:val="样式 ˎ̥ 小五 左侧:  2.22 厘米 行距: 1.5 倍行距34"/>
    <w:basedOn w:val="1"/>
    <w:qFormat/>
    <w:uiPriority w:val="0"/>
    <w:pPr>
      <w:spacing w:line="360" w:lineRule="auto"/>
    </w:pPr>
    <w:rPr>
      <w:rFonts w:ascii="ˎ̥" w:hAnsi="ˎ̥" w:eastAsia="宋体" w:cs="宋体"/>
      <w:sz w:val="18"/>
      <w:szCs w:val="20"/>
    </w:rPr>
  </w:style>
  <w:style w:type="paragraph" w:customStyle="1" w:styleId="2877">
    <w:name w:val="样式 小五 加粗 倾斜 黑色 左侧:  2.22 厘米 行距: 1.5 倍行距3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878">
    <w:name w:val="样式 小五 黑色 左侧:  2.22 厘米 行距: 1.5 倍行距34"/>
    <w:basedOn w:val="1"/>
    <w:qFormat/>
    <w:uiPriority w:val="0"/>
    <w:pPr>
      <w:spacing w:line="360" w:lineRule="auto"/>
    </w:pPr>
    <w:rPr>
      <w:rFonts w:ascii="Times New Roman" w:hAnsi="Times New Roman" w:eastAsia="宋体" w:cs="宋体"/>
      <w:color w:val="000000"/>
      <w:sz w:val="18"/>
      <w:szCs w:val="20"/>
    </w:rPr>
  </w:style>
  <w:style w:type="paragraph" w:customStyle="1" w:styleId="2879">
    <w:name w:val="样式 小五 加粗 倾斜 黑色 左侧:  1.48 厘米 行距: 1.5 倍行距6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880">
    <w:name w:val="样式 小五 左侧:  1.48 厘米 段后: 7.8 磅 行距: 1.5 倍行距34"/>
    <w:basedOn w:val="1"/>
    <w:qFormat/>
    <w:uiPriority w:val="0"/>
    <w:pPr>
      <w:spacing w:after="156" w:line="360" w:lineRule="auto"/>
    </w:pPr>
    <w:rPr>
      <w:rFonts w:ascii="Times New Roman" w:hAnsi="Times New Roman" w:eastAsia="宋体" w:cs="宋体"/>
      <w:sz w:val="18"/>
      <w:szCs w:val="20"/>
    </w:rPr>
  </w:style>
  <w:style w:type="paragraph" w:customStyle="1" w:styleId="2881">
    <w:name w:val="样式 小五 倾斜 左侧:  1.48 厘米 行距: 1.5 倍行距54"/>
    <w:basedOn w:val="1"/>
    <w:qFormat/>
    <w:uiPriority w:val="0"/>
    <w:pPr>
      <w:spacing w:line="360" w:lineRule="auto"/>
    </w:pPr>
    <w:rPr>
      <w:rFonts w:ascii="Times New Roman" w:hAnsi="Times New Roman" w:eastAsia="宋体" w:cs="宋体"/>
      <w:i/>
      <w:iCs/>
      <w:sz w:val="18"/>
      <w:szCs w:val="20"/>
    </w:rPr>
  </w:style>
  <w:style w:type="paragraph" w:customStyle="1" w:styleId="2882">
    <w:name w:val="样式 小五 左侧:  1.48 厘米 行距: 1.5 倍行距44"/>
    <w:basedOn w:val="1"/>
    <w:qFormat/>
    <w:uiPriority w:val="0"/>
    <w:pPr>
      <w:spacing w:line="360" w:lineRule="auto"/>
    </w:pPr>
    <w:rPr>
      <w:rFonts w:ascii="Times New Roman" w:hAnsi="Times New Roman" w:eastAsia="宋体" w:cs="宋体"/>
      <w:sz w:val="18"/>
      <w:szCs w:val="20"/>
    </w:rPr>
  </w:style>
  <w:style w:type="paragraph" w:customStyle="1" w:styleId="2883">
    <w:name w:val="样式 小五 左侧:  1.48 厘米 行距: 1.5 倍行距134"/>
    <w:basedOn w:val="1"/>
    <w:qFormat/>
    <w:uiPriority w:val="0"/>
    <w:pPr>
      <w:spacing w:line="360" w:lineRule="auto"/>
    </w:pPr>
    <w:rPr>
      <w:rFonts w:ascii="Times New Roman" w:hAnsi="Times New Roman" w:eastAsia="宋体" w:cs="宋体"/>
      <w:sz w:val="18"/>
      <w:szCs w:val="20"/>
    </w:rPr>
  </w:style>
  <w:style w:type="paragraph" w:customStyle="1" w:styleId="2884">
    <w:name w:val="样式 小五 倾斜 左侧:  1.48 厘米 行距: 1.5 倍行距134"/>
    <w:basedOn w:val="1"/>
    <w:qFormat/>
    <w:uiPriority w:val="0"/>
    <w:pPr>
      <w:spacing w:line="360" w:lineRule="auto"/>
    </w:pPr>
    <w:rPr>
      <w:rFonts w:ascii="Times New Roman" w:hAnsi="Times New Roman" w:eastAsia="宋体" w:cs="宋体"/>
      <w:i/>
      <w:iCs/>
      <w:sz w:val="18"/>
      <w:szCs w:val="20"/>
    </w:rPr>
  </w:style>
  <w:style w:type="paragraph" w:customStyle="1" w:styleId="2885">
    <w:name w:val="样式 小五 倾斜 左侧:  1.48 厘米 行距: 1.5 倍行距234"/>
    <w:basedOn w:val="1"/>
    <w:qFormat/>
    <w:uiPriority w:val="0"/>
    <w:pPr>
      <w:spacing w:line="360" w:lineRule="auto"/>
    </w:pPr>
    <w:rPr>
      <w:rFonts w:ascii="Times New Roman" w:hAnsi="Times New Roman" w:eastAsia="宋体" w:cs="宋体"/>
      <w:i/>
      <w:iCs/>
      <w:sz w:val="18"/>
      <w:szCs w:val="20"/>
    </w:rPr>
  </w:style>
  <w:style w:type="paragraph" w:customStyle="1" w:styleId="2886">
    <w:name w:val="样式 小五 段前: 5 磅 段后: 5 磅 行距: 1.5 倍行距144"/>
    <w:basedOn w:val="1"/>
    <w:qFormat/>
    <w:uiPriority w:val="0"/>
    <w:pPr>
      <w:spacing w:before="100" w:after="100" w:line="360" w:lineRule="auto"/>
    </w:pPr>
    <w:rPr>
      <w:rFonts w:ascii="Times New Roman" w:hAnsi="Times New Roman" w:eastAsia="宋体" w:cs="宋体"/>
      <w:sz w:val="18"/>
      <w:szCs w:val="20"/>
    </w:rPr>
  </w:style>
  <w:style w:type="paragraph" w:customStyle="1" w:styleId="2887">
    <w:name w:val="样式 小五 加粗 倾斜 黑色 居中 左侧:  2.22 厘米 行距: 1.5 倍行距4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88">
    <w:name w:val="样式 小五 左侧:  2.22 厘米 行距: 1.5 倍行距1414"/>
    <w:basedOn w:val="1"/>
    <w:qFormat/>
    <w:uiPriority w:val="0"/>
    <w:pPr>
      <w:spacing w:line="360" w:lineRule="auto"/>
    </w:pPr>
    <w:rPr>
      <w:rFonts w:ascii="Times New Roman" w:hAnsi="Times New Roman" w:eastAsia="宋体" w:cs="宋体"/>
      <w:sz w:val="18"/>
      <w:szCs w:val="20"/>
    </w:rPr>
  </w:style>
  <w:style w:type="paragraph" w:customStyle="1" w:styleId="2889">
    <w:name w:val="样式 小五 左侧:  2.22 厘米 段后: 7.8 磅 行距: 1.5 倍行距214"/>
    <w:basedOn w:val="1"/>
    <w:qFormat/>
    <w:uiPriority w:val="0"/>
    <w:pPr>
      <w:spacing w:after="156" w:line="360" w:lineRule="auto"/>
    </w:pPr>
    <w:rPr>
      <w:rFonts w:ascii="Times New Roman" w:hAnsi="Times New Roman" w:eastAsia="宋体" w:cs="宋体"/>
      <w:sz w:val="18"/>
      <w:szCs w:val="20"/>
    </w:rPr>
  </w:style>
  <w:style w:type="paragraph" w:customStyle="1" w:styleId="2890">
    <w:name w:val="样式 正文2 + Tahoma 灰色-80% 左侧:  0 厘米 段前: 自动 段后: 自动 行距: 1.5 倍行距314"/>
    <w:basedOn w:val="297"/>
    <w:qFormat/>
    <w:uiPriority w:val="0"/>
    <w:pPr>
      <w:adjustRightInd w:val="0"/>
      <w:snapToGrid w:val="0"/>
      <w:ind w:left="0" w:firstLine="200" w:firstLineChars="200"/>
    </w:pPr>
    <w:rPr>
      <w:rFonts w:ascii="Tahoma" w:hAnsi="Tahoma"/>
      <w:color w:val="333333"/>
    </w:rPr>
  </w:style>
  <w:style w:type="paragraph" w:customStyle="1" w:styleId="2891">
    <w:name w:val="样式 正文2 + 段前: 自动 段后: 自动 行距: 1.5 倍行距124"/>
    <w:basedOn w:val="297"/>
    <w:qFormat/>
    <w:uiPriority w:val="0"/>
    <w:pPr>
      <w:adjustRightInd w:val="0"/>
      <w:snapToGrid w:val="0"/>
      <w:ind w:left="0" w:firstLine="200" w:firstLineChars="200"/>
    </w:pPr>
  </w:style>
  <w:style w:type="paragraph" w:customStyle="1" w:styleId="2892">
    <w:name w:val="样式 小五 加粗 倾斜 黑色 居中 左侧:  2.22 厘米 行距: 1.5 倍行距112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93">
    <w:name w:val="样式 小五 左侧:  2.22 厘米 行距: 1.5 倍行距234"/>
    <w:basedOn w:val="1"/>
    <w:qFormat/>
    <w:uiPriority w:val="0"/>
    <w:pPr>
      <w:spacing w:line="360" w:lineRule="auto"/>
    </w:pPr>
    <w:rPr>
      <w:rFonts w:ascii="Times New Roman" w:hAnsi="Times New Roman" w:eastAsia="宋体" w:cs="宋体"/>
      <w:sz w:val="18"/>
      <w:szCs w:val="20"/>
    </w:rPr>
  </w:style>
  <w:style w:type="paragraph" w:customStyle="1" w:styleId="2894">
    <w:name w:val="样式 正文2 + 小五 倾斜 段前: 自动 段后: 自动 行距: 1.5 倍行距44"/>
    <w:basedOn w:val="297"/>
    <w:qFormat/>
    <w:uiPriority w:val="0"/>
    <w:pPr>
      <w:ind w:left="0"/>
    </w:pPr>
    <w:rPr>
      <w:i/>
      <w:iCs/>
      <w:sz w:val="18"/>
    </w:rPr>
  </w:style>
  <w:style w:type="paragraph" w:customStyle="1" w:styleId="2895">
    <w:name w:val="样式 正文2 + 小五 倾斜 段前: 自动 段后: 自动 行距: 1.5 倍行距134"/>
    <w:basedOn w:val="297"/>
    <w:qFormat/>
    <w:uiPriority w:val="0"/>
    <w:pPr>
      <w:ind w:left="0"/>
    </w:pPr>
    <w:rPr>
      <w:i/>
      <w:iCs/>
      <w:sz w:val="18"/>
    </w:rPr>
  </w:style>
  <w:style w:type="paragraph" w:customStyle="1" w:styleId="2896">
    <w:name w:val="样式 正文2 + 左侧:  0 厘米 段前: 自动 段后: 自动34"/>
    <w:basedOn w:val="297"/>
    <w:qFormat/>
    <w:uiPriority w:val="0"/>
    <w:pPr>
      <w:ind w:left="0" w:firstLine="200" w:firstLineChars="200"/>
    </w:pPr>
  </w:style>
  <w:style w:type="paragraph" w:customStyle="1" w:styleId="2897">
    <w:name w:val="样式 小五 加粗 倾斜 黑色 居中 左侧:  1.3 厘米 行距: 1.5 倍行距4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898">
    <w:name w:val="样式 小五 左侧:  1.3 厘米 行距: 1.5 倍行距64"/>
    <w:basedOn w:val="1"/>
    <w:qFormat/>
    <w:uiPriority w:val="0"/>
    <w:pPr>
      <w:spacing w:line="360" w:lineRule="auto"/>
    </w:pPr>
    <w:rPr>
      <w:rFonts w:ascii="Times New Roman" w:hAnsi="Times New Roman" w:eastAsia="宋体" w:cs="宋体"/>
      <w:sz w:val="18"/>
      <w:szCs w:val="20"/>
    </w:rPr>
  </w:style>
  <w:style w:type="paragraph" w:customStyle="1" w:styleId="2899">
    <w:name w:val="样式 小五 左侧:  1.3 厘米 行距: 1.5 倍行距134"/>
    <w:basedOn w:val="1"/>
    <w:qFormat/>
    <w:uiPriority w:val="0"/>
    <w:pPr>
      <w:spacing w:line="360" w:lineRule="auto"/>
    </w:pPr>
    <w:rPr>
      <w:rFonts w:ascii="Times New Roman" w:hAnsi="Times New Roman" w:eastAsia="宋体" w:cs="宋体"/>
      <w:sz w:val="18"/>
      <w:szCs w:val="20"/>
    </w:rPr>
  </w:style>
  <w:style w:type="paragraph" w:customStyle="1" w:styleId="2900">
    <w:name w:val="样式 小五 左侧:  1.3 厘米 行距: 1.5 倍行距234"/>
    <w:basedOn w:val="1"/>
    <w:qFormat/>
    <w:uiPriority w:val="0"/>
    <w:pPr>
      <w:spacing w:line="360" w:lineRule="auto"/>
    </w:pPr>
    <w:rPr>
      <w:rFonts w:ascii="Times New Roman" w:hAnsi="Times New Roman" w:eastAsia="宋体" w:cs="宋体"/>
      <w:sz w:val="18"/>
      <w:szCs w:val="20"/>
    </w:rPr>
  </w:style>
  <w:style w:type="paragraph" w:customStyle="1" w:styleId="2901">
    <w:name w:val="样式 小五 加粗 倾斜 黑色 居中 左侧:  1.3 厘米 行距: 1.5 倍行距13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902">
    <w:name w:val="样式 小五 左侧:  1.3 厘米 行距: 1.5 倍行距334"/>
    <w:basedOn w:val="1"/>
    <w:qFormat/>
    <w:uiPriority w:val="0"/>
    <w:pPr>
      <w:spacing w:line="360" w:lineRule="auto"/>
    </w:pPr>
    <w:rPr>
      <w:rFonts w:ascii="Times New Roman" w:hAnsi="Times New Roman" w:eastAsia="宋体" w:cs="宋体"/>
      <w:sz w:val="18"/>
      <w:szCs w:val="20"/>
    </w:rPr>
  </w:style>
  <w:style w:type="paragraph" w:customStyle="1" w:styleId="2903">
    <w:name w:val="正文25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904">
    <w:name w:val="正文文字122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905">
    <w:name w:val="样式 小五 加粗 倾斜 黑色 居中 左侧:  2.22 厘米 行距: 1.5 倍行距121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906">
    <w:name w:val="样式 小五 左侧:  2.22 厘米 行距: 1.5 倍行距2124"/>
    <w:basedOn w:val="1"/>
    <w:qFormat/>
    <w:uiPriority w:val="0"/>
    <w:pPr>
      <w:spacing w:line="360" w:lineRule="auto"/>
    </w:pPr>
    <w:rPr>
      <w:rFonts w:ascii="Times New Roman" w:hAnsi="Times New Roman" w:eastAsia="宋体" w:cs="宋体"/>
      <w:sz w:val="18"/>
      <w:szCs w:val="20"/>
    </w:rPr>
  </w:style>
  <w:style w:type="paragraph" w:customStyle="1" w:styleId="2907">
    <w:name w:val="样式 正文2 + 小五 倾斜 段前: 自动 段后: 自动 行距: 1.5 倍行距224"/>
    <w:basedOn w:val="297"/>
    <w:qFormat/>
    <w:uiPriority w:val="0"/>
    <w:pPr>
      <w:ind w:left="0"/>
    </w:pPr>
    <w:rPr>
      <w:i/>
      <w:iCs/>
      <w:sz w:val="18"/>
    </w:rPr>
  </w:style>
  <w:style w:type="paragraph" w:customStyle="1" w:styleId="2908">
    <w:name w:val="样式 正文2 + 小五 倾斜 段前: 自动 段后: 自动 行距: 1.5 倍行距1124"/>
    <w:basedOn w:val="297"/>
    <w:qFormat/>
    <w:uiPriority w:val="0"/>
    <w:pPr>
      <w:ind w:left="0"/>
    </w:pPr>
    <w:rPr>
      <w:i/>
      <w:iCs/>
      <w:sz w:val="18"/>
    </w:rPr>
  </w:style>
  <w:style w:type="paragraph" w:customStyle="1" w:styleId="2909">
    <w:name w:val="样式 正文2 + 左侧:  0 厘米 段前: 自动 段后: 自动124"/>
    <w:basedOn w:val="297"/>
    <w:qFormat/>
    <w:uiPriority w:val="0"/>
    <w:pPr>
      <w:ind w:left="0" w:firstLine="200" w:firstLineChars="200"/>
    </w:pPr>
  </w:style>
  <w:style w:type="paragraph" w:customStyle="1" w:styleId="2910">
    <w:name w:val="正文164"/>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911">
    <w:name w:val="样式 首行缩进:  2 字符64"/>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912">
    <w:name w:val="正文26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913">
    <w:name w:val="样式 首行缩进:  2 字符158"/>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2914">
    <w:name w:val="正文文字14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915">
    <w:name w:val="样式 小五 段前: 5 磅 段后: 5 磅 行距: 1.5 倍行距154"/>
    <w:basedOn w:val="1"/>
    <w:qFormat/>
    <w:uiPriority w:val="0"/>
    <w:pPr>
      <w:spacing w:before="100" w:after="100" w:line="360" w:lineRule="auto"/>
    </w:pPr>
    <w:rPr>
      <w:rFonts w:ascii="Times New Roman" w:hAnsi="Times New Roman" w:eastAsia="宋体" w:cs="宋体"/>
      <w:sz w:val="18"/>
      <w:szCs w:val="20"/>
    </w:rPr>
  </w:style>
  <w:style w:type="paragraph" w:customStyle="1" w:styleId="2916">
    <w:name w:val="样式 小五 倾斜 左侧:  2.22 厘米 行距: 1.5 倍行距44"/>
    <w:basedOn w:val="1"/>
    <w:qFormat/>
    <w:uiPriority w:val="0"/>
    <w:pPr>
      <w:spacing w:line="360" w:lineRule="auto"/>
    </w:pPr>
    <w:rPr>
      <w:rFonts w:ascii="Times New Roman" w:hAnsi="Times New Roman" w:eastAsia="宋体" w:cs="宋体"/>
      <w:i/>
      <w:iCs/>
      <w:sz w:val="18"/>
      <w:szCs w:val="20"/>
    </w:rPr>
  </w:style>
  <w:style w:type="paragraph" w:customStyle="1" w:styleId="2917">
    <w:name w:val="样式 小五 左侧:  2.22 厘米 行距: 1.5 倍行距154"/>
    <w:basedOn w:val="1"/>
    <w:qFormat/>
    <w:uiPriority w:val="0"/>
    <w:pPr>
      <w:spacing w:line="360" w:lineRule="auto"/>
    </w:pPr>
    <w:rPr>
      <w:rFonts w:ascii="Times New Roman" w:hAnsi="Times New Roman" w:eastAsia="宋体" w:cs="宋体"/>
      <w:sz w:val="18"/>
      <w:szCs w:val="20"/>
    </w:rPr>
  </w:style>
  <w:style w:type="paragraph" w:customStyle="1" w:styleId="2918">
    <w:name w:val="样式 小五 加粗 倾斜 左侧:  2.22 厘米 行距: 1.5 倍行距104"/>
    <w:basedOn w:val="1"/>
    <w:qFormat/>
    <w:uiPriority w:val="0"/>
    <w:pPr>
      <w:spacing w:line="360" w:lineRule="auto"/>
    </w:pPr>
    <w:rPr>
      <w:rFonts w:ascii="Times New Roman" w:hAnsi="Times New Roman" w:eastAsia="宋体" w:cs="宋体"/>
      <w:b/>
      <w:bCs/>
      <w:i/>
      <w:iCs/>
      <w:sz w:val="18"/>
      <w:szCs w:val="20"/>
    </w:rPr>
  </w:style>
  <w:style w:type="paragraph" w:customStyle="1" w:styleId="2919">
    <w:name w:val="样式 小五 加粗 倾斜 左侧:  1.48 厘米 行距: 1.5 倍行距84"/>
    <w:basedOn w:val="1"/>
    <w:qFormat/>
    <w:uiPriority w:val="0"/>
    <w:pPr>
      <w:spacing w:line="360" w:lineRule="auto"/>
    </w:pPr>
    <w:rPr>
      <w:rFonts w:ascii="Times New Roman" w:hAnsi="Times New Roman" w:eastAsia="宋体" w:cs="宋体"/>
      <w:b/>
      <w:bCs/>
      <w:i/>
      <w:iCs/>
      <w:sz w:val="18"/>
      <w:szCs w:val="20"/>
    </w:rPr>
  </w:style>
  <w:style w:type="paragraph" w:customStyle="1" w:styleId="2920">
    <w:name w:val="样式 小五 加粗 倾斜 首行缩进:  0.64 厘米 行距: 1.5 倍行距94"/>
    <w:basedOn w:val="1"/>
    <w:qFormat/>
    <w:uiPriority w:val="0"/>
    <w:pPr>
      <w:spacing w:line="360" w:lineRule="auto"/>
    </w:pPr>
    <w:rPr>
      <w:rFonts w:ascii="Times New Roman" w:hAnsi="Times New Roman" w:eastAsia="宋体" w:cs="宋体"/>
      <w:b/>
      <w:bCs/>
      <w:i/>
      <w:iCs/>
      <w:sz w:val="18"/>
      <w:szCs w:val="20"/>
    </w:rPr>
  </w:style>
  <w:style w:type="paragraph" w:customStyle="1" w:styleId="2921">
    <w:name w:val="样式 小五 首行缩进:  0.63 厘米 行距: 1.5 倍行距84"/>
    <w:basedOn w:val="1"/>
    <w:qFormat/>
    <w:uiPriority w:val="0"/>
    <w:pPr>
      <w:spacing w:line="360" w:lineRule="auto"/>
    </w:pPr>
    <w:rPr>
      <w:rFonts w:ascii="Times New Roman" w:hAnsi="Times New Roman" w:eastAsia="宋体" w:cs="宋体"/>
      <w:sz w:val="18"/>
      <w:szCs w:val="20"/>
    </w:rPr>
  </w:style>
  <w:style w:type="paragraph" w:customStyle="1" w:styleId="2922">
    <w:name w:val="样式 宋体 小五 加粗 倾斜 左侧:  1.48 厘米 行距: 1.5 倍行距84"/>
    <w:basedOn w:val="1"/>
    <w:qFormat/>
    <w:uiPriority w:val="0"/>
    <w:pPr>
      <w:spacing w:line="360" w:lineRule="auto"/>
    </w:pPr>
    <w:rPr>
      <w:rFonts w:ascii="宋体" w:hAnsi="宋体" w:eastAsia="宋体" w:cs="宋体"/>
      <w:b/>
      <w:bCs/>
      <w:i/>
      <w:iCs/>
      <w:sz w:val="18"/>
      <w:szCs w:val="20"/>
    </w:rPr>
  </w:style>
  <w:style w:type="paragraph" w:customStyle="1" w:styleId="2923">
    <w:name w:val="样式 宋体 小五 左侧:  1.48 厘米 行距: 1.5 倍行距84"/>
    <w:basedOn w:val="1"/>
    <w:qFormat/>
    <w:uiPriority w:val="0"/>
    <w:pPr>
      <w:spacing w:line="360" w:lineRule="auto"/>
    </w:pPr>
    <w:rPr>
      <w:rFonts w:ascii="宋体" w:hAnsi="宋体" w:eastAsia="宋体" w:cs="宋体"/>
      <w:sz w:val="18"/>
      <w:szCs w:val="20"/>
    </w:rPr>
  </w:style>
  <w:style w:type="paragraph" w:customStyle="1" w:styleId="2924">
    <w:name w:val="样式 小五 加粗 倾斜 黑色 行距: 1.5 倍行距5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925">
    <w:name w:val="样式 小五 行距: 1.5 倍行距54"/>
    <w:basedOn w:val="1"/>
    <w:qFormat/>
    <w:uiPriority w:val="0"/>
    <w:pPr>
      <w:spacing w:line="360" w:lineRule="auto"/>
    </w:pPr>
    <w:rPr>
      <w:rFonts w:ascii="Times New Roman" w:hAnsi="Times New Roman" w:eastAsia="宋体" w:cs="宋体"/>
      <w:sz w:val="18"/>
      <w:szCs w:val="20"/>
    </w:rPr>
  </w:style>
  <w:style w:type="paragraph" w:customStyle="1" w:styleId="2926">
    <w:name w:val="样式 宋体 小五 加粗 倾斜 黑色 左侧:  2.22 厘米 行距: 1.5 倍行距44"/>
    <w:basedOn w:val="1"/>
    <w:qFormat/>
    <w:uiPriority w:val="0"/>
    <w:pPr>
      <w:spacing w:line="360" w:lineRule="auto"/>
    </w:pPr>
    <w:rPr>
      <w:rFonts w:ascii="宋体" w:hAnsi="宋体" w:eastAsia="宋体" w:cs="宋体"/>
      <w:b/>
      <w:bCs/>
      <w:i/>
      <w:iCs/>
      <w:color w:val="000000"/>
      <w:sz w:val="18"/>
      <w:szCs w:val="20"/>
    </w:rPr>
  </w:style>
  <w:style w:type="paragraph" w:customStyle="1" w:styleId="2927">
    <w:name w:val="样式 宋体 小五 左侧:  2.22 厘米 行距: 1.5 倍行距44"/>
    <w:basedOn w:val="1"/>
    <w:qFormat/>
    <w:uiPriority w:val="0"/>
    <w:pPr>
      <w:spacing w:line="360" w:lineRule="auto"/>
    </w:pPr>
    <w:rPr>
      <w:rFonts w:ascii="宋体" w:hAnsi="宋体" w:eastAsia="宋体" w:cs="宋体"/>
      <w:sz w:val="18"/>
      <w:szCs w:val="20"/>
    </w:rPr>
  </w:style>
  <w:style w:type="paragraph" w:customStyle="1" w:styleId="2928">
    <w:name w:val="样式 宋体 小五 黑色 左侧:  2.22 厘米 行距: 1.5 倍行距44"/>
    <w:basedOn w:val="1"/>
    <w:qFormat/>
    <w:uiPriority w:val="0"/>
    <w:pPr>
      <w:spacing w:line="360" w:lineRule="auto"/>
    </w:pPr>
    <w:rPr>
      <w:rFonts w:ascii="宋体" w:hAnsi="宋体" w:eastAsia="宋体" w:cs="宋体"/>
      <w:color w:val="000000"/>
      <w:sz w:val="18"/>
      <w:szCs w:val="20"/>
    </w:rPr>
  </w:style>
  <w:style w:type="paragraph" w:customStyle="1" w:styleId="2929">
    <w:name w:val="样式 ˎ̥ 小五 加粗 倾斜 左侧:  2.22 厘米 行距: 1.5 倍行距44"/>
    <w:basedOn w:val="1"/>
    <w:qFormat/>
    <w:uiPriority w:val="0"/>
    <w:pPr>
      <w:spacing w:line="360" w:lineRule="auto"/>
    </w:pPr>
    <w:rPr>
      <w:rFonts w:ascii="ˎ̥" w:hAnsi="ˎ̥" w:eastAsia="宋体" w:cs="宋体"/>
      <w:b/>
      <w:bCs/>
      <w:i/>
      <w:iCs/>
      <w:sz w:val="18"/>
      <w:szCs w:val="20"/>
    </w:rPr>
  </w:style>
  <w:style w:type="paragraph" w:customStyle="1" w:styleId="2930">
    <w:name w:val="样式 ˎ̥ 小五 左侧:  2.22 厘米 行距: 1.5 倍行距44"/>
    <w:basedOn w:val="1"/>
    <w:qFormat/>
    <w:uiPriority w:val="0"/>
    <w:pPr>
      <w:spacing w:line="360" w:lineRule="auto"/>
    </w:pPr>
    <w:rPr>
      <w:rFonts w:ascii="ˎ̥" w:hAnsi="ˎ̥" w:eastAsia="宋体" w:cs="宋体"/>
      <w:sz w:val="18"/>
      <w:szCs w:val="20"/>
    </w:rPr>
  </w:style>
  <w:style w:type="paragraph" w:customStyle="1" w:styleId="2931">
    <w:name w:val="样式 小五 加粗 倾斜 黑色 左侧:  2.22 厘米 行距: 1.5 倍行距4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932">
    <w:name w:val="样式 小五 黑色 左侧:  2.22 厘米 行距: 1.5 倍行距44"/>
    <w:basedOn w:val="1"/>
    <w:qFormat/>
    <w:uiPriority w:val="0"/>
    <w:pPr>
      <w:spacing w:line="360" w:lineRule="auto"/>
    </w:pPr>
    <w:rPr>
      <w:rFonts w:ascii="Times New Roman" w:hAnsi="Times New Roman" w:eastAsia="宋体" w:cs="宋体"/>
      <w:color w:val="000000"/>
      <w:sz w:val="18"/>
      <w:szCs w:val="20"/>
    </w:rPr>
  </w:style>
  <w:style w:type="paragraph" w:customStyle="1" w:styleId="2933">
    <w:name w:val="样式 小五 加粗 倾斜 黑色 左侧:  1.48 厘米 行距: 1.5 倍行距74"/>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934">
    <w:name w:val="样式 小五 左侧:  1.48 厘米 段后: 7.8 磅 行距: 1.5 倍行距44"/>
    <w:basedOn w:val="1"/>
    <w:qFormat/>
    <w:uiPriority w:val="0"/>
    <w:pPr>
      <w:spacing w:after="156" w:line="360" w:lineRule="auto"/>
    </w:pPr>
    <w:rPr>
      <w:rFonts w:ascii="Times New Roman" w:hAnsi="Times New Roman" w:eastAsia="宋体" w:cs="宋体"/>
      <w:sz w:val="18"/>
      <w:szCs w:val="20"/>
    </w:rPr>
  </w:style>
  <w:style w:type="paragraph" w:customStyle="1" w:styleId="2935">
    <w:name w:val="样式 小五 倾斜 左侧:  1.48 厘米 行距: 1.5 倍行距64"/>
    <w:basedOn w:val="1"/>
    <w:qFormat/>
    <w:uiPriority w:val="0"/>
    <w:pPr>
      <w:spacing w:line="360" w:lineRule="auto"/>
    </w:pPr>
    <w:rPr>
      <w:rFonts w:ascii="Times New Roman" w:hAnsi="Times New Roman" w:eastAsia="宋体" w:cs="宋体"/>
      <w:i/>
      <w:iCs/>
      <w:sz w:val="18"/>
      <w:szCs w:val="20"/>
    </w:rPr>
  </w:style>
  <w:style w:type="paragraph" w:customStyle="1" w:styleId="2936">
    <w:name w:val="样式 小五 左侧:  1.48 厘米 行距: 1.5 倍行距54"/>
    <w:basedOn w:val="1"/>
    <w:qFormat/>
    <w:uiPriority w:val="0"/>
    <w:pPr>
      <w:spacing w:line="360" w:lineRule="auto"/>
    </w:pPr>
    <w:rPr>
      <w:rFonts w:ascii="Times New Roman" w:hAnsi="Times New Roman" w:eastAsia="宋体" w:cs="宋体"/>
      <w:sz w:val="18"/>
      <w:szCs w:val="20"/>
    </w:rPr>
  </w:style>
  <w:style w:type="paragraph" w:customStyle="1" w:styleId="2937">
    <w:name w:val="样式 小五 左侧:  1.48 厘米 行距: 1.5 倍行距144"/>
    <w:basedOn w:val="1"/>
    <w:qFormat/>
    <w:uiPriority w:val="0"/>
    <w:pPr>
      <w:spacing w:line="360" w:lineRule="auto"/>
    </w:pPr>
    <w:rPr>
      <w:rFonts w:ascii="Times New Roman" w:hAnsi="Times New Roman" w:eastAsia="宋体" w:cs="宋体"/>
      <w:sz w:val="18"/>
      <w:szCs w:val="20"/>
    </w:rPr>
  </w:style>
  <w:style w:type="paragraph" w:customStyle="1" w:styleId="2938">
    <w:name w:val="样式 小五 倾斜 左侧:  1.48 厘米 行距: 1.5 倍行距144"/>
    <w:basedOn w:val="1"/>
    <w:qFormat/>
    <w:uiPriority w:val="0"/>
    <w:pPr>
      <w:spacing w:line="360" w:lineRule="auto"/>
    </w:pPr>
    <w:rPr>
      <w:rFonts w:ascii="Times New Roman" w:hAnsi="Times New Roman" w:eastAsia="宋体" w:cs="宋体"/>
      <w:i/>
      <w:iCs/>
      <w:sz w:val="18"/>
      <w:szCs w:val="20"/>
    </w:rPr>
  </w:style>
  <w:style w:type="paragraph" w:customStyle="1" w:styleId="2939">
    <w:name w:val="样式 小五 倾斜 左侧:  1.48 厘米 行距: 1.5 倍行距244"/>
    <w:basedOn w:val="1"/>
    <w:qFormat/>
    <w:uiPriority w:val="0"/>
    <w:pPr>
      <w:spacing w:line="360" w:lineRule="auto"/>
    </w:pPr>
    <w:rPr>
      <w:rFonts w:ascii="Times New Roman" w:hAnsi="Times New Roman" w:eastAsia="宋体" w:cs="宋体"/>
      <w:i/>
      <w:iCs/>
      <w:sz w:val="18"/>
      <w:szCs w:val="20"/>
    </w:rPr>
  </w:style>
  <w:style w:type="paragraph" w:customStyle="1" w:styleId="2940">
    <w:name w:val="样式 小五 段前: 5 磅 段后: 5 磅 行距: 1.5 倍行距164"/>
    <w:basedOn w:val="1"/>
    <w:qFormat/>
    <w:uiPriority w:val="0"/>
    <w:pPr>
      <w:spacing w:before="100" w:after="100" w:line="360" w:lineRule="auto"/>
    </w:pPr>
    <w:rPr>
      <w:rFonts w:ascii="Times New Roman" w:hAnsi="Times New Roman" w:eastAsia="宋体" w:cs="宋体"/>
      <w:sz w:val="18"/>
      <w:szCs w:val="20"/>
    </w:rPr>
  </w:style>
  <w:style w:type="paragraph" w:customStyle="1" w:styleId="2941">
    <w:name w:val="样式 小五 加粗 倾斜 黑色 居中 左侧:  2.22 厘米 行距: 1.5 倍行距5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942">
    <w:name w:val="样式 小五 左侧:  2.22 厘米 行距: 1.5 倍行距164"/>
    <w:basedOn w:val="1"/>
    <w:qFormat/>
    <w:uiPriority w:val="0"/>
    <w:pPr>
      <w:spacing w:line="360" w:lineRule="auto"/>
    </w:pPr>
    <w:rPr>
      <w:rFonts w:ascii="Times New Roman" w:hAnsi="Times New Roman" w:eastAsia="宋体" w:cs="宋体"/>
      <w:sz w:val="18"/>
      <w:szCs w:val="20"/>
    </w:rPr>
  </w:style>
  <w:style w:type="paragraph" w:customStyle="1" w:styleId="2943">
    <w:name w:val="样式 小五 左侧:  2.22 厘米 段后: 7.8 磅 行距: 1.5 倍行距44"/>
    <w:basedOn w:val="1"/>
    <w:qFormat/>
    <w:uiPriority w:val="0"/>
    <w:pPr>
      <w:spacing w:after="156" w:line="360" w:lineRule="auto"/>
    </w:pPr>
    <w:rPr>
      <w:rFonts w:ascii="Times New Roman" w:hAnsi="Times New Roman" w:eastAsia="宋体" w:cs="宋体"/>
      <w:sz w:val="18"/>
      <w:szCs w:val="20"/>
    </w:rPr>
  </w:style>
  <w:style w:type="paragraph" w:customStyle="1" w:styleId="2944">
    <w:name w:val="样式 正文2 + Tahoma 灰色-80% 左侧:  0 厘米 段前: 自动 段后: 自动 行距: 1.5 倍行距44"/>
    <w:basedOn w:val="297"/>
    <w:qFormat/>
    <w:uiPriority w:val="0"/>
    <w:pPr>
      <w:adjustRightInd w:val="0"/>
      <w:snapToGrid w:val="0"/>
      <w:ind w:left="0" w:firstLine="200" w:firstLineChars="200"/>
    </w:pPr>
    <w:rPr>
      <w:rFonts w:ascii="Tahoma" w:hAnsi="Tahoma"/>
      <w:color w:val="333333"/>
    </w:rPr>
  </w:style>
  <w:style w:type="paragraph" w:customStyle="1" w:styleId="2945">
    <w:name w:val="样式 正文2 + 段前: 自动 段后: 自动 行距: 1.5 倍行距44"/>
    <w:basedOn w:val="297"/>
    <w:qFormat/>
    <w:uiPriority w:val="0"/>
    <w:pPr>
      <w:adjustRightInd w:val="0"/>
      <w:snapToGrid w:val="0"/>
      <w:ind w:left="0" w:firstLine="200" w:firstLineChars="200"/>
    </w:pPr>
  </w:style>
  <w:style w:type="paragraph" w:customStyle="1" w:styleId="2946">
    <w:name w:val="样式 小五 加粗 倾斜 黑色 居中 左侧:  2.22 厘米 行距: 1.5 倍行距14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947">
    <w:name w:val="样式 小五 左侧:  2.22 厘米 行距: 1.5 倍行距244"/>
    <w:basedOn w:val="1"/>
    <w:qFormat/>
    <w:uiPriority w:val="0"/>
    <w:pPr>
      <w:spacing w:line="360" w:lineRule="auto"/>
    </w:pPr>
    <w:rPr>
      <w:rFonts w:ascii="Times New Roman" w:hAnsi="Times New Roman" w:eastAsia="宋体" w:cs="宋体"/>
      <w:sz w:val="18"/>
      <w:szCs w:val="20"/>
    </w:rPr>
  </w:style>
  <w:style w:type="paragraph" w:customStyle="1" w:styleId="2948">
    <w:name w:val="样式 正文2 + 小五 倾斜 段前: 自动 段后: 自动 行距: 1.5 倍行距54"/>
    <w:basedOn w:val="297"/>
    <w:qFormat/>
    <w:uiPriority w:val="0"/>
    <w:pPr>
      <w:ind w:left="0"/>
    </w:pPr>
    <w:rPr>
      <w:i/>
      <w:iCs/>
      <w:sz w:val="18"/>
    </w:rPr>
  </w:style>
  <w:style w:type="paragraph" w:customStyle="1" w:styleId="2949">
    <w:name w:val="样式 正文2 + 小五 倾斜 段前: 自动 段后: 自动 行距: 1.5 倍行距144"/>
    <w:basedOn w:val="297"/>
    <w:qFormat/>
    <w:uiPriority w:val="0"/>
    <w:pPr>
      <w:ind w:left="0"/>
    </w:pPr>
    <w:rPr>
      <w:i/>
      <w:iCs/>
      <w:sz w:val="18"/>
    </w:rPr>
  </w:style>
  <w:style w:type="paragraph" w:customStyle="1" w:styleId="2950">
    <w:name w:val="样式 正文2 + 左侧:  0 厘米 段前: 自动 段后: 自动44"/>
    <w:basedOn w:val="297"/>
    <w:qFormat/>
    <w:uiPriority w:val="0"/>
    <w:pPr>
      <w:ind w:left="0" w:firstLine="200" w:firstLineChars="200"/>
    </w:pPr>
  </w:style>
  <w:style w:type="paragraph" w:customStyle="1" w:styleId="2951">
    <w:name w:val="样式 小五 加粗 倾斜 黑色 居中 左侧:  1.3 厘米 行距: 1.5 倍行距5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952">
    <w:name w:val="样式 小五 左侧:  1.3 厘米 行距: 1.5 倍行距75"/>
    <w:basedOn w:val="1"/>
    <w:qFormat/>
    <w:uiPriority w:val="0"/>
    <w:pPr>
      <w:spacing w:line="360" w:lineRule="auto"/>
    </w:pPr>
    <w:rPr>
      <w:rFonts w:ascii="Times New Roman" w:hAnsi="Times New Roman" w:eastAsia="宋体" w:cs="宋体"/>
      <w:sz w:val="18"/>
      <w:szCs w:val="20"/>
    </w:rPr>
  </w:style>
  <w:style w:type="paragraph" w:customStyle="1" w:styleId="2953">
    <w:name w:val="样式 小五 左侧:  1.3 厘米 行距: 1.5 倍行距145"/>
    <w:basedOn w:val="1"/>
    <w:qFormat/>
    <w:uiPriority w:val="0"/>
    <w:pPr>
      <w:spacing w:line="360" w:lineRule="auto"/>
    </w:pPr>
    <w:rPr>
      <w:rFonts w:ascii="Times New Roman" w:hAnsi="Times New Roman" w:eastAsia="宋体" w:cs="宋体"/>
      <w:sz w:val="18"/>
      <w:szCs w:val="20"/>
    </w:rPr>
  </w:style>
  <w:style w:type="paragraph" w:customStyle="1" w:styleId="2954">
    <w:name w:val="样式 小五 左侧:  1.3 厘米 行距: 1.5 倍行距245"/>
    <w:basedOn w:val="1"/>
    <w:qFormat/>
    <w:uiPriority w:val="0"/>
    <w:pPr>
      <w:spacing w:line="360" w:lineRule="auto"/>
    </w:pPr>
    <w:rPr>
      <w:rFonts w:ascii="Times New Roman" w:hAnsi="Times New Roman" w:eastAsia="宋体" w:cs="宋体"/>
      <w:sz w:val="18"/>
      <w:szCs w:val="20"/>
    </w:rPr>
  </w:style>
  <w:style w:type="paragraph" w:customStyle="1" w:styleId="2955">
    <w:name w:val="样式 小五 加粗 倾斜 黑色 居中 左侧:  1.3 厘米 行距: 1.5 倍行距144"/>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2956">
    <w:name w:val="样式 小五 左侧:  1.3 厘米 行距: 1.5 倍行距344"/>
    <w:basedOn w:val="1"/>
    <w:qFormat/>
    <w:uiPriority w:val="0"/>
    <w:pPr>
      <w:spacing w:line="360" w:lineRule="auto"/>
    </w:pPr>
    <w:rPr>
      <w:rFonts w:ascii="Times New Roman" w:hAnsi="Times New Roman" w:eastAsia="宋体" w:cs="宋体"/>
      <w:sz w:val="18"/>
      <w:szCs w:val="20"/>
    </w:rPr>
  </w:style>
  <w:style w:type="paragraph" w:customStyle="1" w:styleId="2957">
    <w:name w:val="正文27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2958">
    <w:name w:val="正文文字15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959">
    <w:name w:val="默认段落字体 Para Char Char Char Char8"/>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2960">
    <w:name w:val="样式 首行缩进:  2 字符165"/>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2961">
    <w:name w:val="正文174"/>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2962">
    <w:name w:val="样式 宋体 小五 左侧:  0.74 厘米 行距: 1.5 倍行距11"/>
    <w:basedOn w:val="1"/>
    <w:qFormat/>
    <w:uiPriority w:val="0"/>
    <w:pPr>
      <w:spacing w:before="100" w:beforeAutospacing="1" w:after="100" w:afterAutospacing="1" w:line="360" w:lineRule="auto"/>
    </w:pPr>
    <w:rPr>
      <w:rFonts w:ascii="宋体" w:hAnsi="宋体" w:eastAsia="宋体" w:cs="宋体"/>
      <w:sz w:val="18"/>
      <w:szCs w:val="20"/>
    </w:rPr>
  </w:style>
  <w:style w:type="paragraph" w:customStyle="1" w:styleId="2963">
    <w:name w:val="样式 宋体 小五 倾斜 左侧:  0.74 厘米 行距: 1.5 倍行距11"/>
    <w:basedOn w:val="1"/>
    <w:qFormat/>
    <w:uiPriority w:val="0"/>
    <w:pPr>
      <w:spacing w:before="100" w:beforeAutospacing="1" w:after="100" w:afterAutospacing="1" w:line="360" w:lineRule="auto"/>
    </w:pPr>
    <w:rPr>
      <w:rFonts w:ascii="宋体" w:hAnsi="宋体" w:eastAsia="宋体" w:cs="宋体"/>
      <w:i/>
      <w:iCs/>
      <w:sz w:val="18"/>
      <w:szCs w:val="20"/>
    </w:rPr>
  </w:style>
  <w:style w:type="paragraph" w:customStyle="1" w:styleId="2964">
    <w:name w:val="样式 宋体 小五 倾斜 左侧:  0.74 厘米 行距: 1.5 倍行距22"/>
    <w:basedOn w:val="1"/>
    <w:qFormat/>
    <w:uiPriority w:val="0"/>
    <w:pPr>
      <w:spacing w:before="100" w:beforeAutospacing="1" w:after="100" w:afterAutospacing="1" w:line="360" w:lineRule="auto"/>
    </w:pPr>
    <w:rPr>
      <w:rFonts w:ascii="宋体" w:hAnsi="宋体" w:eastAsia="宋体" w:cs="宋体"/>
      <w:i/>
      <w:iCs/>
      <w:sz w:val="18"/>
      <w:szCs w:val="20"/>
    </w:rPr>
  </w:style>
  <w:style w:type="paragraph" w:customStyle="1" w:styleId="2965">
    <w:name w:val="样式 宋体 小五 左侧:  0.74 厘米 行距: 1.5 倍行距22"/>
    <w:basedOn w:val="1"/>
    <w:qFormat/>
    <w:uiPriority w:val="0"/>
    <w:pPr>
      <w:spacing w:before="100" w:beforeAutospacing="1" w:after="100" w:afterAutospacing="1" w:line="360" w:lineRule="auto"/>
    </w:pPr>
    <w:rPr>
      <w:rFonts w:ascii="宋体" w:hAnsi="宋体" w:eastAsia="宋体" w:cs="宋体"/>
      <w:sz w:val="18"/>
      <w:szCs w:val="20"/>
    </w:rPr>
  </w:style>
  <w:style w:type="paragraph" w:customStyle="1" w:styleId="2966">
    <w:name w:val="样式 首行缩进:  2 字符223"/>
    <w:basedOn w:val="1"/>
    <w:qFormat/>
    <w:uiPriority w:val="0"/>
    <w:pPr>
      <w:spacing w:before="100" w:beforeAutospacing="1" w:after="100" w:afterAutospacing="1" w:line="360" w:lineRule="auto"/>
      <w:ind w:firstLine="420" w:firstLineChars="200"/>
    </w:pPr>
    <w:rPr>
      <w:rFonts w:ascii="Times New Roman" w:hAnsi="Times New Roman" w:eastAsia="宋体" w:cs="宋体"/>
      <w:szCs w:val="20"/>
    </w:rPr>
  </w:style>
  <w:style w:type="paragraph" w:customStyle="1" w:styleId="2967">
    <w:name w:val="样式 小五 左侧:  2.22 厘米 行距: 1.5 倍行距322"/>
    <w:basedOn w:val="1"/>
    <w:qFormat/>
    <w:uiPriority w:val="0"/>
    <w:pPr>
      <w:spacing w:line="360" w:lineRule="auto"/>
    </w:pPr>
    <w:rPr>
      <w:rFonts w:ascii="Times New Roman" w:hAnsi="Times New Roman" w:eastAsia="宋体" w:cs="宋体"/>
      <w:sz w:val="18"/>
      <w:szCs w:val="20"/>
    </w:rPr>
  </w:style>
  <w:style w:type="paragraph" w:customStyle="1" w:styleId="2968">
    <w:name w:val="样式 小五 加粗 倾斜 左侧:  2.22 厘米 行距: 1.5 倍行距122"/>
    <w:basedOn w:val="1"/>
    <w:qFormat/>
    <w:uiPriority w:val="0"/>
    <w:pPr>
      <w:spacing w:line="360" w:lineRule="auto"/>
    </w:pPr>
    <w:rPr>
      <w:rFonts w:ascii="Times New Roman" w:hAnsi="Times New Roman" w:eastAsia="宋体" w:cs="宋体"/>
      <w:b/>
      <w:bCs/>
      <w:i/>
      <w:iCs/>
      <w:sz w:val="18"/>
      <w:szCs w:val="20"/>
    </w:rPr>
  </w:style>
  <w:style w:type="paragraph" w:customStyle="1" w:styleId="2969">
    <w:name w:val="样式 小五 左侧:  2.22 厘米 行距: 1.5 倍行距332"/>
    <w:basedOn w:val="1"/>
    <w:qFormat/>
    <w:uiPriority w:val="0"/>
    <w:pPr>
      <w:spacing w:line="360" w:lineRule="auto"/>
    </w:pPr>
    <w:rPr>
      <w:rFonts w:ascii="Times New Roman" w:hAnsi="Times New Roman" w:eastAsia="宋体" w:cs="宋体"/>
      <w:sz w:val="18"/>
      <w:szCs w:val="20"/>
    </w:rPr>
  </w:style>
  <w:style w:type="paragraph" w:customStyle="1" w:styleId="2970">
    <w:name w:val="样式 小五 加粗 倾斜 左侧:  2.22 厘米 行距: 1.5 倍行距132"/>
    <w:basedOn w:val="1"/>
    <w:qFormat/>
    <w:uiPriority w:val="0"/>
    <w:pPr>
      <w:spacing w:line="360" w:lineRule="auto"/>
    </w:pPr>
    <w:rPr>
      <w:rFonts w:ascii="Times New Roman" w:hAnsi="Times New Roman" w:eastAsia="宋体" w:cs="宋体"/>
      <w:b/>
      <w:bCs/>
      <w:i/>
      <w:iCs/>
      <w:sz w:val="18"/>
      <w:szCs w:val="20"/>
    </w:rPr>
  </w:style>
  <w:style w:type="paragraph" w:customStyle="1" w:styleId="2971">
    <w:name w:val="样式 小五 段前: 5 磅 段后: 5 磅 行距: 1.5 倍行距322"/>
    <w:basedOn w:val="1"/>
    <w:qFormat/>
    <w:uiPriority w:val="0"/>
    <w:pPr>
      <w:spacing w:before="100" w:after="100" w:line="360" w:lineRule="auto"/>
    </w:pPr>
    <w:rPr>
      <w:rFonts w:ascii="Times New Roman" w:hAnsi="Times New Roman" w:eastAsia="宋体" w:cs="宋体"/>
      <w:sz w:val="18"/>
      <w:szCs w:val="20"/>
    </w:rPr>
  </w:style>
  <w:style w:type="paragraph" w:customStyle="1" w:styleId="2972">
    <w:name w:val="样式 小五 加粗 倾斜 左侧:  1.48 厘米 行距: 1.5 倍行距122"/>
    <w:basedOn w:val="1"/>
    <w:qFormat/>
    <w:uiPriority w:val="0"/>
    <w:pPr>
      <w:spacing w:line="360" w:lineRule="auto"/>
    </w:pPr>
    <w:rPr>
      <w:rFonts w:ascii="Times New Roman" w:hAnsi="Times New Roman" w:eastAsia="宋体" w:cs="宋体"/>
      <w:b/>
      <w:bCs/>
      <w:i/>
      <w:iCs/>
      <w:sz w:val="18"/>
      <w:szCs w:val="20"/>
    </w:rPr>
  </w:style>
  <w:style w:type="paragraph" w:customStyle="1" w:styleId="2973">
    <w:name w:val="样式 小五 加粗 倾斜 首行缩进:  0.64 厘米 行距: 1.5 倍行距122"/>
    <w:basedOn w:val="1"/>
    <w:qFormat/>
    <w:uiPriority w:val="0"/>
    <w:pPr>
      <w:spacing w:line="360" w:lineRule="auto"/>
    </w:pPr>
    <w:rPr>
      <w:rFonts w:ascii="Times New Roman" w:hAnsi="Times New Roman" w:eastAsia="宋体" w:cs="宋体"/>
      <w:b/>
      <w:bCs/>
      <w:i/>
      <w:iCs/>
      <w:sz w:val="18"/>
      <w:szCs w:val="20"/>
    </w:rPr>
  </w:style>
  <w:style w:type="paragraph" w:customStyle="1" w:styleId="2974">
    <w:name w:val="样式 小五 首行缩进:  0.63 厘米 行距: 1.5 倍行距122"/>
    <w:basedOn w:val="1"/>
    <w:qFormat/>
    <w:uiPriority w:val="0"/>
    <w:pPr>
      <w:spacing w:line="360" w:lineRule="auto"/>
    </w:pPr>
    <w:rPr>
      <w:rFonts w:ascii="Times New Roman" w:hAnsi="Times New Roman" w:eastAsia="宋体" w:cs="宋体"/>
      <w:sz w:val="18"/>
      <w:szCs w:val="20"/>
    </w:rPr>
  </w:style>
  <w:style w:type="paragraph" w:customStyle="1" w:styleId="2975">
    <w:name w:val="样式 宋体 小五 加粗 倾斜 左侧:  1.48 厘米 行距: 1.5 倍行距122"/>
    <w:basedOn w:val="1"/>
    <w:qFormat/>
    <w:uiPriority w:val="0"/>
    <w:pPr>
      <w:spacing w:line="360" w:lineRule="auto"/>
    </w:pPr>
    <w:rPr>
      <w:rFonts w:ascii="宋体" w:hAnsi="宋体" w:eastAsia="宋体" w:cs="宋体"/>
      <w:b/>
      <w:bCs/>
      <w:i/>
      <w:iCs/>
      <w:sz w:val="18"/>
      <w:szCs w:val="20"/>
    </w:rPr>
  </w:style>
  <w:style w:type="paragraph" w:customStyle="1" w:styleId="2976">
    <w:name w:val="样式 宋体 小五 左侧:  1.48 厘米 行距: 1.5 倍行距122"/>
    <w:basedOn w:val="1"/>
    <w:qFormat/>
    <w:uiPriority w:val="0"/>
    <w:pPr>
      <w:spacing w:line="360" w:lineRule="auto"/>
    </w:pPr>
    <w:rPr>
      <w:rFonts w:ascii="宋体" w:hAnsi="宋体" w:eastAsia="宋体" w:cs="宋体"/>
      <w:sz w:val="18"/>
      <w:szCs w:val="20"/>
    </w:rPr>
  </w:style>
  <w:style w:type="paragraph" w:customStyle="1" w:styleId="2977">
    <w:name w:val="样式 小五 左侧:  2.22 厘米 行距: 1.5 倍行距341"/>
    <w:basedOn w:val="1"/>
    <w:qFormat/>
    <w:uiPriority w:val="0"/>
    <w:pPr>
      <w:spacing w:line="360" w:lineRule="auto"/>
    </w:pPr>
    <w:rPr>
      <w:rFonts w:ascii="Times New Roman" w:hAnsi="Times New Roman" w:eastAsia="宋体" w:cs="宋体"/>
      <w:sz w:val="18"/>
      <w:szCs w:val="20"/>
    </w:rPr>
  </w:style>
  <w:style w:type="paragraph" w:customStyle="1" w:styleId="2978">
    <w:name w:val="样式 小五 加粗 倾斜 左侧:  2.22 厘米 行距: 1.5 倍行距142"/>
    <w:basedOn w:val="1"/>
    <w:qFormat/>
    <w:uiPriority w:val="0"/>
    <w:pPr>
      <w:spacing w:line="360" w:lineRule="auto"/>
    </w:pPr>
    <w:rPr>
      <w:rFonts w:ascii="Times New Roman" w:hAnsi="Times New Roman" w:eastAsia="宋体" w:cs="宋体"/>
      <w:b/>
      <w:bCs/>
      <w:i/>
      <w:iCs/>
      <w:sz w:val="18"/>
      <w:szCs w:val="20"/>
    </w:rPr>
  </w:style>
  <w:style w:type="paragraph" w:customStyle="1" w:styleId="2979">
    <w:name w:val="样式 小五 加粗 倾斜 首行缩进:  0.64 厘米 行距: 1.5 倍行距132"/>
    <w:basedOn w:val="1"/>
    <w:qFormat/>
    <w:uiPriority w:val="0"/>
    <w:pPr>
      <w:spacing w:line="360" w:lineRule="auto"/>
    </w:pPr>
    <w:rPr>
      <w:rFonts w:ascii="Times New Roman" w:hAnsi="Times New Roman" w:eastAsia="宋体" w:cs="宋体"/>
      <w:b/>
      <w:bCs/>
      <w:i/>
      <w:iCs/>
      <w:sz w:val="18"/>
      <w:szCs w:val="20"/>
    </w:rPr>
  </w:style>
  <w:style w:type="paragraph" w:customStyle="1" w:styleId="2980">
    <w:name w:val="样式 小五 加粗 倾斜 黑色 行距: 1.5 倍行距12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981">
    <w:name w:val="样式 小五 行距: 1.5 倍行距122"/>
    <w:basedOn w:val="1"/>
    <w:qFormat/>
    <w:uiPriority w:val="0"/>
    <w:pPr>
      <w:spacing w:line="360" w:lineRule="auto"/>
    </w:pPr>
    <w:rPr>
      <w:rFonts w:ascii="Times New Roman" w:hAnsi="Times New Roman" w:eastAsia="宋体" w:cs="宋体"/>
      <w:sz w:val="18"/>
      <w:szCs w:val="20"/>
    </w:rPr>
  </w:style>
  <w:style w:type="paragraph" w:customStyle="1" w:styleId="2982">
    <w:name w:val="正文文字163"/>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983">
    <w:name w:val="样式 小五 左侧:  2.22 厘米 行距: 1.5 倍行距351"/>
    <w:basedOn w:val="1"/>
    <w:qFormat/>
    <w:uiPriority w:val="0"/>
    <w:pPr>
      <w:spacing w:line="360" w:lineRule="auto"/>
    </w:pPr>
    <w:rPr>
      <w:rFonts w:ascii="Times New Roman" w:hAnsi="Times New Roman" w:eastAsia="宋体" w:cs="宋体"/>
      <w:sz w:val="18"/>
      <w:szCs w:val="20"/>
    </w:rPr>
  </w:style>
  <w:style w:type="paragraph" w:customStyle="1" w:styleId="2984">
    <w:name w:val="样式 小五 加粗 倾斜 左侧:  2.22 厘米 行距: 1.5 倍行距161"/>
    <w:basedOn w:val="1"/>
    <w:qFormat/>
    <w:uiPriority w:val="0"/>
    <w:pPr>
      <w:spacing w:line="360" w:lineRule="auto"/>
    </w:pPr>
    <w:rPr>
      <w:rFonts w:ascii="Times New Roman" w:hAnsi="Times New Roman" w:eastAsia="宋体" w:cs="宋体"/>
      <w:b/>
      <w:bCs/>
      <w:i/>
      <w:iCs/>
      <w:sz w:val="18"/>
      <w:szCs w:val="20"/>
    </w:rPr>
  </w:style>
  <w:style w:type="paragraph" w:customStyle="1" w:styleId="2985">
    <w:name w:val="样式 宋体 小五 加粗 倾斜 黑色 左侧:  2.22 厘米 行距: 1.5 倍行距122"/>
    <w:basedOn w:val="1"/>
    <w:qFormat/>
    <w:uiPriority w:val="0"/>
    <w:pPr>
      <w:spacing w:line="360" w:lineRule="auto"/>
    </w:pPr>
    <w:rPr>
      <w:rFonts w:ascii="宋体" w:hAnsi="宋体" w:eastAsia="宋体" w:cs="宋体"/>
      <w:b/>
      <w:bCs/>
      <w:i/>
      <w:iCs/>
      <w:color w:val="000000"/>
      <w:sz w:val="18"/>
      <w:szCs w:val="20"/>
    </w:rPr>
  </w:style>
  <w:style w:type="paragraph" w:customStyle="1" w:styleId="2986">
    <w:name w:val="样式 宋体 小五 左侧:  2.22 厘米 行距: 1.5 倍行距122"/>
    <w:basedOn w:val="1"/>
    <w:qFormat/>
    <w:uiPriority w:val="0"/>
    <w:pPr>
      <w:spacing w:line="360" w:lineRule="auto"/>
    </w:pPr>
    <w:rPr>
      <w:rFonts w:ascii="宋体" w:hAnsi="宋体" w:eastAsia="宋体" w:cs="宋体"/>
      <w:sz w:val="18"/>
      <w:szCs w:val="20"/>
    </w:rPr>
  </w:style>
  <w:style w:type="paragraph" w:customStyle="1" w:styleId="2987">
    <w:name w:val="样式 宋体 小五 黑色 左侧:  2.22 厘米 行距: 1.5 倍行距122"/>
    <w:basedOn w:val="1"/>
    <w:qFormat/>
    <w:uiPriority w:val="0"/>
    <w:pPr>
      <w:spacing w:line="360" w:lineRule="auto"/>
    </w:pPr>
    <w:rPr>
      <w:rFonts w:ascii="宋体" w:hAnsi="宋体" w:eastAsia="宋体" w:cs="宋体"/>
      <w:color w:val="000000"/>
      <w:sz w:val="18"/>
      <w:szCs w:val="20"/>
    </w:rPr>
  </w:style>
  <w:style w:type="paragraph" w:customStyle="1" w:styleId="2988">
    <w:name w:val="样式 ˎ̥ 小五 加粗 倾斜 左侧:  2.22 厘米 行距: 1.5 倍行距122"/>
    <w:basedOn w:val="1"/>
    <w:qFormat/>
    <w:uiPriority w:val="0"/>
    <w:pPr>
      <w:spacing w:line="360" w:lineRule="auto"/>
    </w:pPr>
    <w:rPr>
      <w:rFonts w:ascii="ˎ̥" w:hAnsi="ˎ̥" w:eastAsia="宋体" w:cs="宋体"/>
      <w:b/>
      <w:bCs/>
      <w:i/>
      <w:iCs/>
      <w:sz w:val="18"/>
      <w:szCs w:val="20"/>
    </w:rPr>
  </w:style>
  <w:style w:type="paragraph" w:customStyle="1" w:styleId="2989">
    <w:name w:val="样式 ˎ̥ 小五 左侧:  2.22 厘米 行距: 1.5 倍行距122"/>
    <w:basedOn w:val="1"/>
    <w:qFormat/>
    <w:uiPriority w:val="0"/>
    <w:pPr>
      <w:spacing w:line="360" w:lineRule="auto"/>
    </w:pPr>
    <w:rPr>
      <w:rFonts w:ascii="ˎ̥" w:hAnsi="ˎ̥" w:eastAsia="宋体" w:cs="宋体"/>
      <w:sz w:val="18"/>
      <w:szCs w:val="20"/>
    </w:rPr>
  </w:style>
  <w:style w:type="paragraph" w:customStyle="1" w:styleId="2990">
    <w:name w:val="样式 小五 加粗 倾斜 黑色 左侧:  2.22 厘米 行距: 1.5 倍行距12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2991">
    <w:name w:val="样式 小五 黑色 左侧:  2.22 厘米 行距: 1.5 倍行距122"/>
    <w:basedOn w:val="1"/>
    <w:qFormat/>
    <w:uiPriority w:val="0"/>
    <w:pPr>
      <w:spacing w:line="360" w:lineRule="auto"/>
    </w:pPr>
    <w:rPr>
      <w:rFonts w:ascii="Times New Roman" w:hAnsi="Times New Roman" w:eastAsia="宋体" w:cs="宋体"/>
      <w:color w:val="000000"/>
      <w:sz w:val="18"/>
      <w:szCs w:val="20"/>
    </w:rPr>
  </w:style>
  <w:style w:type="paragraph" w:customStyle="1" w:styleId="2992">
    <w:name w:val="正文文字172"/>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2993">
    <w:name w:val="样式 首行缩进:  2 字符241"/>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2994">
    <w:name w:val="样式 小五 左侧:  2.22 厘米 行距: 1.5 倍行距361"/>
    <w:basedOn w:val="1"/>
    <w:qFormat/>
    <w:uiPriority w:val="0"/>
    <w:pPr>
      <w:spacing w:line="360" w:lineRule="auto"/>
    </w:pPr>
    <w:rPr>
      <w:rFonts w:ascii="Times New Roman" w:hAnsi="Times New Roman" w:eastAsia="宋体" w:cs="宋体"/>
      <w:sz w:val="18"/>
      <w:szCs w:val="20"/>
    </w:rPr>
  </w:style>
  <w:style w:type="paragraph" w:customStyle="1" w:styleId="2995">
    <w:name w:val="样式 小五 加粗 倾斜 左侧:  2.22 厘米 行距: 1.5 倍行距181"/>
    <w:basedOn w:val="1"/>
    <w:qFormat/>
    <w:uiPriority w:val="0"/>
    <w:pPr>
      <w:spacing w:line="360" w:lineRule="auto"/>
    </w:pPr>
    <w:rPr>
      <w:rFonts w:ascii="Times New Roman" w:hAnsi="Times New Roman" w:eastAsia="宋体" w:cs="宋体"/>
      <w:b/>
      <w:bCs/>
      <w:i/>
      <w:iCs/>
      <w:sz w:val="18"/>
      <w:szCs w:val="20"/>
    </w:rPr>
  </w:style>
  <w:style w:type="paragraph" w:customStyle="1" w:styleId="2996">
    <w:name w:val="样式 宋体 小五 加粗 倾斜 黑色 左侧:  2.22 厘米 行距: 1.5 倍行距131"/>
    <w:basedOn w:val="1"/>
    <w:qFormat/>
    <w:uiPriority w:val="0"/>
    <w:pPr>
      <w:spacing w:line="360" w:lineRule="auto"/>
    </w:pPr>
    <w:rPr>
      <w:rFonts w:ascii="宋体" w:hAnsi="宋体" w:eastAsia="宋体" w:cs="宋体"/>
      <w:b/>
      <w:bCs/>
      <w:i/>
      <w:iCs/>
      <w:color w:val="000000"/>
      <w:sz w:val="18"/>
      <w:szCs w:val="20"/>
    </w:rPr>
  </w:style>
  <w:style w:type="paragraph" w:customStyle="1" w:styleId="2997">
    <w:name w:val="样式 宋体 小五 左侧:  2.22 厘米 行距: 1.5 倍行距131"/>
    <w:basedOn w:val="1"/>
    <w:qFormat/>
    <w:uiPriority w:val="0"/>
    <w:pPr>
      <w:spacing w:line="360" w:lineRule="auto"/>
    </w:pPr>
    <w:rPr>
      <w:rFonts w:ascii="宋体" w:hAnsi="宋体" w:eastAsia="宋体" w:cs="宋体"/>
      <w:sz w:val="18"/>
      <w:szCs w:val="20"/>
    </w:rPr>
  </w:style>
  <w:style w:type="paragraph" w:customStyle="1" w:styleId="2998">
    <w:name w:val="样式 宋体 小五 黑色 左侧:  2.22 厘米 行距: 1.5 倍行距131"/>
    <w:basedOn w:val="1"/>
    <w:qFormat/>
    <w:uiPriority w:val="0"/>
    <w:pPr>
      <w:spacing w:line="360" w:lineRule="auto"/>
    </w:pPr>
    <w:rPr>
      <w:rFonts w:ascii="宋体" w:hAnsi="宋体" w:eastAsia="宋体" w:cs="宋体"/>
      <w:color w:val="000000"/>
      <w:sz w:val="18"/>
      <w:szCs w:val="20"/>
    </w:rPr>
  </w:style>
  <w:style w:type="paragraph" w:customStyle="1" w:styleId="2999">
    <w:name w:val="样式 小五 段前: 5 磅 段后: 5 磅 行距: 1.5 倍行距351"/>
    <w:basedOn w:val="1"/>
    <w:qFormat/>
    <w:uiPriority w:val="0"/>
    <w:pPr>
      <w:spacing w:before="100" w:after="100" w:line="360" w:lineRule="auto"/>
    </w:pPr>
    <w:rPr>
      <w:rFonts w:ascii="Times New Roman" w:hAnsi="Times New Roman" w:eastAsia="宋体" w:cs="宋体"/>
      <w:sz w:val="18"/>
      <w:szCs w:val="20"/>
    </w:rPr>
  </w:style>
  <w:style w:type="paragraph" w:customStyle="1" w:styleId="3000">
    <w:name w:val="样式 小五 加粗 倾斜 黑色 左侧:  1.48 厘米 行距: 1.5 倍行距132"/>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001">
    <w:name w:val="正文2341"/>
    <w:basedOn w:val="53"/>
    <w:qFormat/>
    <w:uiPriority w:val="0"/>
    <w:pPr>
      <w:spacing w:before="100" w:beforeAutospacing="1" w:after="100" w:afterAutospacing="1"/>
      <w:ind w:left="1134" w:firstLine="0" w:firstLineChars="0"/>
    </w:pPr>
    <w:rPr>
      <w:rFonts w:ascii="Times New Roman" w:hAnsi="Times New Roman" w:cs="宋体"/>
      <w:szCs w:val="20"/>
    </w:rPr>
  </w:style>
  <w:style w:type="character" w:customStyle="1" w:styleId="3002">
    <w:name w:val="Char Char119"/>
    <w:qFormat/>
    <w:uiPriority w:val="0"/>
    <w:rPr>
      <w:kern w:val="2"/>
      <w:sz w:val="18"/>
      <w:szCs w:val="18"/>
    </w:rPr>
  </w:style>
  <w:style w:type="character" w:customStyle="1" w:styleId="3003">
    <w:name w:val="Char Char46"/>
    <w:qFormat/>
    <w:uiPriority w:val="0"/>
    <w:rPr>
      <w:kern w:val="2"/>
      <w:sz w:val="18"/>
      <w:szCs w:val="18"/>
    </w:rPr>
  </w:style>
  <w:style w:type="paragraph" w:customStyle="1" w:styleId="3004">
    <w:name w:val="正文182"/>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005">
    <w:name w:val="正文1712"/>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3006">
    <w:name w:val="Char Char213"/>
    <w:qFormat/>
    <w:uiPriority w:val="0"/>
    <w:rPr>
      <w:kern w:val="2"/>
      <w:sz w:val="18"/>
      <w:szCs w:val="18"/>
    </w:rPr>
  </w:style>
  <w:style w:type="character" w:customStyle="1" w:styleId="3007">
    <w:name w:val="Char Char126"/>
    <w:qFormat/>
    <w:uiPriority w:val="0"/>
    <w:rPr>
      <w:kern w:val="2"/>
      <w:sz w:val="18"/>
      <w:szCs w:val="18"/>
    </w:rPr>
  </w:style>
  <w:style w:type="character" w:customStyle="1" w:styleId="3008">
    <w:name w:val="Char Char56"/>
    <w:qFormat/>
    <w:uiPriority w:val="0"/>
    <w:rPr>
      <w:rFonts w:ascii="宋体"/>
      <w:kern w:val="2"/>
      <w:sz w:val="18"/>
      <w:szCs w:val="18"/>
    </w:rPr>
  </w:style>
  <w:style w:type="paragraph" w:customStyle="1" w:styleId="3009">
    <w:name w:val="正文192"/>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010">
    <w:name w:val="正文172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3011">
    <w:name w:val="Char Char222"/>
    <w:qFormat/>
    <w:uiPriority w:val="0"/>
    <w:rPr>
      <w:kern w:val="2"/>
      <w:sz w:val="18"/>
      <w:szCs w:val="18"/>
    </w:rPr>
  </w:style>
  <w:style w:type="character" w:customStyle="1" w:styleId="3012">
    <w:name w:val="Char Char136"/>
    <w:qFormat/>
    <w:uiPriority w:val="0"/>
    <w:rPr>
      <w:kern w:val="2"/>
      <w:sz w:val="18"/>
      <w:szCs w:val="18"/>
    </w:rPr>
  </w:style>
  <w:style w:type="character" w:customStyle="1" w:styleId="3013">
    <w:name w:val="Char Char65"/>
    <w:qFormat/>
    <w:uiPriority w:val="0"/>
    <w:rPr>
      <w:rFonts w:ascii="宋体"/>
      <w:kern w:val="2"/>
      <w:sz w:val="18"/>
      <w:szCs w:val="18"/>
    </w:rPr>
  </w:style>
  <w:style w:type="paragraph" w:customStyle="1" w:styleId="3014">
    <w:name w:val="正文110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015">
    <w:name w:val="正文173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3016">
    <w:name w:val="Char Char231"/>
    <w:qFormat/>
    <w:uiPriority w:val="0"/>
    <w:rPr>
      <w:kern w:val="2"/>
      <w:sz w:val="18"/>
      <w:szCs w:val="18"/>
    </w:rPr>
  </w:style>
  <w:style w:type="character" w:customStyle="1" w:styleId="3017">
    <w:name w:val="Char Char146"/>
    <w:qFormat/>
    <w:uiPriority w:val="0"/>
    <w:rPr>
      <w:kern w:val="2"/>
      <w:sz w:val="18"/>
      <w:szCs w:val="18"/>
    </w:rPr>
  </w:style>
  <w:style w:type="character" w:customStyle="1" w:styleId="3018">
    <w:name w:val="Char Char75"/>
    <w:qFormat/>
    <w:uiPriority w:val="0"/>
    <w:rPr>
      <w:rFonts w:ascii="宋体"/>
      <w:kern w:val="2"/>
      <w:sz w:val="18"/>
      <w:szCs w:val="18"/>
    </w:rPr>
  </w:style>
  <w:style w:type="paragraph" w:customStyle="1" w:styleId="3019">
    <w:name w:val="正文1122"/>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020">
    <w:name w:val="正文174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3021">
    <w:name w:val="Char Char241"/>
    <w:qFormat/>
    <w:uiPriority w:val="0"/>
    <w:rPr>
      <w:kern w:val="2"/>
      <w:sz w:val="18"/>
      <w:szCs w:val="18"/>
    </w:rPr>
  </w:style>
  <w:style w:type="character" w:customStyle="1" w:styleId="3022">
    <w:name w:val="Char Char155"/>
    <w:qFormat/>
    <w:uiPriority w:val="0"/>
    <w:rPr>
      <w:kern w:val="2"/>
      <w:sz w:val="18"/>
      <w:szCs w:val="18"/>
    </w:rPr>
  </w:style>
  <w:style w:type="character" w:customStyle="1" w:styleId="3023">
    <w:name w:val="Char Char83"/>
    <w:qFormat/>
    <w:uiPriority w:val="0"/>
    <w:rPr>
      <w:rFonts w:ascii="宋体"/>
      <w:kern w:val="2"/>
      <w:sz w:val="18"/>
      <w:szCs w:val="18"/>
    </w:rPr>
  </w:style>
  <w:style w:type="paragraph" w:customStyle="1" w:styleId="3024">
    <w:name w:val="正文113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025">
    <w:name w:val="正文175"/>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3026">
    <w:name w:val="Char Char163"/>
    <w:qFormat/>
    <w:uiPriority w:val="0"/>
    <w:rPr>
      <w:kern w:val="2"/>
      <w:sz w:val="18"/>
      <w:szCs w:val="18"/>
    </w:rPr>
  </w:style>
  <w:style w:type="character" w:customStyle="1" w:styleId="3027">
    <w:name w:val="Char Char92"/>
    <w:qFormat/>
    <w:uiPriority w:val="0"/>
    <w:rPr>
      <w:kern w:val="2"/>
      <w:sz w:val="18"/>
      <w:szCs w:val="18"/>
    </w:rPr>
  </w:style>
  <w:style w:type="paragraph" w:customStyle="1" w:styleId="3028">
    <w:name w:val="正文114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029">
    <w:name w:val="正文176"/>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3030">
    <w:name w:val="Char Char173"/>
    <w:qFormat/>
    <w:uiPriority w:val="0"/>
    <w:rPr>
      <w:kern w:val="2"/>
      <w:sz w:val="18"/>
      <w:szCs w:val="18"/>
    </w:rPr>
  </w:style>
  <w:style w:type="character" w:customStyle="1" w:styleId="3031">
    <w:name w:val="Char Char101"/>
    <w:qFormat/>
    <w:uiPriority w:val="0"/>
    <w:rPr>
      <w:kern w:val="2"/>
      <w:sz w:val="18"/>
      <w:szCs w:val="18"/>
    </w:rPr>
  </w:style>
  <w:style w:type="paragraph" w:customStyle="1" w:styleId="3032">
    <w:name w:val="正文115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033">
    <w:name w:val="正文177"/>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3034">
    <w:name w:val="Char Char182"/>
    <w:qFormat/>
    <w:uiPriority w:val="0"/>
    <w:rPr>
      <w:kern w:val="2"/>
      <w:sz w:val="18"/>
      <w:szCs w:val="18"/>
    </w:rPr>
  </w:style>
  <w:style w:type="character" w:customStyle="1" w:styleId="3035">
    <w:name w:val="Char Char191"/>
    <w:qFormat/>
    <w:uiPriority w:val="0"/>
    <w:rPr>
      <w:kern w:val="2"/>
      <w:sz w:val="18"/>
      <w:szCs w:val="18"/>
    </w:rPr>
  </w:style>
  <w:style w:type="character" w:customStyle="1" w:styleId="3036">
    <w:name w:val="正文缩进 Char4"/>
    <w:qFormat/>
    <w:uiPriority w:val="0"/>
    <w:rPr>
      <w:rFonts w:eastAsia="宋体"/>
      <w:kern w:val="2"/>
      <w:sz w:val="21"/>
      <w:lang w:val="en-US" w:eastAsia="zh-CN" w:bidi="ar-SA"/>
    </w:rPr>
  </w:style>
  <w:style w:type="paragraph" w:customStyle="1" w:styleId="3037">
    <w:name w:val="样式 首行缩进:  2 字符151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038">
    <w:name w:val="正文1161"/>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039">
    <w:name w:val="正文178"/>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character" w:customStyle="1" w:styleId="3040">
    <w:name w:val="Char Char1101"/>
    <w:qFormat/>
    <w:uiPriority w:val="0"/>
    <w:rPr>
      <w:kern w:val="2"/>
      <w:sz w:val="18"/>
      <w:szCs w:val="18"/>
    </w:rPr>
  </w:style>
  <w:style w:type="character" w:customStyle="1" w:styleId="3041">
    <w:name w:val="Char Char201"/>
    <w:qFormat/>
    <w:uiPriority w:val="0"/>
    <w:rPr>
      <w:kern w:val="2"/>
      <w:sz w:val="18"/>
      <w:szCs w:val="18"/>
    </w:rPr>
  </w:style>
  <w:style w:type="character" w:customStyle="1" w:styleId="3042">
    <w:name w:val="正文缩进 Char12"/>
    <w:qFormat/>
    <w:uiPriority w:val="0"/>
    <w:rPr>
      <w:rFonts w:eastAsia="宋体"/>
      <w:kern w:val="2"/>
      <w:sz w:val="21"/>
      <w:lang w:val="en-US" w:eastAsia="zh-CN" w:bidi="ar-SA"/>
    </w:rPr>
  </w:style>
  <w:style w:type="paragraph" w:customStyle="1" w:styleId="3043">
    <w:name w:val="样式 首行缩进:  2 字符152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044">
    <w:name w:val="样式 首行缩进:  2 字符156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3045">
    <w:name w:val="Char Char214"/>
    <w:qFormat/>
    <w:uiPriority w:val="0"/>
    <w:rPr>
      <w:rFonts w:eastAsia="宋体"/>
      <w:kern w:val="2"/>
      <w:sz w:val="21"/>
      <w:szCs w:val="24"/>
      <w:lang w:val="en-US" w:eastAsia="zh-CN" w:bidi="ar-SA"/>
    </w:rPr>
  </w:style>
  <w:style w:type="character" w:customStyle="1" w:styleId="3046">
    <w:name w:val="Char Char120"/>
    <w:qFormat/>
    <w:uiPriority w:val="0"/>
    <w:rPr>
      <w:rFonts w:eastAsia="宋体"/>
      <w:kern w:val="2"/>
      <w:sz w:val="18"/>
      <w:szCs w:val="18"/>
      <w:lang w:val="en-US" w:eastAsia="zh-CN" w:bidi="ar-SA"/>
    </w:rPr>
  </w:style>
  <w:style w:type="character" w:customStyle="1" w:styleId="3047">
    <w:name w:val="Char Char39"/>
    <w:qFormat/>
    <w:uiPriority w:val="0"/>
    <w:rPr>
      <w:rFonts w:eastAsia="宋体"/>
      <w:kern w:val="2"/>
      <w:sz w:val="18"/>
      <w:szCs w:val="18"/>
      <w:lang w:val="en-US" w:eastAsia="zh-CN" w:bidi="ar-SA"/>
    </w:rPr>
  </w:style>
  <w:style w:type="character" w:customStyle="1" w:styleId="3048">
    <w:name w:val="Char Char215"/>
    <w:qFormat/>
    <w:uiPriority w:val="0"/>
    <w:rPr>
      <w:kern w:val="2"/>
      <w:sz w:val="18"/>
      <w:szCs w:val="18"/>
    </w:rPr>
  </w:style>
  <w:style w:type="character" w:customStyle="1" w:styleId="3049">
    <w:name w:val="Char Char1110"/>
    <w:qFormat/>
    <w:uiPriority w:val="0"/>
    <w:rPr>
      <w:kern w:val="2"/>
      <w:sz w:val="18"/>
      <w:szCs w:val="18"/>
    </w:rPr>
  </w:style>
  <w:style w:type="character" w:customStyle="1" w:styleId="3050">
    <w:name w:val="Char Char310"/>
    <w:qFormat/>
    <w:uiPriority w:val="0"/>
    <w:rPr>
      <w:rFonts w:ascii="宋体"/>
      <w:kern w:val="2"/>
      <w:sz w:val="18"/>
      <w:szCs w:val="18"/>
    </w:rPr>
  </w:style>
  <w:style w:type="character" w:customStyle="1" w:styleId="3051">
    <w:name w:val="Char Char223"/>
    <w:qFormat/>
    <w:uiPriority w:val="0"/>
    <w:rPr>
      <w:rFonts w:ascii="宋体"/>
      <w:kern w:val="2"/>
      <w:sz w:val="18"/>
      <w:szCs w:val="18"/>
    </w:rPr>
  </w:style>
  <w:style w:type="character" w:customStyle="1" w:styleId="3052">
    <w:name w:val="Char Char127"/>
    <w:qFormat/>
    <w:uiPriority w:val="0"/>
    <w:rPr>
      <w:kern w:val="2"/>
      <w:sz w:val="18"/>
      <w:szCs w:val="18"/>
    </w:rPr>
  </w:style>
  <w:style w:type="character" w:customStyle="1" w:styleId="3053">
    <w:name w:val="Char Char47"/>
    <w:qFormat/>
    <w:uiPriority w:val="0"/>
    <w:rPr>
      <w:kern w:val="2"/>
      <w:sz w:val="18"/>
      <w:szCs w:val="18"/>
    </w:rPr>
  </w:style>
  <w:style w:type="character" w:customStyle="1" w:styleId="3054">
    <w:name w:val="Char Char128"/>
    <w:qFormat/>
    <w:uiPriority w:val="0"/>
    <w:rPr>
      <w:rFonts w:eastAsia="宋体"/>
      <w:kern w:val="2"/>
      <w:sz w:val="18"/>
      <w:szCs w:val="18"/>
      <w:lang w:val="en-US" w:eastAsia="zh-CN" w:bidi="ar-SA"/>
    </w:rPr>
  </w:style>
  <w:style w:type="character" w:customStyle="1" w:styleId="3055">
    <w:name w:val="Char Char40"/>
    <w:qFormat/>
    <w:uiPriority w:val="0"/>
    <w:rPr>
      <w:rFonts w:eastAsia="宋体"/>
      <w:kern w:val="2"/>
      <w:sz w:val="18"/>
      <w:szCs w:val="18"/>
      <w:lang w:val="en-US" w:eastAsia="zh-CN" w:bidi="ar-SA"/>
    </w:rPr>
  </w:style>
  <w:style w:type="character" w:customStyle="1" w:styleId="3056">
    <w:name w:val="Char Char1111"/>
    <w:qFormat/>
    <w:uiPriority w:val="0"/>
    <w:rPr>
      <w:kern w:val="2"/>
      <w:sz w:val="18"/>
      <w:szCs w:val="18"/>
    </w:rPr>
  </w:style>
  <w:style w:type="character" w:customStyle="1" w:styleId="3057">
    <w:name w:val="Char Char216"/>
    <w:qFormat/>
    <w:uiPriority w:val="0"/>
    <w:rPr>
      <w:kern w:val="2"/>
      <w:sz w:val="18"/>
      <w:szCs w:val="18"/>
    </w:rPr>
  </w:style>
  <w:style w:type="paragraph" w:customStyle="1" w:styleId="3058">
    <w:name w:val="样式 首行缩进:  2 字符119"/>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059">
    <w:name w:val="样式 首行缩进:  2 字符159"/>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3060">
    <w:name w:val="Char Char129"/>
    <w:qFormat/>
    <w:uiPriority w:val="0"/>
    <w:rPr>
      <w:rFonts w:eastAsia="宋体"/>
      <w:kern w:val="2"/>
      <w:sz w:val="18"/>
      <w:szCs w:val="18"/>
      <w:lang w:val="en-US" w:eastAsia="zh-CN" w:bidi="ar-SA"/>
    </w:rPr>
  </w:style>
  <w:style w:type="character" w:customStyle="1" w:styleId="3061">
    <w:name w:val="Char Char48"/>
    <w:qFormat/>
    <w:uiPriority w:val="0"/>
    <w:rPr>
      <w:rFonts w:eastAsia="宋体"/>
      <w:kern w:val="2"/>
      <w:sz w:val="18"/>
      <w:szCs w:val="18"/>
      <w:lang w:val="en-US" w:eastAsia="zh-CN" w:bidi="ar-SA"/>
    </w:rPr>
  </w:style>
  <w:style w:type="character" w:customStyle="1" w:styleId="3062">
    <w:name w:val="正文缩进 Char5"/>
    <w:qFormat/>
    <w:uiPriority w:val="0"/>
    <w:rPr>
      <w:rFonts w:eastAsia="宋体"/>
      <w:kern w:val="2"/>
      <w:sz w:val="21"/>
      <w:lang w:val="en-US" w:eastAsia="zh-CN" w:bidi="ar-SA"/>
    </w:rPr>
  </w:style>
  <w:style w:type="paragraph" w:customStyle="1" w:styleId="3063">
    <w:name w:val="样式 首行缩进:  2 字符1110"/>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064">
    <w:name w:val="默认段落字体 Para Char Char Char Char9"/>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3065">
    <w:name w:val="正文229"/>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066">
    <w:name w:val="样式 小五 加粗 倾斜 黑色 居中 左侧:  1.3 厘米 行距: 1.5 倍行距20"/>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067">
    <w:name w:val="样式 小五 左侧:  1.3 厘米 行距: 1.5 倍行距30"/>
    <w:basedOn w:val="1"/>
    <w:qFormat/>
    <w:uiPriority w:val="0"/>
    <w:pPr>
      <w:spacing w:line="360" w:lineRule="auto"/>
    </w:pPr>
    <w:rPr>
      <w:rFonts w:ascii="Times New Roman" w:hAnsi="Times New Roman" w:eastAsia="宋体" w:cs="宋体"/>
      <w:sz w:val="18"/>
      <w:szCs w:val="20"/>
    </w:rPr>
  </w:style>
  <w:style w:type="paragraph" w:customStyle="1" w:styleId="3068">
    <w:name w:val="样式 小五 左侧:  1.3 厘米 行距: 1.5 倍行距117"/>
    <w:basedOn w:val="1"/>
    <w:qFormat/>
    <w:uiPriority w:val="0"/>
    <w:pPr>
      <w:spacing w:line="360" w:lineRule="auto"/>
    </w:pPr>
    <w:rPr>
      <w:rFonts w:ascii="Times New Roman" w:hAnsi="Times New Roman" w:eastAsia="宋体" w:cs="宋体"/>
      <w:sz w:val="18"/>
      <w:szCs w:val="20"/>
    </w:rPr>
  </w:style>
  <w:style w:type="paragraph" w:customStyle="1" w:styleId="3069">
    <w:name w:val="样式 小五 左侧:  1.3 厘米 行距: 1.5 倍行距210"/>
    <w:basedOn w:val="1"/>
    <w:qFormat/>
    <w:uiPriority w:val="0"/>
    <w:pPr>
      <w:spacing w:line="360" w:lineRule="auto"/>
    </w:pPr>
    <w:rPr>
      <w:rFonts w:ascii="Times New Roman" w:hAnsi="Times New Roman" w:eastAsia="宋体" w:cs="宋体"/>
      <w:sz w:val="18"/>
      <w:szCs w:val="20"/>
    </w:rPr>
  </w:style>
  <w:style w:type="paragraph" w:customStyle="1" w:styleId="3070">
    <w:name w:val="正文26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071">
    <w:name w:val="样式 首行缩进:  2 字符151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072">
    <w:name w:val="样式 小五 加粗 倾斜 黑色 居中 左侧:  1.3 厘米 行距: 1.5 倍行距5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073">
    <w:name w:val="样式 小五 左侧:  1.3 厘米 行距: 1.5 倍行距76"/>
    <w:basedOn w:val="1"/>
    <w:qFormat/>
    <w:uiPriority w:val="0"/>
    <w:pPr>
      <w:spacing w:line="360" w:lineRule="auto"/>
    </w:pPr>
    <w:rPr>
      <w:rFonts w:ascii="Times New Roman" w:hAnsi="Times New Roman" w:eastAsia="宋体" w:cs="宋体"/>
      <w:sz w:val="18"/>
      <w:szCs w:val="20"/>
    </w:rPr>
  </w:style>
  <w:style w:type="paragraph" w:customStyle="1" w:styleId="3074">
    <w:name w:val="样式 小五 左侧:  1.3 厘米 行距: 1.5 倍行距146"/>
    <w:basedOn w:val="1"/>
    <w:qFormat/>
    <w:uiPriority w:val="0"/>
    <w:pPr>
      <w:spacing w:line="360" w:lineRule="auto"/>
    </w:pPr>
    <w:rPr>
      <w:rFonts w:ascii="Times New Roman" w:hAnsi="Times New Roman" w:eastAsia="宋体" w:cs="宋体"/>
      <w:sz w:val="18"/>
      <w:szCs w:val="20"/>
    </w:rPr>
  </w:style>
  <w:style w:type="paragraph" w:customStyle="1" w:styleId="3075">
    <w:name w:val="样式 小五 左侧:  1.3 厘米 行距: 1.5 倍行距246"/>
    <w:basedOn w:val="1"/>
    <w:qFormat/>
    <w:uiPriority w:val="0"/>
    <w:pPr>
      <w:spacing w:line="360" w:lineRule="auto"/>
    </w:pPr>
    <w:rPr>
      <w:rFonts w:ascii="Times New Roman" w:hAnsi="Times New Roman" w:eastAsia="宋体" w:cs="宋体"/>
      <w:sz w:val="18"/>
      <w:szCs w:val="20"/>
    </w:rPr>
  </w:style>
  <w:style w:type="character" w:customStyle="1" w:styleId="3076">
    <w:name w:val="Char Char1112"/>
    <w:qFormat/>
    <w:uiPriority w:val="0"/>
    <w:rPr>
      <w:kern w:val="2"/>
      <w:sz w:val="18"/>
      <w:szCs w:val="18"/>
    </w:rPr>
  </w:style>
  <w:style w:type="character" w:customStyle="1" w:styleId="3077">
    <w:name w:val="Char Char217"/>
    <w:qFormat/>
    <w:uiPriority w:val="0"/>
    <w:rPr>
      <w:kern w:val="2"/>
      <w:sz w:val="18"/>
      <w:szCs w:val="18"/>
    </w:rPr>
  </w:style>
  <w:style w:type="character" w:customStyle="1" w:styleId="3078">
    <w:name w:val="正文缩进 Char13"/>
    <w:qFormat/>
    <w:uiPriority w:val="0"/>
    <w:rPr>
      <w:rFonts w:eastAsia="宋体"/>
      <w:kern w:val="2"/>
      <w:sz w:val="21"/>
      <w:lang w:val="en-US" w:eastAsia="zh-CN" w:bidi="ar-SA"/>
    </w:rPr>
  </w:style>
  <w:style w:type="paragraph" w:customStyle="1" w:styleId="3079">
    <w:name w:val="默认段落字体 Para Char Char Char Char14"/>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3080">
    <w:name w:val="样式 首行缩进:  2 字符127"/>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081">
    <w:name w:val="正文2117"/>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082">
    <w:name w:val="样式 首行缩进:  2 字符1524"/>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3083">
    <w:name w:val="Char Char1210"/>
    <w:qFormat/>
    <w:uiPriority w:val="0"/>
    <w:rPr>
      <w:kern w:val="2"/>
      <w:sz w:val="18"/>
      <w:szCs w:val="18"/>
    </w:rPr>
  </w:style>
  <w:style w:type="character" w:customStyle="1" w:styleId="3084">
    <w:name w:val="Char Char311"/>
    <w:qFormat/>
    <w:uiPriority w:val="0"/>
    <w:rPr>
      <w:kern w:val="2"/>
      <w:sz w:val="18"/>
      <w:szCs w:val="18"/>
    </w:rPr>
  </w:style>
  <w:style w:type="character" w:customStyle="1" w:styleId="3085">
    <w:name w:val="正文缩进 Char21"/>
    <w:qFormat/>
    <w:uiPriority w:val="0"/>
    <w:rPr>
      <w:rFonts w:eastAsia="宋体"/>
      <w:kern w:val="2"/>
      <w:sz w:val="21"/>
      <w:lang w:val="en-US" w:eastAsia="zh-CN" w:bidi="ar-SA"/>
    </w:rPr>
  </w:style>
  <w:style w:type="paragraph" w:customStyle="1" w:styleId="3086">
    <w:name w:val="样式 小五 加粗 倾斜 黑色 居中 左侧:  1.3 厘米 行距: 1.5 倍行距513"/>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087">
    <w:name w:val="正文2210"/>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088">
    <w:name w:val="样式 首行缩进:  2 字符136"/>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089">
    <w:name w:val="正文2614"/>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090">
    <w:name w:val="样式 首行缩进:  2 字符1532"/>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3091">
    <w:name w:val="Char Char137"/>
    <w:qFormat/>
    <w:uiPriority w:val="0"/>
    <w:rPr>
      <w:kern w:val="2"/>
      <w:sz w:val="18"/>
      <w:szCs w:val="18"/>
    </w:rPr>
  </w:style>
  <w:style w:type="character" w:customStyle="1" w:styleId="3092">
    <w:name w:val="Char Char49"/>
    <w:qFormat/>
    <w:uiPriority w:val="0"/>
    <w:rPr>
      <w:kern w:val="2"/>
      <w:sz w:val="18"/>
      <w:szCs w:val="18"/>
    </w:rPr>
  </w:style>
  <w:style w:type="character" w:customStyle="1" w:styleId="3093">
    <w:name w:val="正文缩进 Char31"/>
    <w:qFormat/>
    <w:uiPriority w:val="0"/>
    <w:rPr>
      <w:rFonts w:eastAsia="宋体"/>
      <w:kern w:val="2"/>
      <w:sz w:val="21"/>
      <w:lang w:val="en-US" w:eastAsia="zh-CN" w:bidi="ar-SA"/>
    </w:rPr>
  </w:style>
  <w:style w:type="character" w:customStyle="1" w:styleId="3094">
    <w:name w:val="批注主题 字符"/>
    <w:basedOn w:val="283"/>
    <w:link w:val="51"/>
    <w:qFormat/>
    <w:uiPriority w:val="0"/>
    <w:rPr>
      <w:rFonts w:ascii="宋体"/>
      <w:b/>
      <w:bCs/>
      <w:snapToGrid/>
      <w:kern w:val="2"/>
      <w:sz w:val="21"/>
      <w:szCs w:val="24"/>
    </w:rPr>
  </w:style>
  <w:style w:type="paragraph" w:customStyle="1" w:styleId="3095">
    <w:name w:val="zhengwen"/>
    <w:basedOn w:val="1"/>
    <w:semiHidden/>
    <w:qFormat/>
    <w:uiPriority w:val="0"/>
    <w:pPr>
      <w:widowControl/>
      <w:spacing w:after="160" w:line="360" w:lineRule="auto"/>
    </w:pPr>
    <w:rPr>
      <w:rFonts w:ascii="Verdana" w:hAnsi="Verdana" w:eastAsia="宋体" w:cs="Times New Roman"/>
      <w:kern w:val="0"/>
      <w:szCs w:val="20"/>
      <w:lang w:eastAsia="en-US"/>
    </w:rPr>
  </w:style>
  <w:style w:type="paragraph" w:customStyle="1" w:styleId="3096">
    <w:name w:val="正文中的小标题（新）5"/>
    <w:basedOn w:val="1"/>
    <w:qFormat/>
    <w:uiPriority w:val="0"/>
    <w:pPr>
      <w:spacing w:beforeLines="50" w:afterLines="50" w:line="360" w:lineRule="auto"/>
    </w:pPr>
    <w:rPr>
      <w:rFonts w:ascii="宋体" w:hAnsi="宋体" w:eastAsia="宋体" w:cs="宋体"/>
      <w:b/>
      <w:bCs/>
      <w:szCs w:val="20"/>
    </w:rPr>
  </w:style>
  <w:style w:type="character" w:customStyle="1" w:styleId="3097">
    <w:name w:val="正文中的小标题（新） Char5"/>
    <w:qFormat/>
    <w:uiPriority w:val="0"/>
    <w:rPr>
      <w:rFonts w:ascii="宋体" w:hAnsi="宋体" w:eastAsia="宋体" w:cs="宋体"/>
      <w:b/>
      <w:bCs/>
      <w:kern w:val="2"/>
      <w:sz w:val="21"/>
      <w:lang w:val="en-US" w:eastAsia="zh-CN" w:bidi="ar-SA"/>
    </w:rPr>
  </w:style>
  <w:style w:type="paragraph" w:customStyle="1" w:styleId="3098">
    <w:name w:val="表格文本9"/>
    <w:basedOn w:val="1"/>
    <w:qFormat/>
    <w:uiPriority w:val="0"/>
    <w:pPr>
      <w:spacing w:beforeLines="50" w:afterLines="10" w:line="240" w:lineRule="atLeast"/>
    </w:pPr>
    <w:rPr>
      <w:rFonts w:ascii="宋体" w:hAnsi="宋体" w:eastAsia="宋体" w:cs="Times New Roman"/>
      <w:sz w:val="18"/>
      <w:szCs w:val="24"/>
    </w:rPr>
  </w:style>
  <w:style w:type="paragraph" w:customStyle="1" w:styleId="3099">
    <w:name w:val="表头9"/>
    <w:basedOn w:val="166"/>
    <w:qFormat/>
    <w:uiPriority w:val="0"/>
    <w:pPr>
      <w:spacing w:beforeLines="0" w:afterLines="0"/>
      <w:jc w:val="center"/>
    </w:pPr>
    <w:rPr>
      <w:rFonts w:hint="default"/>
      <w:b/>
      <w:sz w:val="21"/>
    </w:rPr>
  </w:style>
  <w:style w:type="paragraph" w:customStyle="1" w:styleId="3100">
    <w:name w:val="图片文字"/>
    <w:basedOn w:val="1"/>
    <w:qFormat/>
    <w:uiPriority w:val="0"/>
    <w:pPr>
      <w:spacing w:line="240" w:lineRule="atLeast"/>
      <w:jc w:val="center"/>
    </w:pPr>
    <w:rPr>
      <w:rFonts w:ascii="宋体" w:hAnsi="Tahoma" w:eastAsia="宋体" w:cs="Tahoma"/>
      <w:bCs/>
      <w:kern w:val="0"/>
      <w:szCs w:val="21"/>
    </w:rPr>
  </w:style>
  <w:style w:type="paragraph" w:customStyle="1" w:styleId="3101">
    <w:name w:val="zhengwen1"/>
    <w:basedOn w:val="1"/>
    <w:semiHidden/>
    <w:qFormat/>
    <w:uiPriority w:val="0"/>
    <w:pPr>
      <w:widowControl/>
      <w:spacing w:after="160" w:line="360" w:lineRule="auto"/>
    </w:pPr>
    <w:rPr>
      <w:rFonts w:ascii="Verdana" w:hAnsi="Verdana" w:eastAsia="宋体" w:cs="Times New Roman"/>
      <w:kern w:val="0"/>
      <w:szCs w:val="20"/>
      <w:lang w:eastAsia="en-US"/>
    </w:rPr>
  </w:style>
  <w:style w:type="character" w:customStyle="1" w:styleId="3102">
    <w:name w:val="标题 2 Char1"/>
    <w:qFormat/>
    <w:uiPriority w:val="0"/>
    <w:rPr>
      <w:rFonts w:ascii="Arial" w:hAnsi="Arial" w:eastAsia="黑体"/>
      <w:b/>
      <w:bCs/>
      <w:kern w:val="2"/>
      <w:sz w:val="32"/>
      <w:szCs w:val="32"/>
      <w:lang w:val="en-US" w:eastAsia="zh-CN" w:bidi="ar-SA"/>
    </w:rPr>
  </w:style>
  <w:style w:type="paragraph" w:customStyle="1" w:styleId="3103">
    <w:name w:val="正文中的小标题（新）12"/>
    <w:basedOn w:val="1"/>
    <w:qFormat/>
    <w:uiPriority w:val="0"/>
    <w:pPr>
      <w:spacing w:beforeLines="50" w:afterLines="50" w:line="360" w:lineRule="auto"/>
    </w:pPr>
    <w:rPr>
      <w:rFonts w:ascii="宋体" w:hAnsi="宋体" w:eastAsia="宋体" w:cs="宋体"/>
      <w:b/>
      <w:bCs/>
      <w:szCs w:val="20"/>
    </w:rPr>
  </w:style>
  <w:style w:type="character" w:customStyle="1" w:styleId="3104">
    <w:name w:val="正文中的小标题（新） Char11"/>
    <w:qFormat/>
    <w:uiPriority w:val="0"/>
    <w:rPr>
      <w:rFonts w:ascii="宋体" w:hAnsi="宋体" w:eastAsia="宋体" w:cs="宋体"/>
      <w:b/>
      <w:bCs/>
      <w:kern w:val="2"/>
      <w:sz w:val="21"/>
      <w:lang w:val="en-US" w:eastAsia="zh-CN" w:bidi="ar-SA"/>
    </w:rPr>
  </w:style>
  <w:style w:type="paragraph" w:customStyle="1" w:styleId="3105">
    <w:name w:val="表格文本12"/>
    <w:basedOn w:val="1"/>
    <w:qFormat/>
    <w:uiPriority w:val="0"/>
    <w:pPr>
      <w:spacing w:beforeLines="50" w:afterLines="10" w:line="240" w:lineRule="atLeast"/>
    </w:pPr>
    <w:rPr>
      <w:rFonts w:ascii="宋体" w:hAnsi="宋体" w:eastAsia="宋体" w:cs="Times New Roman"/>
      <w:sz w:val="18"/>
      <w:szCs w:val="24"/>
    </w:rPr>
  </w:style>
  <w:style w:type="paragraph" w:customStyle="1" w:styleId="3106">
    <w:name w:val="表头12"/>
    <w:basedOn w:val="166"/>
    <w:qFormat/>
    <w:uiPriority w:val="0"/>
    <w:pPr>
      <w:spacing w:beforeLines="0" w:afterLines="0"/>
      <w:jc w:val="center"/>
    </w:pPr>
    <w:rPr>
      <w:rFonts w:hint="default"/>
      <w:b/>
      <w:sz w:val="21"/>
    </w:rPr>
  </w:style>
  <w:style w:type="paragraph" w:customStyle="1" w:styleId="3107">
    <w:name w:val="图片文字1"/>
    <w:basedOn w:val="1"/>
    <w:qFormat/>
    <w:uiPriority w:val="0"/>
    <w:pPr>
      <w:spacing w:line="240" w:lineRule="atLeast"/>
      <w:jc w:val="center"/>
    </w:pPr>
    <w:rPr>
      <w:rFonts w:ascii="宋体" w:hAnsi="Tahoma" w:eastAsia="宋体" w:cs="Tahoma"/>
      <w:bCs/>
      <w:kern w:val="0"/>
      <w:szCs w:val="21"/>
    </w:rPr>
  </w:style>
  <w:style w:type="paragraph" w:customStyle="1" w:styleId="3108">
    <w:name w:val="zhengwen2"/>
    <w:basedOn w:val="1"/>
    <w:semiHidden/>
    <w:qFormat/>
    <w:uiPriority w:val="0"/>
    <w:pPr>
      <w:widowControl/>
      <w:spacing w:after="160" w:line="360" w:lineRule="auto"/>
    </w:pPr>
    <w:rPr>
      <w:rFonts w:ascii="Verdana" w:hAnsi="Verdana" w:eastAsia="宋体" w:cs="Times New Roman"/>
      <w:kern w:val="0"/>
      <w:szCs w:val="20"/>
      <w:lang w:eastAsia="en-US"/>
    </w:rPr>
  </w:style>
  <w:style w:type="character" w:customStyle="1" w:styleId="3109">
    <w:name w:val="标题 2 Char2"/>
    <w:qFormat/>
    <w:uiPriority w:val="0"/>
    <w:rPr>
      <w:rFonts w:ascii="Arial" w:hAnsi="Arial" w:eastAsia="黑体"/>
      <w:b/>
      <w:bCs/>
      <w:kern w:val="2"/>
      <w:sz w:val="32"/>
      <w:szCs w:val="32"/>
      <w:lang w:val="en-US" w:eastAsia="zh-CN" w:bidi="ar-SA"/>
    </w:rPr>
  </w:style>
  <w:style w:type="character" w:customStyle="1" w:styleId="3110">
    <w:name w:val="标题 3 Char2"/>
    <w:qFormat/>
    <w:uiPriority w:val="0"/>
    <w:rPr>
      <w:rFonts w:eastAsia="宋体"/>
      <w:b/>
      <w:bCs/>
      <w:kern w:val="2"/>
      <w:sz w:val="32"/>
      <w:szCs w:val="32"/>
      <w:lang w:val="en-US" w:eastAsia="zh-CN" w:bidi="ar-SA"/>
    </w:rPr>
  </w:style>
  <w:style w:type="paragraph" w:customStyle="1" w:styleId="3111">
    <w:name w:val="正文中的小标题（新）22"/>
    <w:basedOn w:val="1"/>
    <w:qFormat/>
    <w:uiPriority w:val="0"/>
    <w:pPr>
      <w:spacing w:beforeLines="50" w:afterLines="50" w:line="360" w:lineRule="auto"/>
    </w:pPr>
    <w:rPr>
      <w:rFonts w:ascii="宋体" w:hAnsi="宋体" w:eastAsia="宋体" w:cs="宋体"/>
      <w:b/>
      <w:bCs/>
      <w:szCs w:val="20"/>
    </w:rPr>
  </w:style>
  <w:style w:type="character" w:customStyle="1" w:styleId="3112">
    <w:name w:val="正文中的小标题（新） Char21"/>
    <w:qFormat/>
    <w:uiPriority w:val="0"/>
    <w:rPr>
      <w:rFonts w:ascii="宋体" w:hAnsi="宋体" w:eastAsia="宋体" w:cs="宋体"/>
      <w:b/>
      <w:bCs/>
      <w:kern w:val="2"/>
      <w:sz w:val="21"/>
      <w:lang w:val="en-US" w:eastAsia="zh-CN" w:bidi="ar-SA"/>
    </w:rPr>
  </w:style>
  <w:style w:type="paragraph" w:customStyle="1" w:styleId="3113">
    <w:name w:val="表格文本22"/>
    <w:basedOn w:val="1"/>
    <w:qFormat/>
    <w:uiPriority w:val="0"/>
    <w:pPr>
      <w:spacing w:beforeLines="50" w:afterLines="10" w:line="240" w:lineRule="atLeast"/>
    </w:pPr>
    <w:rPr>
      <w:rFonts w:ascii="宋体" w:hAnsi="宋体" w:eastAsia="宋体" w:cs="Times New Roman"/>
      <w:sz w:val="18"/>
      <w:szCs w:val="24"/>
    </w:rPr>
  </w:style>
  <w:style w:type="paragraph" w:customStyle="1" w:styleId="3114">
    <w:name w:val="表头22"/>
    <w:basedOn w:val="166"/>
    <w:qFormat/>
    <w:uiPriority w:val="0"/>
    <w:pPr>
      <w:spacing w:beforeLines="0" w:afterLines="0"/>
      <w:jc w:val="center"/>
    </w:pPr>
    <w:rPr>
      <w:rFonts w:hint="default"/>
      <w:b/>
      <w:sz w:val="21"/>
    </w:rPr>
  </w:style>
  <w:style w:type="paragraph" w:customStyle="1" w:styleId="3115">
    <w:name w:val="图片文字2"/>
    <w:basedOn w:val="1"/>
    <w:qFormat/>
    <w:uiPriority w:val="0"/>
    <w:pPr>
      <w:spacing w:line="240" w:lineRule="atLeast"/>
      <w:jc w:val="center"/>
    </w:pPr>
    <w:rPr>
      <w:rFonts w:ascii="宋体" w:hAnsi="Tahoma" w:eastAsia="宋体" w:cs="Tahoma"/>
      <w:bCs/>
      <w:kern w:val="0"/>
      <w:szCs w:val="21"/>
    </w:rPr>
  </w:style>
  <w:style w:type="character" w:customStyle="1" w:styleId="3116">
    <w:name w:val="标题 2 Char3"/>
    <w:qFormat/>
    <w:uiPriority w:val="0"/>
    <w:rPr>
      <w:rFonts w:ascii="Arial" w:hAnsi="Arial" w:eastAsia="黑体"/>
      <w:b/>
      <w:bCs/>
      <w:kern w:val="2"/>
      <w:sz w:val="32"/>
      <w:szCs w:val="32"/>
      <w:lang w:val="en-US" w:eastAsia="zh-CN" w:bidi="ar-SA"/>
    </w:rPr>
  </w:style>
  <w:style w:type="character" w:customStyle="1" w:styleId="3117">
    <w:name w:val="标题 3 Char3"/>
    <w:qFormat/>
    <w:uiPriority w:val="0"/>
    <w:rPr>
      <w:rFonts w:eastAsia="宋体"/>
      <w:b/>
      <w:bCs/>
      <w:kern w:val="2"/>
      <w:sz w:val="32"/>
      <w:szCs w:val="32"/>
      <w:lang w:val="en-US" w:eastAsia="zh-CN" w:bidi="ar-SA"/>
    </w:rPr>
  </w:style>
  <w:style w:type="character" w:customStyle="1" w:styleId="3118">
    <w:name w:val="标题 2 Char4"/>
    <w:qFormat/>
    <w:uiPriority w:val="0"/>
    <w:rPr>
      <w:rFonts w:ascii="Arial" w:hAnsi="Arial" w:eastAsia="黑体"/>
      <w:b/>
      <w:bCs/>
      <w:kern w:val="2"/>
      <w:sz w:val="32"/>
      <w:szCs w:val="32"/>
      <w:lang w:val="en-US" w:eastAsia="zh-CN" w:bidi="ar-SA"/>
    </w:rPr>
  </w:style>
  <w:style w:type="character" w:customStyle="1" w:styleId="3119">
    <w:name w:val="标题 2 Char11"/>
    <w:qFormat/>
    <w:uiPriority w:val="0"/>
    <w:rPr>
      <w:rFonts w:ascii="Arial" w:hAnsi="Arial" w:eastAsia="黑体"/>
      <w:b/>
      <w:bCs/>
      <w:kern w:val="2"/>
      <w:sz w:val="32"/>
      <w:szCs w:val="32"/>
      <w:lang w:val="en-US" w:eastAsia="zh-CN" w:bidi="ar-SA"/>
    </w:rPr>
  </w:style>
  <w:style w:type="character" w:customStyle="1" w:styleId="3120">
    <w:name w:val="标题 2 Char21"/>
    <w:qFormat/>
    <w:uiPriority w:val="0"/>
    <w:rPr>
      <w:rFonts w:ascii="Arial" w:hAnsi="Arial" w:eastAsia="黑体"/>
      <w:b/>
      <w:bCs/>
      <w:kern w:val="2"/>
      <w:sz w:val="32"/>
      <w:szCs w:val="32"/>
      <w:lang w:val="en-US" w:eastAsia="zh-CN" w:bidi="ar-SA"/>
    </w:rPr>
  </w:style>
  <w:style w:type="paragraph" w:customStyle="1" w:styleId="3121">
    <w:name w:val="样式 首行缩进:  2 字符120"/>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122">
    <w:name w:val="样式 首行缩进:  2 字符1510"/>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3123">
    <w:name w:val="Char Char130"/>
    <w:qFormat/>
    <w:uiPriority w:val="0"/>
    <w:rPr>
      <w:rFonts w:eastAsia="宋体"/>
      <w:kern w:val="2"/>
      <w:sz w:val="18"/>
      <w:szCs w:val="18"/>
      <w:lang w:val="en-US" w:eastAsia="zh-CN" w:bidi="ar-SA"/>
    </w:rPr>
  </w:style>
  <w:style w:type="character" w:customStyle="1" w:styleId="3124">
    <w:name w:val="Char Char50"/>
    <w:qFormat/>
    <w:uiPriority w:val="0"/>
    <w:rPr>
      <w:rFonts w:eastAsia="宋体"/>
      <w:kern w:val="2"/>
      <w:sz w:val="18"/>
      <w:szCs w:val="18"/>
      <w:lang w:val="en-US" w:eastAsia="zh-CN" w:bidi="ar-SA"/>
    </w:rPr>
  </w:style>
  <w:style w:type="character" w:customStyle="1" w:styleId="3125">
    <w:name w:val="正文缩进 Char6"/>
    <w:qFormat/>
    <w:uiPriority w:val="0"/>
    <w:rPr>
      <w:rFonts w:eastAsia="宋体"/>
      <w:kern w:val="2"/>
      <w:sz w:val="21"/>
      <w:lang w:val="en-US" w:eastAsia="zh-CN" w:bidi="ar-SA"/>
    </w:rPr>
  </w:style>
  <w:style w:type="character" w:customStyle="1" w:styleId="3126">
    <w:name w:val="日期 字符"/>
    <w:basedOn w:val="58"/>
    <w:link w:val="32"/>
    <w:qFormat/>
    <w:uiPriority w:val="0"/>
    <w:rPr>
      <w:kern w:val="2"/>
      <w:sz w:val="21"/>
    </w:rPr>
  </w:style>
  <w:style w:type="paragraph" w:customStyle="1" w:styleId="3127">
    <w:name w:val="列出段落41"/>
    <w:basedOn w:val="1"/>
    <w:next w:val="1"/>
    <w:qFormat/>
    <w:uiPriority w:val="0"/>
    <w:pPr>
      <w:spacing w:line="360" w:lineRule="auto"/>
      <w:ind w:firstLine="200" w:firstLineChars="200"/>
    </w:pPr>
    <w:rPr>
      <w:rFonts w:ascii="Verdana" w:hAnsi="Verdana" w:eastAsia="宋体" w:cs="Times New Roman"/>
      <w:sz w:val="24"/>
      <w:szCs w:val="21"/>
    </w:rPr>
  </w:style>
  <w:style w:type="paragraph" w:customStyle="1" w:styleId="3128">
    <w:name w:val="样式 标题 1章标题 1(章) + 段前: 6 磅 段后: 3 磅 行距: 最小值 12 磅"/>
    <w:basedOn w:val="2"/>
    <w:qFormat/>
    <w:uiPriority w:val="0"/>
    <w:pPr>
      <w:spacing w:beforeLines="50" w:after="60" w:line="240" w:lineRule="atLeast"/>
    </w:pPr>
    <w:rPr>
      <w:rFonts w:ascii="Times New Roman" w:hAnsi="Times New Roman" w:eastAsia="宋体" w:cs="宋体"/>
      <w:sz w:val="24"/>
      <w:szCs w:val="20"/>
    </w:rPr>
  </w:style>
  <w:style w:type="paragraph" w:customStyle="1" w:styleId="3129">
    <w:name w:val="InfoBlue"/>
    <w:basedOn w:val="1"/>
    <w:next w:val="22"/>
    <w:semiHidden/>
    <w:qFormat/>
    <w:uiPriority w:val="0"/>
    <w:pPr>
      <w:tabs>
        <w:tab w:val="left" w:pos="1260"/>
      </w:tabs>
      <w:spacing w:after="120" w:line="240" w:lineRule="atLeast"/>
      <w:ind w:left="765"/>
    </w:pPr>
    <w:rPr>
      <w:rFonts w:ascii="Times New Roman" w:hAnsi="Times New Roman" w:eastAsia="宋体" w:cs="Times New Roman"/>
      <w:iCs/>
      <w:snapToGrid w:val="0"/>
      <w:color w:val="0000FF"/>
      <w:kern w:val="0"/>
      <w:sz w:val="20"/>
      <w:szCs w:val="20"/>
    </w:rPr>
  </w:style>
  <w:style w:type="paragraph" w:customStyle="1" w:styleId="3130">
    <w:name w:val="样式13"/>
    <w:basedOn w:val="6"/>
    <w:next w:val="28"/>
    <w:qFormat/>
    <w:uiPriority w:val="0"/>
    <w:pPr>
      <w:numPr>
        <w:ilvl w:val="0"/>
        <w:numId w:val="0"/>
      </w:numPr>
      <w:spacing w:before="120" w:after="120" w:line="240" w:lineRule="auto"/>
      <w:ind w:left="1008" w:hanging="1008"/>
      <w:contextualSpacing/>
    </w:pPr>
    <w:rPr>
      <w:rFonts w:ascii="Times New Roman" w:hAnsi="Times New Roman" w:eastAsia="宋体" w:cs="Times New Roman"/>
      <w:sz w:val="21"/>
    </w:rPr>
  </w:style>
  <w:style w:type="paragraph" w:customStyle="1" w:styleId="3131">
    <w:name w:val="样式 首行缩进:  2 字符1116"/>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132">
    <w:name w:val="默认段落字体 Para Char Char Char Char10"/>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3133">
    <w:name w:val="正文230"/>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134">
    <w:name w:val="样式 小五 加粗 倾斜 黑色 居中 左侧:  1.3 厘米 行距: 1.5 倍行距2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135">
    <w:name w:val="样式 小五 左侧:  1.3 厘米 行距: 1.5 倍行距40"/>
    <w:basedOn w:val="1"/>
    <w:qFormat/>
    <w:uiPriority w:val="0"/>
    <w:pPr>
      <w:spacing w:line="360" w:lineRule="auto"/>
    </w:pPr>
    <w:rPr>
      <w:rFonts w:ascii="Times New Roman" w:hAnsi="Times New Roman" w:eastAsia="宋体" w:cs="宋体"/>
      <w:sz w:val="18"/>
      <w:szCs w:val="20"/>
    </w:rPr>
  </w:style>
  <w:style w:type="paragraph" w:customStyle="1" w:styleId="3136">
    <w:name w:val="样式 小五 左侧:  1.3 厘米 行距: 1.5 倍行距118"/>
    <w:basedOn w:val="1"/>
    <w:qFormat/>
    <w:uiPriority w:val="0"/>
    <w:pPr>
      <w:spacing w:line="360" w:lineRule="auto"/>
    </w:pPr>
    <w:rPr>
      <w:rFonts w:ascii="Times New Roman" w:hAnsi="Times New Roman" w:eastAsia="宋体" w:cs="宋体"/>
      <w:sz w:val="18"/>
      <w:szCs w:val="20"/>
    </w:rPr>
  </w:style>
  <w:style w:type="paragraph" w:customStyle="1" w:styleId="3137">
    <w:name w:val="样式 小五 左侧:  1.3 厘米 行距: 1.5 倍行距217"/>
    <w:basedOn w:val="1"/>
    <w:qFormat/>
    <w:uiPriority w:val="0"/>
    <w:pPr>
      <w:spacing w:line="360" w:lineRule="auto"/>
    </w:pPr>
    <w:rPr>
      <w:rFonts w:ascii="Times New Roman" w:hAnsi="Times New Roman" w:eastAsia="宋体" w:cs="宋体"/>
      <w:sz w:val="18"/>
      <w:szCs w:val="20"/>
    </w:rPr>
  </w:style>
  <w:style w:type="paragraph" w:customStyle="1" w:styleId="3138">
    <w:name w:val="正文267"/>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139">
    <w:name w:val="样式 首行缩进:  2 字符151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140">
    <w:name w:val="样式 小五 加粗 倾斜 黑色 居中 左侧:  1.3 厘米 行距: 1.5 倍行距5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141">
    <w:name w:val="样式 小五 左侧:  1.3 厘米 行距: 1.5 倍行距77"/>
    <w:basedOn w:val="1"/>
    <w:qFormat/>
    <w:uiPriority w:val="0"/>
    <w:pPr>
      <w:spacing w:line="360" w:lineRule="auto"/>
    </w:pPr>
    <w:rPr>
      <w:rFonts w:ascii="Times New Roman" w:hAnsi="Times New Roman" w:eastAsia="宋体" w:cs="宋体"/>
      <w:sz w:val="18"/>
      <w:szCs w:val="20"/>
    </w:rPr>
  </w:style>
  <w:style w:type="paragraph" w:customStyle="1" w:styleId="3142">
    <w:name w:val="样式 小五 左侧:  1.3 厘米 行距: 1.5 倍行距147"/>
    <w:basedOn w:val="1"/>
    <w:qFormat/>
    <w:uiPriority w:val="0"/>
    <w:pPr>
      <w:spacing w:line="360" w:lineRule="auto"/>
    </w:pPr>
    <w:rPr>
      <w:rFonts w:ascii="Times New Roman" w:hAnsi="Times New Roman" w:eastAsia="宋体" w:cs="宋体"/>
      <w:sz w:val="18"/>
      <w:szCs w:val="20"/>
    </w:rPr>
  </w:style>
  <w:style w:type="paragraph" w:customStyle="1" w:styleId="3143">
    <w:name w:val="样式 小五 左侧:  1.3 厘米 行距: 1.5 倍行距247"/>
    <w:basedOn w:val="1"/>
    <w:qFormat/>
    <w:uiPriority w:val="0"/>
    <w:pPr>
      <w:spacing w:line="360" w:lineRule="auto"/>
    </w:pPr>
    <w:rPr>
      <w:rFonts w:ascii="Times New Roman" w:hAnsi="Times New Roman" w:eastAsia="宋体" w:cs="宋体"/>
      <w:sz w:val="18"/>
      <w:szCs w:val="20"/>
    </w:rPr>
  </w:style>
  <w:style w:type="character" w:customStyle="1" w:styleId="3144">
    <w:name w:val="Char Char1113"/>
    <w:qFormat/>
    <w:uiPriority w:val="0"/>
    <w:rPr>
      <w:kern w:val="2"/>
      <w:sz w:val="18"/>
      <w:szCs w:val="18"/>
    </w:rPr>
  </w:style>
  <w:style w:type="character" w:customStyle="1" w:styleId="3145">
    <w:name w:val="Char Char218"/>
    <w:qFormat/>
    <w:uiPriority w:val="0"/>
    <w:rPr>
      <w:kern w:val="2"/>
      <w:sz w:val="18"/>
      <w:szCs w:val="18"/>
    </w:rPr>
  </w:style>
  <w:style w:type="character" w:customStyle="1" w:styleId="3146">
    <w:name w:val="正文缩进 Char14"/>
    <w:qFormat/>
    <w:uiPriority w:val="0"/>
    <w:rPr>
      <w:rFonts w:eastAsia="宋体"/>
      <w:kern w:val="2"/>
      <w:sz w:val="21"/>
      <w:lang w:val="en-US" w:eastAsia="zh-CN" w:bidi="ar-SA"/>
    </w:rPr>
  </w:style>
  <w:style w:type="paragraph" w:customStyle="1" w:styleId="3147">
    <w:name w:val="样式 标题 1章标题 1(章) + 段前: 6 磅 段后: 3 磅 行距: 最小值 12 磅1"/>
    <w:basedOn w:val="2"/>
    <w:qFormat/>
    <w:uiPriority w:val="0"/>
    <w:pPr>
      <w:tabs>
        <w:tab w:val="left" w:pos="425"/>
      </w:tabs>
      <w:spacing w:beforeLines="50" w:after="60" w:line="240" w:lineRule="atLeast"/>
      <w:ind w:left="425" w:hanging="425"/>
    </w:pPr>
    <w:rPr>
      <w:rFonts w:ascii="Times New Roman" w:hAnsi="Times New Roman" w:eastAsia="宋体" w:cs="宋体"/>
      <w:sz w:val="24"/>
      <w:szCs w:val="20"/>
    </w:rPr>
  </w:style>
  <w:style w:type="paragraph" w:customStyle="1" w:styleId="3148">
    <w:name w:val="InfoBlue1"/>
    <w:basedOn w:val="1"/>
    <w:next w:val="22"/>
    <w:semiHidden/>
    <w:qFormat/>
    <w:uiPriority w:val="0"/>
    <w:pPr>
      <w:tabs>
        <w:tab w:val="left" w:pos="1260"/>
      </w:tabs>
      <w:spacing w:after="120" w:line="240" w:lineRule="atLeast"/>
      <w:ind w:left="765"/>
    </w:pPr>
    <w:rPr>
      <w:rFonts w:ascii="Times New Roman" w:hAnsi="Times New Roman" w:eastAsia="宋体" w:cs="Times New Roman"/>
      <w:iCs/>
      <w:snapToGrid w:val="0"/>
      <w:color w:val="0000FF"/>
      <w:kern w:val="0"/>
      <w:sz w:val="20"/>
      <w:szCs w:val="20"/>
    </w:rPr>
  </w:style>
  <w:style w:type="paragraph" w:customStyle="1" w:styleId="3149">
    <w:name w:val="样式131"/>
    <w:basedOn w:val="6"/>
    <w:next w:val="28"/>
    <w:qFormat/>
    <w:uiPriority w:val="0"/>
    <w:pPr>
      <w:numPr>
        <w:ilvl w:val="0"/>
        <w:numId w:val="0"/>
      </w:numPr>
      <w:tabs>
        <w:tab w:val="left" w:pos="992"/>
      </w:tabs>
      <w:spacing w:before="120" w:after="120" w:line="240" w:lineRule="auto"/>
      <w:ind w:left="992" w:hanging="992"/>
      <w:contextualSpacing/>
    </w:pPr>
    <w:rPr>
      <w:rFonts w:ascii="Times New Roman" w:hAnsi="Times New Roman" w:eastAsia="宋体" w:cs="Times New Roman"/>
      <w:sz w:val="21"/>
    </w:rPr>
  </w:style>
  <w:style w:type="paragraph" w:customStyle="1" w:styleId="3150">
    <w:name w:val="样式 首行缩进:  2 字符27"/>
    <w:basedOn w:val="1"/>
    <w:qFormat/>
    <w:uiPriority w:val="0"/>
    <w:pPr>
      <w:spacing w:before="100" w:beforeAutospacing="1" w:after="100" w:afterAutospacing="1" w:line="360" w:lineRule="auto"/>
      <w:ind w:firstLine="420" w:firstLineChars="200"/>
    </w:pPr>
    <w:rPr>
      <w:rFonts w:ascii="Times New Roman" w:hAnsi="Times New Roman" w:eastAsia="宋体" w:cs="宋体"/>
      <w:szCs w:val="20"/>
    </w:rPr>
  </w:style>
  <w:style w:type="paragraph" w:customStyle="1" w:styleId="3151">
    <w:name w:val="样式 宋体 小五 左侧:  0.74 厘米 行距: 1.5 倍行距12"/>
    <w:basedOn w:val="1"/>
    <w:qFormat/>
    <w:uiPriority w:val="0"/>
    <w:pPr>
      <w:spacing w:before="100" w:beforeAutospacing="1" w:after="100" w:afterAutospacing="1" w:line="360" w:lineRule="auto"/>
    </w:pPr>
    <w:rPr>
      <w:rFonts w:ascii="宋体" w:hAnsi="宋体" w:eastAsia="宋体" w:cs="宋体"/>
      <w:sz w:val="18"/>
      <w:szCs w:val="20"/>
    </w:rPr>
  </w:style>
  <w:style w:type="paragraph" w:customStyle="1" w:styleId="3152">
    <w:name w:val="样式 宋体 小五 倾斜 左侧:  0.74 厘米 行距: 1.5 倍行距12"/>
    <w:basedOn w:val="1"/>
    <w:qFormat/>
    <w:uiPriority w:val="0"/>
    <w:pPr>
      <w:spacing w:before="100" w:beforeAutospacing="1" w:after="100" w:afterAutospacing="1" w:line="360" w:lineRule="auto"/>
    </w:pPr>
    <w:rPr>
      <w:rFonts w:ascii="宋体" w:hAnsi="宋体" w:eastAsia="宋体" w:cs="宋体"/>
      <w:i/>
      <w:iCs/>
      <w:sz w:val="18"/>
      <w:szCs w:val="20"/>
    </w:rPr>
  </w:style>
  <w:style w:type="paragraph" w:customStyle="1" w:styleId="3153">
    <w:name w:val="样式 宋体 小五 倾斜 左侧:  0.74 厘米 行距: 1.5 倍行距23"/>
    <w:basedOn w:val="1"/>
    <w:qFormat/>
    <w:uiPriority w:val="0"/>
    <w:pPr>
      <w:spacing w:before="100" w:beforeAutospacing="1" w:after="100" w:afterAutospacing="1" w:line="360" w:lineRule="auto"/>
    </w:pPr>
    <w:rPr>
      <w:rFonts w:ascii="宋体" w:hAnsi="宋体" w:eastAsia="宋体" w:cs="宋体"/>
      <w:i/>
      <w:iCs/>
      <w:sz w:val="18"/>
      <w:szCs w:val="20"/>
    </w:rPr>
  </w:style>
  <w:style w:type="paragraph" w:customStyle="1" w:styleId="3154">
    <w:name w:val="样式 宋体 小五 左侧:  0.74 厘米 行距: 1.5 倍行距23"/>
    <w:basedOn w:val="1"/>
    <w:qFormat/>
    <w:uiPriority w:val="0"/>
    <w:pPr>
      <w:spacing w:before="100" w:beforeAutospacing="1" w:after="100" w:afterAutospacing="1" w:line="360" w:lineRule="auto"/>
    </w:pPr>
    <w:rPr>
      <w:rFonts w:ascii="宋体" w:hAnsi="宋体" w:eastAsia="宋体" w:cs="宋体"/>
      <w:sz w:val="18"/>
      <w:szCs w:val="20"/>
    </w:rPr>
  </w:style>
  <w:style w:type="paragraph" w:customStyle="1" w:styleId="3155">
    <w:name w:val="样式 首行缩进:  2 字符224"/>
    <w:basedOn w:val="1"/>
    <w:qFormat/>
    <w:uiPriority w:val="0"/>
    <w:pPr>
      <w:spacing w:before="100" w:beforeAutospacing="1" w:after="100" w:afterAutospacing="1" w:line="360" w:lineRule="auto"/>
      <w:ind w:firstLine="420" w:firstLineChars="200"/>
    </w:pPr>
    <w:rPr>
      <w:rFonts w:ascii="Times New Roman" w:hAnsi="Times New Roman" w:eastAsia="宋体" w:cs="宋体"/>
      <w:szCs w:val="20"/>
    </w:rPr>
  </w:style>
  <w:style w:type="character" w:customStyle="1" w:styleId="3156">
    <w:name w:val="Char Char138"/>
    <w:qFormat/>
    <w:uiPriority w:val="0"/>
    <w:rPr>
      <w:kern w:val="2"/>
      <w:sz w:val="18"/>
      <w:szCs w:val="18"/>
    </w:rPr>
  </w:style>
  <w:style w:type="character" w:customStyle="1" w:styleId="3157">
    <w:name w:val="Char Char57"/>
    <w:qFormat/>
    <w:uiPriority w:val="0"/>
    <w:rPr>
      <w:kern w:val="2"/>
      <w:sz w:val="18"/>
      <w:szCs w:val="18"/>
    </w:rPr>
  </w:style>
  <w:style w:type="character" w:customStyle="1" w:styleId="3158">
    <w:name w:val="正文缩进 Char7"/>
    <w:qFormat/>
    <w:uiPriority w:val="0"/>
    <w:rPr>
      <w:rFonts w:eastAsia="宋体"/>
      <w:kern w:val="2"/>
      <w:sz w:val="21"/>
      <w:lang w:val="en-US" w:eastAsia="zh-CN" w:bidi="ar-SA"/>
    </w:rPr>
  </w:style>
  <w:style w:type="paragraph" w:customStyle="1" w:styleId="3159">
    <w:name w:val="样式 首行缩进:  2 字符1533"/>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160">
    <w:name w:val="样式 首行缩进:  2 字符1516"/>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character" w:customStyle="1" w:styleId="3161">
    <w:name w:val="Char Char219"/>
    <w:qFormat/>
    <w:uiPriority w:val="0"/>
    <w:rPr>
      <w:rFonts w:eastAsia="宋体"/>
      <w:kern w:val="2"/>
      <w:sz w:val="18"/>
      <w:szCs w:val="18"/>
      <w:lang w:val="en-US" w:eastAsia="zh-CN" w:bidi="ar-SA"/>
    </w:rPr>
  </w:style>
  <w:style w:type="character" w:customStyle="1" w:styleId="3162">
    <w:name w:val="Char Char139"/>
    <w:qFormat/>
    <w:uiPriority w:val="0"/>
    <w:rPr>
      <w:rFonts w:eastAsia="宋体"/>
      <w:kern w:val="2"/>
      <w:sz w:val="18"/>
      <w:szCs w:val="18"/>
      <w:lang w:val="en-US" w:eastAsia="zh-CN" w:bidi="ar-SA"/>
    </w:rPr>
  </w:style>
  <w:style w:type="character" w:customStyle="1" w:styleId="3163">
    <w:name w:val="Char Char58"/>
    <w:qFormat/>
    <w:uiPriority w:val="0"/>
    <w:rPr>
      <w:rFonts w:ascii="宋体" w:eastAsia="宋体"/>
      <w:kern w:val="2"/>
      <w:sz w:val="18"/>
      <w:szCs w:val="18"/>
      <w:lang w:val="en-US" w:eastAsia="zh-CN" w:bidi="ar-SA"/>
    </w:rPr>
  </w:style>
  <w:style w:type="character" w:customStyle="1" w:styleId="3164">
    <w:name w:val="Char Char1114"/>
    <w:qFormat/>
    <w:uiPriority w:val="0"/>
    <w:rPr>
      <w:kern w:val="2"/>
      <w:sz w:val="18"/>
      <w:szCs w:val="18"/>
    </w:rPr>
  </w:style>
  <w:style w:type="character" w:customStyle="1" w:styleId="3165">
    <w:name w:val="Char Char312"/>
    <w:qFormat/>
    <w:uiPriority w:val="0"/>
    <w:rPr>
      <w:kern w:val="2"/>
      <w:sz w:val="18"/>
      <w:szCs w:val="18"/>
    </w:rPr>
  </w:style>
  <w:style w:type="paragraph" w:customStyle="1" w:styleId="3166">
    <w:name w:val="样式 小五 段前: 5 磅 段后: 5 磅 行距: 1.5 倍行距118"/>
    <w:basedOn w:val="1"/>
    <w:qFormat/>
    <w:uiPriority w:val="0"/>
    <w:pPr>
      <w:spacing w:before="100" w:after="100" w:line="360" w:lineRule="auto"/>
    </w:pPr>
    <w:rPr>
      <w:rFonts w:ascii="Times New Roman" w:hAnsi="Times New Roman" w:eastAsia="宋体" w:cs="宋体"/>
      <w:sz w:val="18"/>
      <w:szCs w:val="20"/>
    </w:rPr>
  </w:style>
  <w:style w:type="paragraph" w:customStyle="1" w:styleId="3167">
    <w:name w:val="正文120"/>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168">
    <w:name w:val="样式 首行缩进:  2 字符20"/>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169">
    <w:name w:val="正文237"/>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170">
    <w:name w:val="样式 首行缩进:  2 字符128"/>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171">
    <w:name w:val="正文文字129"/>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character" w:customStyle="1" w:styleId="3172">
    <w:name w:val="Char Char140"/>
    <w:qFormat/>
    <w:uiPriority w:val="0"/>
    <w:rPr>
      <w:rFonts w:eastAsia="宋体"/>
      <w:kern w:val="2"/>
      <w:sz w:val="18"/>
      <w:szCs w:val="18"/>
      <w:lang w:val="en-US" w:eastAsia="zh-CN" w:bidi="ar-SA"/>
    </w:rPr>
  </w:style>
  <w:style w:type="paragraph" w:customStyle="1" w:styleId="3173">
    <w:name w:val="样式 小五 段前: 5 磅 段后: 5 磅 行距: 1.5 倍行距28"/>
    <w:basedOn w:val="1"/>
    <w:qFormat/>
    <w:uiPriority w:val="0"/>
    <w:pPr>
      <w:spacing w:before="100" w:after="100" w:line="360" w:lineRule="auto"/>
    </w:pPr>
    <w:rPr>
      <w:rFonts w:ascii="Times New Roman" w:hAnsi="Times New Roman" w:eastAsia="宋体" w:cs="宋体"/>
      <w:sz w:val="18"/>
      <w:szCs w:val="20"/>
    </w:rPr>
  </w:style>
  <w:style w:type="paragraph" w:customStyle="1" w:styleId="3174">
    <w:name w:val="样式 小五 倾斜 左侧:  2.22 厘米 行距: 1.5 倍行距9"/>
    <w:basedOn w:val="1"/>
    <w:qFormat/>
    <w:uiPriority w:val="0"/>
    <w:pPr>
      <w:spacing w:line="360" w:lineRule="auto"/>
    </w:pPr>
    <w:rPr>
      <w:rFonts w:ascii="Times New Roman" w:hAnsi="Times New Roman" w:eastAsia="宋体" w:cs="宋体"/>
      <w:i/>
      <w:iCs/>
      <w:sz w:val="18"/>
      <w:szCs w:val="20"/>
    </w:rPr>
  </w:style>
  <w:style w:type="paragraph" w:customStyle="1" w:styleId="3175">
    <w:name w:val="样式 小五 左侧:  2.22 厘米 行距: 1.5 倍行距30"/>
    <w:basedOn w:val="1"/>
    <w:qFormat/>
    <w:uiPriority w:val="0"/>
    <w:pPr>
      <w:spacing w:line="360" w:lineRule="auto"/>
    </w:pPr>
    <w:rPr>
      <w:rFonts w:ascii="Times New Roman" w:hAnsi="Times New Roman" w:eastAsia="宋体" w:cs="宋体"/>
      <w:sz w:val="18"/>
      <w:szCs w:val="20"/>
    </w:rPr>
  </w:style>
  <w:style w:type="paragraph" w:customStyle="1" w:styleId="3176">
    <w:name w:val="样式 小五 加粗 倾斜 左侧:  2.22 厘米 行距: 1.5 倍行距25"/>
    <w:basedOn w:val="1"/>
    <w:qFormat/>
    <w:uiPriority w:val="0"/>
    <w:pPr>
      <w:spacing w:line="360" w:lineRule="auto"/>
    </w:pPr>
    <w:rPr>
      <w:rFonts w:ascii="Times New Roman" w:hAnsi="Times New Roman" w:eastAsia="宋体" w:cs="宋体"/>
      <w:b/>
      <w:bCs/>
      <w:i/>
      <w:iCs/>
      <w:sz w:val="18"/>
      <w:szCs w:val="20"/>
    </w:rPr>
  </w:style>
  <w:style w:type="paragraph" w:customStyle="1" w:styleId="3177">
    <w:name w:val="样式 小五 加粗 倾斜 左侧:  1.48 厘米 行距: 1.5 倍行距18"/>
    <w:basedOn w:val="1"/>
    <w:qFormat/>
    <w:uiPriority w:val="0"/>
    <w:pPr>
      <w:spacing w:line="360" w:lineRule="auto"/>
    </w:pPr>
    <w:rPr>
      <w:rFonts w:ascii="Times New Roman" w:hAnsi="Times New Roman" w:eastAsia="宋体" w:cs="宋体"/>
      <w:b/>
      <w:bCs/>
      <w:i/>
      <w:iCs/>
      <w:sz w:val="18"/>
      <w:szCs w:val="20"/>
    </w:rPr>
  </w:style>
  <w:style w:type="paragraph" w:customStyle="1" w:styleId="3178">
    <w:name w:val="样式 小五 加粗 倾斜 首行缩进:  0.64 厘米 行距: 1.5 倍行距19"/>
    <w:basedOn w:val="1"/>
    <w:qFormat/>
    <w:uiPriority w:val="0"/>
    <w:pPr>
      <w:spacing w:line="360" w:lineRule="auto"/>
    </w:pPr>
    <w:rPr>
      <w:rFonts w:ascii="Times New Roman" w:hAnsi="Times New Roman" w:eastAsia="宋体" w:cs="宋体"/>
      <w:b/>
      <w:bCs/>
      <w:i/>
      <w:iCs/>
      <w:sz w:val="18"/>
      <w:szCs w:val="20"/>
    </w:rPr>
  </w:style>
  <w:style w:type="paragraph" w:customStyle="1" w:styleId="3179">
    <w:name w:val="样式 小五 首行缩进:  0.63 厘米 行距: 1.5 倍行距18"/>
    <w:basedOn w:val="1"/>
    <w:qFormat/>
    <w:uiPriority w:val="0"/>
    <w:pPr>
      <w:spacing w:line="360" w:lineRule="auto"/>
    </w:pPr>
    <w:rPr>
      <w:rFonts w:ascii="Times New Roman" w:hAnsi="Times New Roman" w:eastAsia="宋体" w:cs="宋体"/>
      <w:sz w:val="18"/>
      <w:szCs w:val="20"/>
    </w:rPr>
  </w:style>
  <w:style w:type="paragraph" w:customStyle="1" w:styleId="3180">
    <w:name w:val="样式 宋体 小五 加粗 倾斜 左侧:  1.48 厘米 行距: 1.5 倍行距19"/>
    <w:basedOn w:val="1"/>
    <w:qFormat/>
    <w:uiPriority w:val="0"/>
    <w:pPr>
      <w:spacing w:line="360" w:lineRule="auto"/>
    </w:pPr>
    <w:rPr>
      <w:rFonts w:ascii="宋体" w:hAnsi="宋体" w:eastAsia="宋体" w:cs="宋体"/>
      <w:b/>
      <w:bCs/>
      <w:i/>
      <w:iCs/>
      <w:sz w:val="18"/>
      <w:szCs w:val="20"/>
    </w:rPr>
  </w:style>
  <w:style w:type="paragraph" w:customStyle="1" w:styleId="3181">
    <w:name w:val="样式 宋体 小五 左侧:  1.48 厘米 行距: 1.5 倍行距18"/>
    <w:basedOn w:val="1"/>
    <w:qFormat/>
    <w:uiPriority w:val="0"/>
    <w:pPr>
      <w:spacing w:line="360" w:lineRule="auto"/>
    </w:pPr>
    <w:rPr>
      <w:rFonts w:ascii="宋体" w:hAnsi="宋体" w:eastAsia="宋体" w:cs="宋体"/>
      <w:sz w:val="18"/>
      <w:szCs w:val="20"/>
    </w:rPr>
  </w:style>
  <w:style w:type="paragraph" w:customStyle="1" w:styleId="3182">
    <w:name w:val="样式 小五 加粗 倾斜 黑色 行距: 1.5 倍行距10"/>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183">
    <w:name w:val="样式 小五 行距: 1.5 倍行距10"/>
    <w:basedOn w:val="1"/>
    <w:qFormat/>
    <w:uiPriority w:val="0"/>
    <w:pPr>
      <w:spacing w:line="360" w:lineRule="auto"/>
    </w:pPr>
    <w:rPr>
      <w:rFonts w:ascii="Times New Roman" w:hAnsi="Times New Roman" w:eastAsia="宋体" w:cs="宋体"/>
      <w:sz w:val="18"/>
      <w:szCs w:val="20"/>
    </w:rPr>
  </w:style>
  <w:style w:type="paragraph" w:customStyle="1" w:styleId="3184">
    <w:name w:val="样式 宋体 小五 加粗 倾斜 黑色 左侧:  2.22 厘米 行距: 1.5 倍行距9"/>
    <w:basedOn w:val="1"/>
    <w:qFormat/>
    <w:uiPriority w:val="0"/>
    <w:pPr>
      <w:spacing w:line="360" w:lineRule="auto"/>
    </w:pPr>
    <w:rPr>
      <w:rFonts w:ascii="宋体" w:hAnsi="宋体" w:eastAsia="宋体" w:cs="宋体"/>
      <w:b/>
      <w:bCs/>
      <w:i/>
      <w:iCs/>
      <w:color w:val="000000"/>
      <w:sz w:val="18"/>
      <w:szCs w:val="20"/>
    </w:rPr>
  </w:style>
  <w:style w:type="paragraph" w:customStyle="1" w:styleId="3185">
    <w:name w:val="样式 宋体 小五 左侧:  2.22 厘米 行距: 1.5 倍行距9"/>
    <w:basedOn w:val="1"/>
    <w:qFormat/>
    <w:uiPriority w:val="0"/>
    <w:pPr>
      <w:spacing w:line="360" w:lineRule="auto"/>
    </w:pPr>
    <w:rPr>
      <w:rFonts w:ascii="宋体" w:hAnsi="宋体" w:eastAsia="宋体" w:cs="宋体"/>
      <w:sz w:val="18"/>
      <w:szCs w:val="20"/>
    </w:rPr>
  </w:style>
  <w:style w:type="paragraph" w:customStyle="1" w:styleId="3186">
    <w:name w:val="样式 宋体 小五 黑色 左侧:  2.22 厘米 行距: 1.5 倍行距9"/>
    <w:basedOn w:val="1"/>
    <w:qFormat/>
    <w:uiPriority w:val="0"/>
    <w:pPr>
      <w:spacing w:line="360" w:lineRule="auto"/>
    </w:pPr>
    <w:rPr>
      <w:rFonts w:ascii="宋体" w:hAnsi="宋体" w:eastAsia="宋体" w:cs="宋体"/>
      <w:color w:val="000000"/>
      <w:sz w:val="18"/>
      <w:szCs w:val="20"/>
    </w:rPr>
  </w:style>
  <w:style w:type="paragraph" w:customStyle="1" w:styleId="3187">
    <w:name w:val="样式 ˎ̥ 小五 加粗 倾斜 左侧:  2.22 厘米 行距: 1.5 倍行距9"/>
    <w:basedOn w:val="1"/>
    <w:qFormat/>
    <w:uiPriority w:val="0"/>
    <w:pPr>
      <w:spacing w:line="360" w:lineRule="auto"/>
    </w:pPr>
    <w:rPr>
      <w:rFonts w:ascii="ˎ̥" w:hAnsi="ˎ̥" w:eastAsia="宋体" w:cs="宋体"/>
      <w:b/>
      <w:bCs/>
      <w:i/>
      <w:iCs/>
      <w:sz w:val="18"/>
      <w:szCs w:val="20"/>
    </w:rPr>
  </w:style>
  <w:style w:type="paragraph" w:customStyle="1" w:styleId="3188">
    <w:name w:val="样式 ˎ̥ 小五 左侧:  2.22 厘米 行距: 1.5 倍行距9"/>
    <w:basedOn w:val="1"/>
    <w:qFormat/>
    <w:uiPriority w:val="0"/>
    <w:pPr>
      <w:spacing w:line="360" w:lineRule="auto"/>
    </w:pPr>
    <w:rPr>
      <w:rFonts w:ascii="ˎ̥" w:hAnsi="ˎ̥" w:eastAsia="宋体" w:cs="宋体"/>
      <w:sz w:val="18"/>
      <w:szCs w:val="20"/>
    </w:rPr>
  </w:style>
  <w:style w:type="paragraph" w:customStyle="1" w:styleId="3189">
    <w:name w:val="样式 小五 加粗 倾斜 黑色 左侧:  2.22 厘米 行距: 1.5 倍行距9"/>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190">
    <w:name w:val="样式 小五 黑色 左侧:  2.22 厘米 行距: 1.5 倍行距9"/>
    <w:basedOn w:val="1"/>
    <w:qFormat/>
    <w:uiPriority w:val="0"/>
    <w:pPr>
      <w:spacing w:line="360" w:lineRule="auto"/>
    </w:pPr>
    <w:rPr>
      <w:rFonts w:ascii="Times New Roman" w:hAnsi="Times New Roman" w:eastAsia="宋体" w:cs="宋体"/>
      <w:color w:val="000000"/>
      <w:sz w:val="18"/>
      <w:szCs w:val="20"/>
    </w:rPr>
  </w:style>
  <w:style w:type="paragraph" w:customStyle="1" w:styleId="3191">
    <w:name w:val="样式 小五 加粗 倾斜 黑色 左侧:  1.48 厘米 行距: 1.5 倍行距18"/>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192">
    <w:name w:val="样式 小五 左侧:  1.48 厘米 段后: 7.8 磅 行距: 1.5 倍行距9"/>
    <w:basedOn w:val="1"/>
    <w:qFormat/>
    <w:uiPriority w:val="0"/>
    <w:pPr>
      <w:spacing w:after="156" w:line="360" w:lineRule="auto"/>
    </w:pPr>
    <w:rPr>
      <w:rFonts w:ascii="Times New Roman" w:hAnsi="Times New Roman" w:eastAsia="宋体" w:cs="宋体"/>
      <w:sz w:val="18"/>
      <w:szCs w:val="20"/>
    </w:rPr>
  </w:style>
  <w:style w:type="paragraph" w:customStyle="1" w:styleId="3193">
    <w:name w:val="样式 小五 倾斜 左侧:  1.48 厘米 行距: 1.5 倍行距19"/>
    <w:basedOn w:val="1"/>
    <w:qFormat/>
    <w:uiPriority w:val="0"/>
    <w:pPr>
      <w:spacing w:line="360" w:lineRule="auto"/>
    </w:pPr>
    <w:rPr>
      <w:rFonts w:ascii="Times New Roman" w:hAnsi="Times New Roman" w:eastAsia="宋体" w:cs="宋体"/>
      <w:i/>
      <w:iCs/>
      <w:sz w:val="18"/>
      <w:szCs w:val="20"/>
    </w:rPr>
  </w:style>
  <w:style w:type="paragraph" w:customStyle="1" w:styleId="3194">
    <w:name w:val="样式 小五 左侧:  1.48 厘米 行距: 1.5 倍行距10"/>
    <w:basedOn w:val="1"/>
    <w:qFormat/>
    <w:uiPriority w:val="0"/>
    <w:pPr>
      <w:spacing w:line="360" w:lineRule="auto"/>
    </w:pPr>
    <w:rPr>
      <w:rFonts w:ascii="Times New Roman" w:hAnsi="Times New Roman" w:eastAsia="宋体" w:cs="宋体"/>
      <w:sz w:val="18"/>
      <w:szCs w:val="20"/>
    </w:rPr>
  </w:style>
  <w:style w:type="paragraph" w:customStyle="1" w:styleId="3195">
    <w:name w:val="样式 小五 左侧:  1.48 厘米 行距: 1.5 倍行距19"/>
    <w:basedOn w:val="1"/>
    <w:qFormat/>
    <w:uiPriority w:val="0"/>
    <w:pPr>
      <w:spacing w:line="360" w:lineRule="auto"/>
    </w:pPr>
    <w:rPr>
      <w:rFonts w:ascii="Times New Roman" w:hAnsi="Times New Roman" w:eastAsia="宋体" w:cs="宋体"/>
      <w:sz w:val="18"/>
      <w:szCs w:val="20"/>
    </w:rPr>
  </w:style>
  <w:style w:type="paragraph" w:customStyle="1" w:styleId="3196">
    <w:name w:val="样式 小五 倾斜 左侧:  1.48 厘米 行距: 1.5 倍行距110"/>
    <w:basedOn w:val="1"/>
    <w:qFormat/>
    <w:uiPriority w:val="0"/>
    <w:pPr>
      <w:spacing w:line="360" w:lineRule="auto"/>
    </w:pPr>
    <w:rPr>
      <w:rFonts w:ascii="Times New Roman" w:hAnsi="Times New Roman" w:eastAsia="宋体" w:cs="宋体"/>
      <w:i/>
      <w:iCs/>
      <w:sz w:val="18"/>
      <w:szCs w:val="20"/>
    </w:rPr>
  </w:style>
  <w:style w:type="paragraph" w:customStyle="1" w:styleId="3197">
    <w:name w:val="样式 小五 倾斜 左侧:  1.48 厘米 行距: 1.5 倍行距29"/>
    <w:basedOn w:val="1"/>
    <w:qFormat/>
    <w:uiPriority w:val="0"/>
    <w:pPr>
      <w:spacing w:line="360" w:lineRule="auto"/>
    </w:pPr>
    <w:rPr>
      <w:rFonts w:ascii="Times New Roman" w:hAnsi="Times New Roman" w:eastAsia="宋体" w:cs="宋体"/>
      <w:i/>
      <w:iCs/>
      <w:sz w:val="18"/>
      <w:szCs w:val="20"/>
    </w:rPr>
  </w:style>
  <w:style w:type="paragraph" w:customStyle="1" w:styleId="3198">
    <w:name w:val="样式 小五 加粗 倾斜 黑色 居中 左侧:  2.22 厘米 行距: 1.5 倍行距10"/>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199">
    <w:name w:val="样式 小五 左侧:  2.22 厘米 行距: 1.5 倍行距119"/>
    <w:basedOn w:val="1"/>
    <w:qFormat/>
    <w:uiPriority w:val="0"/>
    <w:pPr>
      <w:spacing w:line="360" w:lineRule="auto"/>
    </w:pPr>
    <w:rPr>
      <w:rFonts w:ascii="Times New Roman" w:hAnsi="Times New Roman" w:eastAsia="宋体" w:cs="宋体"/>
      <w:sz w:val="18"/>
      <w:szCs w:val="20"/>
    </w:rPr>
  </w:style>
  <w:style w:type="paragraph" w:customStyle="1" w:styleId="3200">
    <w:name w:val="样式 小五 左侧:  2.22 厘米 段后: 7.8 磅 行距: 1.5 倍行距9"/>
    <w:basedOn w:val="1"/>
    <w:qFormat/>
    <w:uiPriority w:val="0"/>
    <w:pPr>
      <w:spacing w:after="156" w:line="360" w:lineRule="auto"/>
    </w:pPr>
    <w:rPr>
      <w:rFonts w:ascii="Times New Roman" w:hAnsi="Times New Roman" w:eastAsia="宋体" w:cs="宋体"/>
      <w:sz w:val="18"/>
      <w:szCs w:val="20"/>
    </w:rPr>
  </w:style>
  <w:style w:type="paragraph" w:customStyle="1" w:styleId="3201">
    <w:name w:val="样式 正文2 + Tahoma 灰色-80% 左侧:  0 厘米 段前: 自动 段后: 自动 行距: 1.5 倍行距9"/>
    <w:basedOn w:val="297"/>
    <w:qFormat/>
    <w:uiPriority w:val="0"/>
    <w:pPr>
      <w:adjustRightInd w:val="0"/>
      <w:snapToGrid w:val="0"/>
      <w:ind w:left="0" w:firstLine="200" w:firstLineChars="200"/>
    </w:pPr>
    <w:rPr>
      <w:rFonts w:ascii="Tahoma" w:hAnsi="Tahoma"/>
      <w:color w:val="333333"/>
    </w:rPr>
  </w:style>
  <w:style w:type="paragraph" w:customStyle="1" w:styleId="3202">
    <w:name w:val="样式 正文2 + 段前: 自动 段后: 自动 行距: 1.5 倍行距9"/>
    <w:basedOn w:val="297"/>
    <w:qFormat/>
    <w:uiPriority w:val="0"/>
    <w:pPr>
      <w:adjustRightInd w:val="0"/>
      <w:snapToGrid w:val="0"/>
      <w:ind w:left="0" w:firstLine="200" w:firstLineChars="200"/>
    </w:pPr>
  </w:style>
  <w:style w:type="paragraph" w:customStyle="1" w:styleId="3203">
    <w:name w:val="样式 小五 加粗 倾斜 黑色 居中 左侧:  2.22 厘米 行距: 1.5 倍行距19"/>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204">
    <w:name w:val="样式 小五 左侧:  2.22 厘米 行距: 1.5 倍行距210"/>
    <w:basedOn w:val="1"/>
    <w:qFormat/>
    <w:uiPriority w:val="0"/>
    <w:pPr>
      <w:spacing w:line="360" w:lineRule="auto"/>
    </w:pPr>
    <w:rPr>
      <w:rFonts w:ascii="Times New Roman" w:hAnsi="Times New Roman" w:eastAsia="宋体" w:cs="宋体"/>
      <w:sz w:val="18"/>
      <w:szCs w:val="20"/>
    </w:rPr>
  </w:style>
  <w:style w:type="paragraph" w:customStyle="1" w:styleId="3205">
    <w:name w:val="样式 正文2 + 小五 倾斜 段前: 自动 段后: 自动 行距: 1.5 倍行距10"/>
    <w:basedOn w:val="297"/>
    <w:qFormat/>
    <w:uiPriority w:val="0"/>
    <w:pPr>
      <w:ind w:left="0"/>
    </w:pPr>
    <w:rPr>
      <w:i/>
      <w:iCs/>
      <w:sz w:val="18"/>
    </w:rPr>
  </w:style>
  <w:style w:type="paragraph" w:customStyle="1" w:styleId="3206">
    <w:name w:val="样式 正文2 + 小五 倾斜 段前: 自动 段后: 自动 行距: 1.5 倍行距19"/>
    <w:basedOn w:val="297"/>
    <w:qFormat/>
    <w:uiPriority w:val="0"/>
    <w:pPr>
      <w:ind w:left="0"/>
    </w:pPr>
    <w:rPr>
      <w:i/>
      <w:iCs/>
      <w:sz w:val="18"/>
    </w:rPr>
  </w:style>
  <w:style w:type="paragraph" w:customStyle="1" w:styleId="3207">
    <w:name w:val="样式 正文2 + 左侧:  0 厘米 段前: 自动 段后: 自动9"/>
    <w:basedOn w:val="297"/>
    <w:qFormat/>
    <w:uiPriority w:val="0"/>
    <w:pPr>
      <w:ind w:left="0" w:firstLine="200" w:firstLineChars="200"/>
    </w:pPr>
  </w:style>
  <w:style w:type="paragraph" w:customStyle="1" w:styleId="3208">
    <w:name w:val="样式 小五 加粗 倾斜 黑色 居中 左侧:  1.3 厘米 行距: 1.5 倍行距2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209">
    <w:name w:val="样式 小五 左侧:  1.3 厘米 行距: 1.5 倍行距46"/>
    <w:basedOn w:val="1"/>
    <w:qFormat/>
    <w:uiPriority w:val="0"/>
    <w:pPr>
      <w:spacing w:line="360" w:lineRule="auto"/>
    </w:pPr>
    <w:rPr>
      <w:rFonts w:ascii="Times New Roman" w:hAnsi="Times New Roman" w:eastAsia="宋体" w:cs="宋体"/>
      <w:sz w:val="18"/>
      <w:szCs w:val="20"/>
    </w:rPr>
  </w:style>
  <w:style w:type="paragraph" w:customStyle="1" w:styleId="3210">
    <w:name w:val="样式 小五 左侧:  1.3 厘米 行距: 1.5 倍行距119"/>
    <w:basedOn w:val="1"/>
    <w:qFormat/>
    <w:uiPriority w:val="0"/>
    <w:pPr>
      <w:spacing w:line="360" w:lineRule="auto"/>
    </w:pPr>
    <w:rPr>
      <w:rFonts w:ascii="Times New Roman" w:hAnsi="Times New Roman" w:eastAsia="宋体" w:cs="宋体"/>
      <w:sz w:val="18"/>
      <w:szCs w:val="20"/>
    </w:rPr>
  </w:style>
  <w:style w:type="paragraph" w:customStyle="1" w:styleId="3211">
    <w:name w:val="样式 小五 左侧:  1.3 厘米 行距: 1.5 倍行距218"/>
    <w:basedOn w:val="1"/>
    <w:qFormat/>
    <w:uiPriority w:val="0"/>
    <w:pPr>
      <w:spacing w:line="360" w:lineRule="auto"/>
    </w:pPr>
    <w:rPr>
      <w:rFonts w:ascii="Times New Roman" w:hAnsi="Times New Roman" w:eastAsia="宋体" w:cs="宋体"/>
      <w:sz w:val="18"/>
      <w:szCs w:val="20"/>
    </w:rPr>
  </w:style>
  <w:style w:type="paragraph" w:customStyle="1" w:styleId="3212">
    <w:name w:val="样式 小五 加粗 倾斜 黑色 居中 左侧:  1.3 厘米 行距: 1.5 倍行距110"/>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213">
    <w:name w:val="样式 小五 左侧:  1.3 厘米 行距: 1.5 倍行距310"/>
    <w:basedOn w:val="1"/>
    <w:qFormat/>
    <w:uiPriority w:val="0"/>
    <w:pPr>
      <w:spacing w:line="360" w:lineRule="auto"/>
    </w:pPr>
    <w:rPr>
      <w:rFonts w:ascii="Times New Roman" w:hAnsi="Times New Roman" w:eastAsia="宋体" w:cs="宋体"/>
      <w:sz w:val="18"/>
      <w:szCs w:val="20"/>
    </w:rPr>
  </w:style>
  <w:style w:type="character" w:customStyle="1" w:styleId="3214">
    <w:name w:val="Char Char59"/>
    <w:qFormat/>
    <w:uiPriority w:val="0"/>
    <w:rPr>
      <w:rFonts w:eastAsia="宋体"/>
      <w:kern w:val="2"/>
      <w:sz w:val="18"/>
      <w:szCs w:val="18"/>
      <w:lang w:val="en-US" w:eastAsia="zh-CN" w:bidi="ar-SA"/>
    </w:rPr>
  </w:style>
  <w:style w:type="paragraph" w:customStyle="1" w:styleId="3215">
    <w:name w:val="样式 小五 段前: 5 磅 段后: 5 磅 行距: 1.5 倍行距29"/>
    <w:basedOn w:val="1"/>
    <w:qFormat/>
    <w:uiPriority w:val="0"/>
    <w:pPr>
      <w:spacing w:before="100" w:after="100" w:line="360" w:lineRule="auto"/>
    </w:pPr>
    <w:rPr>
      <w:rFonts w:ascii="Times New Roman" w:hAnsi="Times New Roman" w:eastAsia="宋体" w:cs="宋体"/>
      <w:sz w:val="18"/>
      <w:szCs w:val="20"/>
    </w:rPr>
  </w:style>
  <w:style w:type="paragraph" w:customStyle="1" w:styleId="3216">
    <w:name w:val="样式 小五 左侧:  1.48 厘米 行距: 1.5 倍行距116"/>
    <w:basedOn w:val="1"/>
    <w:qFormat/>
    <w:uiPriority w:val="0"/>
    <w:pPr>
      <w:spacing w:line="360" w:lineRule="auto"/>
    </w:pPr>
    <w:rPr>
      <w:rFonts w:ascii="Times New Roman" w:hAnsi="Times New Roman" w:eastAsia="宋体" w:cs="宋体"/>
      <w:sz w:val="18"/>
      <w:szCs w:val="20"/>
    </w:rPr>
  </w:style>
  <w:style w:type="paragraph" w:customStyle="1" w:styleId="3217">
    <w:name w:val="正文文字111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218">
    <w:name w:val="样式 首行缩进:  2 字符28"/>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219">
    <w:name w:val="样式 小五 左侧:  2.22 厘米 行距: 1.5 倍行距38"/>
    <w:basedOn w:val="1"/>
    <w:qFormat/>
    <w:uiPriority w:val="0"/>
    <w:pPr>
      <w:spacing w:line="360" w:lineRule="auto"/>
    </w:pPr>
    <w:rPr>
      <w:rFonts w:ascii="Times New Roman" w:hAnsi="Times New Roman" w:eastAsia="宋体" w:cs="宋体"/>
      <w:sz w:val="18"/>
      <w:szCs w:val="20"/>
    </w:rPr>
  </w:style>
  <w:style w:type="paragraph" w:customStyle="1" w:styleId="3220">
    <w:name w:val="样式 小五 加粗 倾斜 左侧:  2.22 厘米 行距: 1.5 倍行距115"/>
    <w:basedOn w:val="1"/>
    <w:qFormat/>
    <w:uiPriority w:val="0"/>
    <w:pPr>
      <w:spacing w:line="360" w:lineRule="auto"/>
    </w:pPr>
    <w:rPr>
      <w:rFonts w:ascii="Times New Roman" w:hAnsi="Times New Roman" w:eastAsia="宋体" w:cs="宋体"/>
      <w:b/>
      <w:bCs/>
      <w:i/>
      <w:iCs/>
      <w:sz w:val="18"/>
      <w:szCs w:val="20"/>
    </w:rPr>
  </w:style>
  <w:style w:type="paragraph" w:customStyle="1" w:styleId="3221">
    <w:name w:val="样式 小五 段前: 5 磅 段后: 5 磅 行距: 1.5 倍行距36"/>
    <w:basedOn w:val="1"/>
    <w:qFormat/>
    <w:uiPriority w:val="0"/>
    <w:pPr>
      <w:spacing w:before="100" w:after="100" w:line="360" w:lineRule="auto"/>
    </w:pPr>
    <w:rPr>
      <w:rFonts w:ascii="Times New Roman" w:hAnsi="Times New Roman" w:eastAsia="宋体" w:cs="宋体"/>
      <w:sz w:val="18"/>
      <w:szCs w:val="20"/>
    </w:rPr>
  </w:style>
  <w:style w:type="paragraph" w:customStyle="1" w:styleId="3222">
    <w:name w:val="样式 小五 加粗 倾斜 左侧:  1.48 厘米 行距: 1.5 倍行距19"/>
    <w:basedOn w:val="1"/>
    <w:qFormat/>
    <w:uiPriority w:val="0"/>
    <w:pPr>
      <w:spacing w:line="360" w:lineRule="auto"/>
    </w:pPr>
    <w:rPr>
      <w:rFonts w:ascii="Times New Roman" w:hAnsi="Times New Roman" w:eastAsia="宋体" w:cs="宋体"/>
      <w:b/>
      <w:bCs/>
      <w:i/>
      <w:iCs/>
      <w:sz w:val="18"/>
      <w:szCs w:val="20"/>
    </w:rPr>
  </w:style>
  <w:style w:type="paragraph" w:customStyle="1" w:styleId="3223">
    <w:name w:val="样式 小五 加粗 倾斜 首行缩进:  0.64 厘米 行距: 1.5 倍行距110"/>
    <w:basedOn w:val="1"/>
    <w:qFormat/>
    <w:uiPriority w:val="0"/>
    <w:pPr>
      <w:spacing w:line="360" w:lineRule="auto"/>
    </w:pPr>
    <w:rPr>
      <w:rFonts w:ascii="Times New Roman" w:hAnsi="Times New Roman" w:eastAsia="宋体" w:cs="宋体"/>
      <w:b/>
      <w:bCs/>
      <w:i/>
      <w:iCs/>
      <w:sz w:val="18"/>
      <w:szCs w:val="20"/>
    </w:rPr>
  </w:style>
  <w:style w:type="paragraph" w:customStyle="1" w:styleId="3224">
    <w:name w:val="样式 小五 首行缩进:  0.63 厘米 行距: 1.5 倍行距19"/>
    <w:basedOn w:val="1"/>
    <w:qFormat/>
    <w:uiPriority w:val="0"/>
    <w:pPr>
      <w:spacing w:line="360" w:lineRule="auto"/>
    </w:pPr>
    <w:rPr>
      <w:rFonts w:ascii="Times New Roman" w:hAnsi="Times New Roman" w:eastAsia="宋体" w:cs="宋体"/>
      <w:sz w:val="18"/>
      <w:szCs w:val="20"/>
    </w:rPr>
  </w:style>
  <w:style w:type="paragraph" w:customStyle="1" w:styleId="3225">
    <w:name w:val="样式 宋体 小五 加粗 倾斜 左侧:  1.48 厘米 行距: 1.5 倍行距110"/>
    <w:basedOn w:val="1"/>
    <w:qFormat/>
    <w:uiPriority w:val="0"/>
    <w:pPr>
      <w:spacing w:line="360" w:lineRule="auto"/>
    </w:pPr>
    <w:rPr>
      <w:rFonts w:ascii="宋体" w:hAnsi="宋体" w:eastAsia="宋体" w:cs="宋体"/>
      <w:b/>
      <w:bCs/>
      <w:i/>
      <w:iCs/>
      <w:sz w:val="18"/>
      <w:szCs w:val="20"/>
    </w:rPr>
  </w:style>
  <w:style w:type="paragraph" w:customStyle="1" w:styleId="3226">
    <w:name w:val="样式 宋体 小五 左侧:  1.48 厘米 行距: 1.5 倍行距19"/>
    <w:basedOn w:val="1"/>
    <w:qFormat/>
    <w:uiPriority w:val="0"/>
    <w:pPr>
      <w:spacing w:line="360" w:lineRule="auto"/>
    </w:pPr>
    <w:rPr>
      <w:rFonts w:ascii="宋体" w:hAnsi="宋体" w:eastAsia="宋体" w:cs="宋体"/>
      <w:sz w:val="18"/>
      <w:szCs w:val="20"/>
    </w:rPr>
  </w:style>
  <w:style w:type="paragraph" w:customStyle="1" w:styleId="3227">
    <w:name w:val="样式 小五 加粗 倾斜 黑色 行距: 1.5 倍行距1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228">
    <w:name w:val="样式 小五 行距: 1.5 倍行距16"/>
    <w:basedOn w:val="1"/>
    <w:qFormat/>
    <w:uiPriority w:val="0"/>
    <w:pPr>
      <w:spacing w:line="360" w:lineRule="auto"/>
    </w:pPr>
    <w:rPr>
      <w:rFonts w:ascii="Times New Roman" w:hAnsi="Times New Roman" w:eastAsia="宋体" w:cs="宋体"/>
      <w:sz w:val="18"/>
      <w:szCs w:val="20"/>
    </w:rPr>
  </w:style>
  <w:style w:type="paragraph" w:customStyle="1" w:styleId="3229">
    <w:name w:val="样式 宋体 小五 加粗 倾斜 黑色 左侧:  2.22 厘米 行距: 1.5 倍行距16"/>
    <w:basedOn w:val="1"/>
    <w:qFormat/>
    <w:uiPriority w:val="0"/>
    <w:pPr>
      <w:spacing w:line="360" w:lineRule="auto"/>
    </w:pPr>
    <w:rPr>
      <w:rFonts w:ascii="宋体" w:hAnsi="宋体" w:eastAsia="宋体" w:cs="宋体"/>
      <w:b/>
      <w:bCs/>
      <w:i/>
      <w:iCs/>
      <w:color w:val="000000"/>
      <w:sz w:val="18"/>
      <w:szCs w:val="20"/>
    </w:rPr>
  </w:style>
  <w:style w:type="paragraph" w:customStyle="1" w:styleId="3230">
    <w:name w:val="样式 宋体 小五 左侧:  2.22 厘米 行距: 1.5 倍行距16"/>
    <w:basedOn w:val="1"/>
    <w:qFormat/>
    <w:uiPriority w:val="0"/>
    <w:pPr>
      <w:spacing w:line="360" w:lineRule="auto"/>
    </w:pPr>
    <w:rPr>
      <w:rFonts w:ascii="宋体" w:hAnsi="宋体" w:eastAsia="宋体" w:cs="宋体"/>
      <w:sz w:val="18"/>
      <w:szCs w:val="20"/>
    </w:rPr>
  </w:style>
  <w:style w:type="paragraph" w:customStyle="1" w:styleId="3231">
    <w:name w:val="样式 宋体 小五 黑色 左侧:  2.22 厘米 行距: 1.5 倍行距16"/>
    <w:basedOn w:val="1"/>
    <w:qFormat/>
    <w:uiPriority w:val="0"/>
    <w:pPr>
      <w:spacing w:line="360" w:lineRule="auto"/>
    </w:pPr>
    <w:rPr>
      <w:rFonts w:ascii="宋体" w:hAnsi="宋体" w:eastAsia="宋体" w:cs="宋体"/>
      <w:color w:val="000000"/>
      <w:sz w:val="18"/>
      <w:szCs w:val="20"/>
    </w:rPr>
  </w:style>
  <w:style w:type="paragraph" w:customStyle="1" w:styleId="3232">
    <w:name w:val="样式 ˎ̥ 小五 加粗 倾斜 左侧:  2.22 厘米 行距: 1.5 倍行距16"/>
    <w:basedOn w:val="1"/>
    <w:qFormat/>
    <w:uiPriority w:val="0"/>
    <w:pPr>
      <w:spacing w:line="360" w:lineRule="auto"/>
    </w:pPr>
    <w:rPr>
      <w:rFonts w:ascii="ˎ̥" w:hAnsi="ˎ̥" w:eastAsia="宋体" w:cs="宋体"/>
      <w:b/>
      <w:bCs/>
      <w:i/>
      <w:iCs/>
      <w:sz w:val="18"/>
      <w:szCs w:val="20"/>
    </w:rPr>
  </w:style>
  <w:style w:type="paragraph" w:customStyle="1" w:styleId="3233">
    <w:name w:val="样式 ˎ̥ 小五 左侧:  2.22 厘米 行距: 1.5 倍行距16"/>
    <w:basedOn w:val="1"/>
    <w:qFormat/>
    <w:uiPriority w:val="0"/>
    <w:pPr>
      <w:spacing w:line="360" w:lineRule="auto"/>
    </w:pPr>
    <w:rPr>
      <w:rFonts w:ascii="ˎ̥" w:hAnsi="ˎ̥" w:eastAsia="宋体" w:cs="宋体"/>
      <w:sz w:val="18"/>
      <w:szCs w:val="20"/>
    </w:rPr>
  </w:style>
  <w:style w:type="paragraph" w:customStyle="1" w:styleId="3234">
    <w:name w:val="样式 小五 加粗 倾斜 黑色 左侧:  2.22 厘米 行距: 1.5 倍行距1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235">
    <w:name w:val="样式 小五 黑色 左侧:  2.22 厘米 行距: 1.5 倍行距16"/>
    <w:basedOn w:val="1"/>
    <w:qFormat/>
    <w:uiPriority w:val="0"/>
    <w:pPr>
      <w:spacing w:line="360" w:lineRule="auto"/>
    </w:pPr>
    <w:rPr>
      <w:rFonts w:ascii="Times New Roman" w:hAnsi="Times New Roman" w:eastAsia="宋体" w:cs="宋体"/>
      <w:color w:val="000000"/>
      <w:sz w:val="18"/>
      <w:szCs w:val="20"/>
    </w:rPr>
  </w:style>
  <w:style w:type="paragraph" w:customStyle="1" w:styleId="3236">
    <w:name w:val="样式 小五 加粗 倾斜 黑色 左侧:  1.48 厘米 行距: 1.5 倍行距19"/>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237">
    <w:name w:val="正文1110"/>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238">
    <w:name w:val="正文2118"/>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239">
    <w:name w:val="样式 首行缩进:  2 字符1117"/>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240">
    <w:name w:val="正文文字1210"/>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241">
    <w:name w:val="样式 小五 倾斜 左侧:  2.22 厘米 行距: 1.5 倍行距16"/>
    <w:basedOn w:val="1"/>
    <w:qFormat/>
    <w:uiPriority w:val="0"/>
    <w:pPr>
      <w:spacing w:line="360" w:lineRule="auto"/>
    </w:pPr>
    <w:rPr>
      <w:rFonts w:ascii="Times New Roman" w:hAnsi="Times New Roman" w:eastAsia="宋体" w:cs="宋体"/>
      <w:i/>
      <w:iCs/>
      <w:sz w:val="18"/>
      <w:szCs w:val="20"/>
    </w:rPr>
  </w:style>
  <w:style w:type="paragraph" w:customStyle="1" w:styleId="3242">
    <w:name w:val="样式 小五 左侧:  1.48 厘米 段后: 7.8 磅 行距: 1.5 倍行距16"/>
    <w:basedOn w:val="1"/>
    <w:qFormat/>
    <w:uiPriority w:val="0"/>
    <w:pPr>
      <w:spacing w:after="156" w:line="360" w:lineRule="auto"/>
    </w:pPr>
    <w:rPr>
      <w:rFonts w:ascii="Times New Roman" w:hAnsi="Times New Roman" w:eastAsia="宋体" w:cs="宋体"/>
      <w:sz w:val="18"/>
      <w:szCs w:val="20"/>
    </w:rPr>
  </w:style>
  <w:style w:type="paragraph" w:customStyle="1" w:styleId="3243">
    <w:name w:val="样式 小五 倾斜 左侧:  1.48 厘米 行距: 1.5 倍行距36"/>
    <w:basedOn w:val="1"/>
    <w:qFormat/>
    <w:uiPriority w:val="0"/>
    <w:pPr>
      <w:spacing w:line="360" w:lineRule="auto"/>
    </w:pPr>
    <w:rPr>
      <w:rFonts w:ascii="Times New Roman" w:hAnsi="Times New Roman" w:eastAsia="宋体" w:cs="宋体"/>
      <w:i/>
      <w:iCs/>
      <w:sz w:val="18"/>
      <w:szCs w:val="20"/>
    </w:rPr>
  </w:style>
  <w:style w:type="paragraph" w:customStyle="1" w:styleId="3244">
    <w:name w:val="样式 小五 左侧:  1.48 厘米 行距: 1.5 倍行距26"/>
    <w:basedOn w:val="1"/>
    <w:qFormat/>
    <w:uiPriority w:val="0"/>
    <w:pPr>
      <w:spacing w:line="360" w:lineRule="auto"/>
    </w:pPr>
    <w:rPr>
      <w:rFonts w:ascii="Times New Roman" w:hAnsi="Times New Roman" w:eastAsia="宋体" w:cs="宋体"/>
      <w:sz w:val="18"/>
      <w:szCs w:val="20"/>
    </w:rPr>
  </w:style>
  <w:style w:type="paragraph" w:customStyle="1" w:styleId="3245">
    <w:name w:val="样式 小五 左侧:  1.48 厘米 行距: 1.5 倍行距126"/>
    <w:basedOn w:val="1"/>
    <w:qFormat/>
    <w:uiPriority w:val="0"/>
    <w:pPr>
      <w:spacing w:line="360" w:lineRule="auto"/>
    </w:pPr>
    <w:rPr>
      <w:rFonts w:ascii="Times New Roman" w:hAnsi="Times New Roman" w:eastAsia="宋体" w:cs="宋体"/>
      <w:sz w:val="18"/>
      <w:szCs w:val="20"/>
    </w:rPr>
  </w:style>
  <w:style w:type="paragraph" w:customStyle="1" w:styleId="3246">
    <w:name w:val="样式 小五 倾斜 左侧:  1.48 厘米 行距: 1.5 倍行距116"/>
    <w:basedOn w:val="1"/>
    <w:qFormat/>
    <w:uiPriority w:val="0"/>
    <w:pPr>
      <w:spacing w:line="360" w:lineRule="auto"/>
    </w:pPr>
    <w:rPr>
      <w:rFonts w:ascii="Times New Roman" w:hAnsi="Times New Roman" w:eastAsia="宋体" w:cs="宋体"/>
      <w:i/>
      <w:iCs/>
      <w:sz w:val="18"/>
      <w:szCs w:val="20"/>
    </w:rPr>
  </w:style>
  <w:style w:type="paragraph" w:customStyle="1" w:styleId="3247">
    <w:name w:val="样式 小五 倾斜 左侧:  1.48 厘米 行距: 1.5 倍行距216"/>
    <w:basedOn w:val="1"/>
    <w:qFormat/>
    <w:uiPriority w:val="0"/>
    <w:pPr>
      <w:spacing w:line="360" w:lineRule="auto"/>
    </w:pPr>
    <w:rPr>
      <w:rFonts w:ascii="Times New Roman" w:hAnsi="Times New Roman" w:eastAsia="宋体" w:cs="宋体"/>
      <w:i/>
      <w:iCs/>
      <w:sz w:val="18"/>
      <w:szCs w:val="20"/>
    </w:rPr>
  </w:style>
  <w:style w:type="paragraph" w:customStyle="1" w:styleId="3248">
    <w:name w:val="样式 小五 段前: 5 磅 段后: 5 磅 行距: 1.5 倍行距119"/>
    <w:basedOn w:val="1"/>
    <w:qFormat/>
    <w:uiPriority w:val="0"/>
    <w:pPr>
      <w:spacing w:before="100" w:after="100" w:line="360" w:lineRule="auto"/>
    </w:pPr>
    <w:rPr>
      <w:rFonts w:ascii="Times New Roman" w:hAnsi="Times New Roman" w:eastAsia="宋体" w:cs="宋体"/>
      <w:sz w:val="18"/>
      <w:szCs w:val="20"/>
    </w:rPr>
  </w:style>
  <w:style w:type="paragraph" w:customStyle="1" w:styleId="3249">
    <w:name w:val="样式 小五 加粗 倾斜 黑色 居中 左侧:  2.22 厘米 行距: 1.5 倍行距2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250">
    <w:name w:val="样式 小五 左侧:  2.22 厘米 行距: 1.5 倍行距1110"/>
    <w:basedOn w:val="1"/>
    <w:qFormat/>
    <w:uiPriority w:val="0"/>
    <w:pPr>
      <w:spacing w:line="360" w:lineRule="auto"/>
    </w:pPr>
    <w:rPr>
      <w:rFonts w:ascii="Times New Roman" w:hAnsi="Times New Roman" w:eastAsia="宋体" w:cs="宋体"/>
      <w:sz w:val="18"/>
      <w:szCs w:val="20"/>
    </w:rPr>
  </w:style>
  <w:style w:type="paragraph" w:customStyle="1" w:styleId="3251">
    <w:name w:val="样式 小五 左侧:  2.22 厘米 段后: 7.8 磅 行距: 1.5 倍行距17"/>
    <w:basedOn w:val="1"/>
    <w:qFormat/>
    <w:uiPriority w:val="0"/>
    <w:pPr>
      <w:spacing w:after="156" w:line="360" w:lineRule="auto"/>
    </w:pPr>
    <w:rPr>
      <w:rFonts w:ascii="Times New Roman" w:hAnsi="Times New Roman" w:eastAsia="宋体" w:cs="宋体"/>
      <w:sz w:val="18"/>
      <w:szCs w:val="20"/>
    </w:rPr>
  </w:style>
  <w:style w:type="paragraph" w:customStyle="1" w:styleId="3252">
    <w:name w:val="样式 正文2 + Tahoma 灰色-80% 左侧:  0 厘米 段前: 自动 段后: 自动 行距: 1.5 倍行距17"/>
    <w:basedOn w:val="297"/>
    <w:qFormat/>
    <w:uiPriority w:val="0"/>
    <w:pPr>
      <w:adjustRightInd w:val="0"/>
      <w:snapToGrid w:val="0"/>
      <w:ind w:left="0" w:firstLine="200" w:firstLineChars="200"/>
    </w:pPr>
    <w:rPr>
      <w:rFonts w:ascii="Tahoma" w:hAnsi="Tahoma"/>
      <w:color w:val="333333"/>
    </w:rPr>
  </w:style>
  <w:style w:type="paragraph" w:customStyle="1" w:styleId="3253">
    <w:name w:val="样式 正文2 + 段前: 自动 段后: 自动 行距: 1.5 倍行距17"/>
    <w:basedOn w:val="297"/>
    <w:qFormat/>
    <w:uiPriority w:val="0"/>
    <w:pPr>
      <w:adjustRightInd w:val="0"/>
      <w:snapToGrid w:val="0"/>
      <w:ind w:left="0" w:firstLine="200" w:firstLineChars="200"/>
    </w:pPr>
  </w:style>
  <w:style w:type="paragraph" w:customStyle="1" w:styleId="3254">
    <w:name w:val="样式 小五 加粗 倾斜 黑色 居中 左侧:  2.22 厘米 行距: 1.5 倍行距11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255">
    <w:name w:val="样式 小五 左侧:  2.22 厘米 行距: 1.5 倍行距217"/>
    <w:basedOn w:val="1"/>
    <w:qFormat/>
    <w:uiPriority w:val="0"/>
    <w:pPr>
      <w:spacing w:line="360" w:lineRule="auto"/>
    </w:pPr>
    <w:rPr>
      <w:rFonts w:ascii="Times New Roman" w:hAnsi="Times New Roman" w:eastAsia="宋体" w:cs="宋体"/>
      <w:sz w:val="18"/>
      <w:szCs w:val="20"/>
    </w:rPr>
  </w:style>
  <w:style w:type="paragraph" w:customStyle="1" w:styleId="3256">
    <w:name w:val="样式 正文2 + 小五 倾斜 段前: 自动 段后: 自动 行距: 1.5 倍行距27"/>
    <w:basedOn w:val="297"/>
    <w:qFormat/>
    <w:uiPriority w:val="0"/>
    <w:pPr>
      <w:ind w:left="0"/>
    </w:pPr>
    <w:rPr>
      <w:i/>
      <w:iCs/>
      <w:sz w:val="18"/>
    </w:rPr>
  </w:style>
  <w:style w:type="paragraph" w:customStyle="1" w:styleId="3257">
    <w:name w:val="样式 正文2 + 小五 倾斜 段前: 自动 段后: 自动 行距: 1.5 倍行距117"/>
    <w:basedOn w:val="297"/>
    <w:qFormat/>
    <w:uiPriority w:val="0"/>
    <w:pPr>
      <w:ind w:left="0"/>
    </w:pPr>
    <w:rPr>
      <w:i/>
      <w:iCs/>
      <w:sz w:val="18"/>
    </w:rPr>
  </w:style>
  <w:style w:type="paragraph" w:customStyle="1" w:styleId="3258">
    <w:name w:val="样式 正文2 + 左侧:  0 厘米 段前: 自动 段后: 自动17"/>
    <w:basedOn w:val="297"/>
    <w:qFormat/>
    <w:uiPriority w:val="0"/>
    <w:pPr>
      <w:ind w:left="0" w:firstLine="200" w:firstLineChars="200"/>
    </w:pPr>
  </w:style>
  <w:style w:type="paragraph" w:customStyle="1" w:styleId="3259">
    <w:name w:val="样式 小五 加粗 倾斜 黑色 居中 左侧:  1.3 厘米 行距: 1.5 倍行距28"/>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260">
    <w:name w:val="样式 小五 左侧:  1.3 厘米 行距: 1.5 倍行距47"/>
    <w:basedOn w:val="1"/>
    <w:qFormat/>
    <w:uiPriority w:val="0"/>
    <w:pPr>
      <w:spacing w:line="360" w:lineRule="auto"/>
    </w:pPr>
    <w:rPr>
      <w:rFonts w:ascii="Times New Roman" w:hAnsi="Times New Roman" w:eastAsia="宋体" w:cs="宋体"/>
      <w:sz w:val="18"/>
      <w:szCs w:val="20"/>
    </w:rPr>
  </w:style>
  <w:style w:type="paragraph" w:customStyle="1" w:styleId="3261">
    <w:name w:val="样式 小五 左侧:  1.3 厘米 行距: 1.5 倍行距1110"/>
    <w:basedOn w:val="1"/>
    <w:qFormat/>
    <w:uiPriority w:val="0"/>
    <w:pPr>
      <w:spacing w:line="360" w:lineRule="auto"/>
    </w:pPr>
    <w:rPr>
      <w:rFonts w:ascii="Times New Roman" w:hAnsi="Times New Roman" w:eastAsia="宋体" w:cs="宋体"/>
      <w:sz w:val="18"/>
      <w:szCs w:val="20"/>
    </w:rPr>
  </w:style>
  <w:style w:type="paragraph" w:customStyle="1" w:styleId="3262">
    <w:name w:val="样式 小五 左侧:  1.3 厘米 行距: 1.5 倍行距219"/>
    <w:basedOn w:val="1"/>
    <w:qFormat/>
    <w:uiPriority w:val="0"/>
    <w:pPr>
      <w:spacing w:line="360" w:lineRule="auto"/>
    </w:pPr>
    <w:rPr>
      <w:rFonts w:ascii="Times New Roman" w:hAnsi="Times New Roman" w:eastAsia="宋体" w:cs="宋体"/>
      <w:sz w:val="18"/>
      <w:szCs w:val="20"/>
    </w:rPr>
  </w:style>
  <w:style w:type="paragraph" w:customStyle="1" w:styleId="3263">
    <w:name w:val="样式 小五 加粗 倾斜 黑色 居中 左侧:  1.3 厘米 行距: 1.5 倍行距1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264">
    <w:name w:val="样式 小五 左侧:  1.3 厘米 行距: 1.5 倍行距316"/>
    <w:basedOn w:val="1"/>
    <w:qFormat/>
    <w:uiPriority w:val="0"/>
    <w:pPr>
      <w:spacing w:line="360" w:lineRule="auto"/>
    </w:pPr>
    <w:rPr>
      <w:rFonts w:ascii="Times New Roman" w:hAnsi="Times New Roman" w:eastAsia="宋体" w:cs="宋体"/>
      <w:sz w:val="18"/>
      <w:szCs w:val="20"/>
    </w:rPr>
  </w:style>
  <w:style w:type="paragraph" w:customStyle="1" w:styleId="3265">
    <w:name w:val="样式 小五 左侧:  2.22 厘米 行距: 1.5 倍行距315"/>
    <w:basedOn w:val="1"/>
    <w:qFormat/>
    <w:uiPriority w:val="0"/>
    <w:pPr>
      <w:spacing w:line="360" w:lineRule="auto"/>
    </w:pPr>
    <w:rPr>
      <w:rFonts w:ascii="Times New Roman" w:hAnsi="Times New Roman" w:eastAsia="宋体" w:cs="宋体"/>
      <w:sz w:val="18"/>
      <w:szCs w:val="20"/>
    </w:rPr>
  </w:style>
  <w:style w:type="paragraph" w:customStyle="1" w:styleId="3266">
    <w:name w:val="样式 小五 加粗 倾斜 左侧:  2.22 厘米 行距: 1.5 倍行距116"/>
    <w:basedOn w:val="1"/>
    <w:qFormat/>
    <w:uiPriority w:val="0"/>
    <w:pPr>
      <w:spacing w:line="360" w:lineRule="auto"/>
    </w:pPr>
    <w:rPr>
      <w:rFonts w:ascii="Times New Roman" w:hAnsi="Times New Roman" w:eastAsia="宋体" w:cs="宋体"/>
      <w:b/>
      <w:bCs/>
      <w:i/>
      <w:iCs/>
      <w:sz w:val="18"/>
      <w:szCs w:val="20"/>
    </w:rPr>
  </w:style>
  <w:style w:type="paragraph" w:customStyle="1" w:styleId="3267">
    <w:name w:val="样式 小五 段前: 5 磅 段后: 5 磅 行距: 1.5 倍行距215"/>
    <w:basedOn w:val="1"/>
    <w:qFormat/>
    <w:uiPriority w:val="0"/>
    <w:pPr>
      <w:spacing w:before="100" w:after="100" w:line="360" w:lineRule="auto"/>
    </w:pPr>
    <w:rPr>
      <w:rFonts w:ascii="Times New Roman" w:hAnsi="Times New Roman" w:eastAsia="宋体" w:cs="宋体"/>
      <w:sz w:val="18"/>
      <w:szCs w:val="20"/>
    </w:rPr>
  </w:style>
  <w:style w:type="paragraph" w:customStyle="1" w:styleId="3268">
    <w:name w:val="样式 小五 加粗 倾斜 左侧:  1.48 厘米 行距: 1.5 倍行距115"/>
    <w:basedOn w:val="1"/>
    <w:qFormat/>
    <w:uiPriority w:val="0"/>
    <w:pPr>
      <w:spacing w:line="360" w:lineRule="auto"/>
    </w:pPr>
    <w:rPr>
      <w:rFonts w:ascii="Times New Roman" w:hAnsi="Times New Roman" w:eastAsia="宋体" w:cs="宋体"/>
      <w:b/>
      <w:bCs/>
      <w:i/>
      <w:iCs/>
      <w:sz w:val="18"/>
      <w:szCs w:val="20"/>
    </w:rPr>
  </w:style>
  <w:style w:type="paragraph" w:customStyle="1" w:styleId="3269">
    <w:name w:val="样式 小五 加粗 倾斜 首行缩进:  0.64 厘米 行距: 1.5 倍行距115"/>
    <w:basedOn w:val="1"/>
    <w:qFormat/>
    <w:uiPriority w:val="0"/>
    <w:pPr>
      <w:spacing w:line="360" w:lineRule="auto"/>
    </w:pPr>
    <w:rPr>
      <w:rFonts w:ascii="Times New Roman" w:hAnsi="Times New Roman" w:eastAsia="宋体" w:cs="宋体"/>
      <w:b/>
      <w:bCs/>
      <w:i/>
      <w:iCs/>
      <w:sz w:val="18"/>
      <w:szCs w:val="20"/>
    </w:rPr>
  </w:style>
  <w:style w:type="paragraph" w:customStyle="1" w:styleId="3270">
    <w:name w:val="样式 小五 首行缩进:  0.63 厘米 行距: 1.5 倍行距115"/>
    <w:basedOn w:val="1"/>
    <w:qFormat/>
    <w:uiPriority w:val="0"/>
    <w:pPr>
      <w:spacing w:line="360" w:lineRule="auto"/>
    </w:pPr>
    <w:rPr>
      <w:rFonts w:ascii="Times New Roman" w:hAnsi="Times New Roman" w:eastAsia="宋体" w:cs="宋体"/>
      <w:sz w:val="18"/>
      <w:szCs w:val="20"/>
    </w:rPr>
  </w:style>
  <w:style w:type="paragraph" w:customStyle="1" w:styleId="3271">
    <w:name w:val="样式 宋体 小五 加粗 倾斜 左侧:  1.48 厘米 行距: 1.5 倍行距115"/>
    <w:basedOn w:val="1"/>
    <w:qFormat/>
    <w:uiPriority w:val="0"/>
    <w:pPr>
      <w:spacing w:line="360" w:lineRule="auto"/>
    </w:pPr>
    <w:rPr>
      <w:rFonts w:ascii="宋体" w:hAnsi="宋体" w:eastAsia="宋体" w:cs="宋体"/>
      <w:b/>
      <w:bCs/>
      <w:i/>
      <w:iCs/>
      <w:sz w:val="18"/>
      <w:szCs w:val="20"/>
    </w:rPr>
  </w:style>
  <w:style w:type="paragraph" w:customStyle="1" w:styleId="3272">
    <w:name w:val="样式 宋体 小五 左侧:  1.48 厘米 行距: 1.5 倍行距115"/>
    <w:basedOn w:val="1"/>
    <w:qFormat/>
    <w:uiPriority w:val="0"/>
    <w:pPr>
      <w:spacing w:line="360" w:lineRule="auto"/>
    </w:pPr>
    <w:rPr>
      <w:rFonts w:ascii="宋体" w:hAnsi="宋体" w:eastAsia="宋体" w:cs="宋体"/>
      <w:sz w:val="18"/>
      <w:szCs w:val="20"/>
    </w:rPr>
  </w:style>
  <w:style w:type="paragraph" w:customStyle="1" w:styleId="3273">
    <w:name w:val="样式 小五 左侧:  2.22 厘米 行距: 1.5 倍行距45"/>
    <w:basedOn w:val="1"/>
    <w:qFormat/>
    <w:uiPriority w:val="0"/>
    <w:pPr>
      <w:spacing w:line="360" w:lineRule="auto"/>
    </w:pPr>
    <w:rPr>
      <w:rFonts w:ascii="Times New Roman" w:hAnsi="Times New Roman" w:eastAsia="宋体" w:cs="宋体"/>
      <w:sz w:val="18"/>
      <w:szCs w:val="20"/>
    </w:rPr>
  </w:style>
  <w:style w:type="paragraph" w:customStyle="1" w:styleId="3274">
    <w:name w:val="样式 小五 加粗 倾斜 左侧:  2.22 厘米 行距: 1.5 倍行距26"/>
    <w:basedOn w:val="1"/>
    <w:qFormat/>
    <w:uiPriority w:val="0"/>
    <w:pPr>
      <w:spacing w:line="360" w:lineRule="auto"/>
    </w:pPr>
    <w:rPr>
      <w:rFonts w:ascii="Times New Roman" w:hAnsi="Times New Roman" w:eastAsia="宋体" w:cs="宋体"/>
      <w:b/>
      <w:bCs/>
      <w:i/>
      <w:iCs/>
      <w:sz w:val="18"/>
      <w:szCs w:val="20"/>
    </w:rPr>
  </w:style>
  <w:style w:type="paragraph" w:customStyle="1" w:styleId="3275">
    <w:name w:val="样式 小五 段前: 5 磅 段后: 5 磅 行距: 1.5 倍行距315"/>
    <w:basedOn w:val="1"/>
    <w:qFormat/>
    <w:uiPriority w:val="0"/>
    <w:pPr>
      <w:spacing w:before="100" w:after="100" w:line="360" w:lineRule="auto"/>
    </w:pPr>
    <w:rPr>
      <w:rFonts w:ascii="Times New Roman" w:hAnsi="Times New Roman" w:eastAsia="宋体" w:cs="宋体"/>
      <w:sz w:val="18"/>
      <w:szCs w:val="20"/>
    </w:rPr>
  </w:style>
  <w:style w:type="paragraph" w:customStyle="1" w:styleId="3276">
    <w:name w:val="样式 小五 加粗 倾斜 左侧:  1.48 厘米 行距: 1.5 倍行距25"/>
    <w:basedOn w:val="1"/>
    <w:qFormat/>
    <w:uiPriority w:val="0"/>
    <w:pPr>
      <w:spacing w:line="360" w:lineRule="auto"/>
    </w:pPr>
    <w:rPr>
      <w:rFonts w:ascii="Times New Roman" w:hAnsi="Times New Roman" w:eastAsia="宋体" w:cs="宋体"/>
      <w:b/>
      <w:bCs/>
      <w:i/>
      <w:iCs/>
      <w:sz w:val="18"/>
      <w:szCs w:val="20"/>
    </w:rPr>
  </w:style>
  <w:style w:type="paragraph" w:customStyle="1" w:styleId="3277">
    <w:name w:val="样式 小五 加粗 倾斜 首行缩进:  0.64 厘米 行距: 1.5 倍行距25"/>
    <w:basedOn w:val="1"/>
    <w:qFormat/>
    <w:uiPriority w:val="0"/>
    <w:pPr>
      <w:spacing w:line="360" w:lineRule="auto"/>
    </w:pPr>
    <w:rPr>
      <w:rFonts w:ascii="Times New Roman" w:hAnsi="Times New Roman" w:eastAsia="宋体" w:cs="宋体"/>
      <w:b/>
      <w:bCs/>
      <w:i/>
      <w:iCs/>
      <w:sz w:val="18"/>
      <w:szCs w:val="20"/>
    </w:rPr>
  </w:style>
  <w:style w:type="paragraph" w:customStyle="1" w:styleId="3278">
    <w:name w:val="样式 小五 首行缩进:  0.63 厘米 行距: 1.5 倍行距25"/>
    <w:basedOn w:val="1"/>
    <w:qFormat/>
    <w:uiPriority w:val="0"/>
    <w:pPr>
      <w:spacing w:line="360" w:lineRule="auto"/>
    </w:pPr>
    <w:rPr>
      <w:rFonts w:ascii="Times New Roman" w:hAnsi="Times New Roman" w:eastAsia="宋体" w:cs="宋体"/>
      <w:sz w:val="18"/>
      <w:szCs w:val="20"/>
    </w:rPr>
  </w:style>
  <w:style w:type="paragraph" w:customStyle="1" w:styleId="3279">
    <w:name w:val="样式 宋体 小五 加粗 倾斜 左侧:  1.48 厘米 行距: 1.5 倍行距25"/>
    <w:basedOn w:val="1"/>
    <w:qFormat/>
    <w:uiPriority w:val="0"/>
    <w:pPr>
      <w:spacing w:line="360" w:lineRule="auto"/>
    </w:pPr>
    <w:rPr>
      <w:rFonts w:ascii="宋体" w:hAnsi="宋体" w:eastAsia="宋体" w:cs="宋体"/>
      <w:b/>
      <w:bCs/>
      <w:i/>
      <w:iCs/>
      <w:sz w:val="18"/>
      <w:szCs w:val="20"/>
    </w:rPr>
  </w:style>
  <w:style w:type="paragraph" w:customStyle="1" w:styleId="3280">
    <w:name w:val="样式 宋体 小五 左侧:  1.48 厘米 行距: 1.5 倍行距25"/>
    <w:basedOn w:val="1"/>
    <w:qFormat/>
    <w:uiPriority w:val="0"/>
    <w:pPr>
      <w:spacing w:line="360" w:lineRule="auto"/>
    </w:pPr>
    <w:rPr>
      <w:rFonts w:ascii="宋体" w:hAnsi="宋体" w:eastAsia="宋体" w:cs="宋体"/>
      <w:sz w:val="18"/>
      <w:szCs w:val="20"/>
    </w:rPr>
  </w:style>
  <w:style w:type="paragraph" w:customStyle="1" w:styleId="3281">
    <w:name w:val="样式 小五 左侧:  2.22 厘米 行距: 1.5 倍行距55"/>
    <w:basedOn w:val="1"/>
    <w:qFormat/>
    <w:uiPriority w:val="0"/>
    <w:pPr>
      <w:spacing w:line="360" w:lineRule="auto"/>
    </w:pPr>
    <w:rPr>
      <w:rFonts w:ascii="Times New Roman" w:hAnsi="Times New Roman" w:eastAsia="宋体" w:cs="宋体"/>
      <w:sz w:val="18"/>
      <w:szCs w:val="20"/>
    </w:rPr>
  </w:style>
  <w:style w:type="paragraph" w:customStyle="1" w:styleId="3282">
    <w:name w:val="样式 小五 加粗 倾斜 左侧:  2.22 厘米 行距: 1.5 倍行距35"/>
    <w:basedOn w:val="1"/>
    <w:qFormat/>
    <w:uiPriority w:val="0"/>
    <w:pPr>
      <w:spacing w:line="360" w:lineRule="auto"/>
    </w:pPr>
    <w:rPr>
      <w:rFonts w:ascii="Times New Roman" w:hAnsi="Times New Roman" w:eastAsia="宋体" w:cs="宋体"/>
      <w:b/>
      <w:bCs/>
      <w:i/>
      <w:iCs/>
      <w:sz w:val="18"/>
      <w:szCs w:val="20"/>
    </w:rPr>
  </w:style>
  <w:style w:type="paragraph" w:customStyle="1" w:styleId="3283">
    <w:name w:val="样式 小五 加粗 倾斜 首行缩进:  0.64 厘米 行距: 1.5 倍行距35"/>
    <w:basedOn w:val="1"/>
    <w:qFormat/>
    <w:uiPriority w:val="0"/>
    <w:pPr>
      <w:spacing w:line="360" w:lineRule="auto"/>
    </w:pPr>
    <w:rPr>
      <w:rFonts w:ascii="Times New Roman" w:hAnsi="Times New Roman" w:eastAsia="宋体" w:cs="宋体"/>
      <w:b/>
      <w:bCs/>
      <w:i/>
      <w:iCs/>
      <w:sz w:val="18"/>
      <w:szCs w:val="20"/>
    </w:rPr>
  </w:style>
  <w:style w:type="paragraph" w:customStyle="1" w:styleId="3284">
    <w:name w:val="样式 小五 段前: 5 磅 段后: 5 磅 行距: 1.5 倍行距45"/>
    <w:basedOn w:val="1"/>
    <w:qFormat/>
    <w:uiPriority w:val="0"/>
    <w:pPr>
      <w:spacing w:before="100" w:after="100" w:line="360" w:lineRule="auto"/>
    </w:pPr>
    <w:rPr>
      <w:rFonts w:ascii="Times New Roman" w:hAnsi="Times New Roman" w:eastAsia="宋体" w:cs="宋体"/>
      <w:sz w:val="18"/>
      <w:szCs w:val="20"/>
    </w:rPr>
  </w:style>
  <w:style w:type="paragraph" w:customStyle="1" w:styleId="3285">
    <w:name w:val="样式 小五 加粗 倾斜 黑色 左侧:  1.48 厘米 行距: 1.5 倍行距11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286">
    <w:name w:val="样式 首行缩进:  2 字符216"/>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287">
    <w:name w:val="样式 小五 左侧:  2.22 厘米 行距: 1.5 倍行距65"/>
    <w:basedOn w:val="1"/>
    <w:qFormat/>
    <w:uiPriority w:val="0"/>
    <w:pPr>
      <w:spacing w:line="360" w:lineRule="auto"/>
    </w:pPr>
    <w:rPr>
      <w:rFonts w:ascii="Times New Roman" w:hAnsi="Times New Roman" w:eastAsia="宋体" w:cs="宋体"/>
      <w:sz w:val="18"/>
      <w:szCs w:val="20"/>
    </w:rPr>
  </w:style>
  <w:style w:type="paragraph" w:customStyle="1" w:styleId="3288">
    <w:name w:val="样式 小五 加粗 倾斜 左侧:  2.22 厘米 行距: 1.5 倍行距45"/>
    <w:basedOn w:val="1"/>
    <w:qFormat/>
    <w:uiPriority w:val="0"/>
    <w:pPr>
      <w:spacing w:line="360" w:lineRule="auto"/>
    </w:pPr>
    <w:rPr>
      <w:rFonts w:ascii="Times New Roman" w:hAnsi="Times New Roman" w:eastAsia="宋体" w:cs="宋体"/>
      <w:b/>
      <w:bCs/>
      <w:i/>
      <w:iCs/>
      <w:sz w:val="18"/>
      <w:szCs w:val="20"/>
    </w:rPr>
  </w:style>
  <w:style w:type="paragraph" w:customStyle="1" w:styleId="3289">
    <w:name w:val="样式 小五 左侧:  2.22 厘米 行距: 1.5 倍行距75"/>
    <w:basedOn w:val="1"/>
    <w:qFormat/>
    <w:uiPriority w:val="0"/>
    <w:pPr>
      <w:spacing w:line="360" w:lineRule="auto"/>
    </w:pPr>
    <w:rPr>
      <w:rFonts w:ascii="Times New Roman" w:hAnsi="Times New Roman" w:eastAsia="宋体" w:cs="宋体"/>
      <w:sz w:val="18"/>
      <w:szCs w:val="20"/>
    </w:rPr>
  </w:style>
  <w:style w:type="paragraph" w:customStyle="1" w:styleId="3290">
    <w:name w:val="样式 小五 加粗 倾斜 左侧:  2.22 厘米 行距: 1.5 倍行距55"/>
    <w:basedOn w:val="1"/>
    <w:qFormat/>
    <w:uiPriority w:val="0"/>
    <w:pPr>
      <w:spacing w:line="360" w:lineRule="auto"/>
    </w:pPr>
    <w:rPr>
      <w:rFonts w:ascii="Times New Roman" w:hAnsi="Times New Roman" w:eastAsia="宋体" w:cs="宋体"/>
      <w:b/>
      <w:bCs/>
      <w:i/>
      <w:iCs/>
      <w:sz w:val="18"/>
      <w:szCs w:val="20"/>
    </w:rPr>
  </w:style>
  <w:style w:type="paragraph" w:customStyle="1" w:styleId="3291">
    <w:name w:val="样式 小五 段前: 5 磅 段后: 5 磅 行距: 1.5 倍行距55"/>
    <w:basedOn w:val="1"/>
    <w:qFormat/>
    <w:uiPriority w:val="0"/>
    <w:pPr>
      <w:spacing w:before="100" w:after="100" w:line="360" w:lineRule="auto"/>
    </w:pPr>
    <w:rPr>
      <w:rFonts w:ascii="Times New Roman" w:hAnsi="Times New Roman" w:eastAsia="宋体" w:cs="宋体"/>
      <w:sz w:val="18"/>
      <w:szCs w:val="20"/>
    </w:rPr>
  </w:style>
  <w:style w:type="paragraph" w:customStyle="1" w:styleId="3292">
    <w:name w:val="样式 小五 加粗 倾斜 左侧:  1.48 厘米 行距: 1.5 倍行距35"/>
    <w:basedOn w:val="1"/>
    <w:qFormat/>
    <w:uiPriority w:val="0"/>
    <w:pPr>
      <w:spacing w:line="360" w:lineRule="auto"/>
    </w:pPr>
    <w:rPr>
      <w:rFonts w:ascii="Times New Roman" w:hAnsi="Times New Roman" w:eastAsia="宋体" w:cs="宋体"/>
      <w:b/>
      <w:bCs/>
      <w:i/>
      <w:iCs/>
      <w:sz w:val="18"/>
      <w:szCs w:val="20"/>
    </w:rPr>
  </w:style>
  <w:style w:type="paragraph" w:customStyle="1" w:styleId="3293">
    <w:name w:val="样式 小五 加粗 倾斜 首行缩进:  0.64 厘米 行距: 1.5 倍行距45"/>
    <w:basedOn w:val="1"/>
    <w:qFormat/>
    <w:uiPriority w:val="0"/>
    <w:pPr>
      <w:spacing w:line="360" w:lineRule="auto"/>
    </w:pPr>
    <w:rPr>
      <w:rFonts w:ascii="Times New Roman" w:hAnsi="Times New Roman" w:eastAsia="宋体" w:cs="宋体"/>
      <w:b/>
      <w:bCs/>
      <w:i/>
      <w:iCs/>
      <w:sz w:val="18"/>
      <w:szCs w:val="20"/>
    </w:rPr>
  </w:style>
  <w:style w:type="paragraph" w:customStyle="1" w:styleId="3294">
    <w:name w:val="样式 小五 首行缩进:  0.63 厘米 行距: 1.5 倍行距35"/>
    <w:basedOn w:val="1"/>
    <w:qFormat/>
    <w:uiPriority w:val="0"/>
    <w:pPr>
      <w:spacing w:line="360" w:lineRule="auto"/>
    </w:pPr>
    <w:rPr>
      <w:rFonts w:ascii="Times New Roman" w:hAnsi="Times New Roman" w:eastAsia="宋体" w:cs="宋体"/>
      <w:sz w:val="18"/>
      <w:szCs w:val="20"/>
    </w:rPr>
  </w:style>
  <w:style w:type="paragraph" w:customStyle="1" w:styleId="3295">
    <w:name w:val="样式 宋体 小五 加粗 倾斜 左侧:  1.48 厘米 行距: 1.5 倍行距35"/>
    <w:basedOn w:val="1"/>
    <w:qFormat/>
    <w:uiPriority w:val="0"/>
    <w:pPr>
      <w:spacing w:line="360" w:lineRule="auto"/>
    </w:pPr>
    <w:rPr>
      <w:rFonts w:ascii="宋体" w:hAnsi="宋体" w:eastAsia="宋体" w:cs="宋体"/>
      <w:b/>
      <w:bCs/>
      <w:i/>
      <w:iCs/>
      <w:sz w:val="18"/>
      <w:szCs w:val="20"/>
    </w:rPr>
  </w:style>
  <w:style w:type="paragraph" w:customStyle="1" w:styleId="3296">
    <w:name w:val="样式 宋体 小五 左侧:  1.48 厘米 行距: 1.5 倍行距35"/>
    <w:basedOn w:val="1"/>
    <w:qFormat/>
    <w:uiPriority w:val="0"/>
    <w:pPr>
      <w:spacing w:line="360" w:lineRule="auto"/>
    </w:pPr>
    <w:rPr>
      <w:rFonts w:ascii="宋体" w:hAnsi="宋体" w:eastAsia="宋体" w:cs="宋体"/>
      <w:sz w:val="18"/>
      <w:szCs w:val="20"/>
    </w:rPr>
  </w:style>
  <w:style w:type="paragraph" w:customStyle="1" w:styleId="3297">
    <w:name w:val="样式 小五 左侧:  2.22 厘米 行距: 1.5 倍行距85"/>
    <w:basedOn w:val="1"/>
    <w:qFormat/>
    <w:uiPriority w:val="0"/>
    <w:pPr>
      <w:spacing w:line="360" w:lineRule="auto"/>
    </w:pPr>
    <w:rPr>
      <w:rFonts w:ascii="Times New Roman" w:hAnsi="Times New Roman" w:eastAsia="宋体" w:cs="宋体"/>
      <w:sz w:val="18"/>
      <w:szCs w:val="20"/>
    </w:rPr>
  </w:style>
  <w:style w:type="paragraph" w:customStyle="1" w:styleId="3298">
    <w:name w:val="样式 小五 加粗 倾斜 左侧:  2.22 厘米 行距: 1.5 倍行距65"/>
    <w:basedOn w:val="1"/>
    <w:qFormat/>
    <w:uiPriority w:val="0"/>
    <w:pPr>
      <w:spacing w:line="360" w:lineRule="auto"/>
    </w:pPr>
    <w:rPr>
      <w:rFonts w:ascii="Times New Roman" w:hAnsi="Times New Roman" w:eastAsia="宋体" w:cs="宋体"/>
      <w:b/>
      <w:bCs/>
      <w:i/>
      <w:iCs/>
      <w:sz w:val="18"/>
      <w:szCs w:val="20"/>
    </w:rPr>
  </w:style>
  <w:style w:type="paragraph" w:customStyle="1" w:styleId="3299">
    <w:name w:val="样式 小五 段前: 5 磅 段后: 5 磅 行距: 1.5 倍行距65"/>
    <w:basedOn w:val="1"/>
    <w:qFormat/>
    <w:uiPriority w:val="0"/>
    <w:pPr>
      <w:spacing w:before="100" w:after="100" w:line="360" w:lineRule="auto"/>
    </w:pPr>
    <w:rPr>
      <w:rFonts w:ascii="Times New Roman" w:hAnsi="Times New Roman" w:eastAsia="宋体" w:cs="宋体"/>
      <w:sz w:val="18"/>
      <w:szCs w:val="20"/>
    </w:rPr>
  </w:style>
  <w:style w:type="paragraph" w:customStyle="1" w:styleId="3300">
    <w:name w:val="样式 小五 加粗 倾斜 左侧:  1.48 厘米 行距: 1.5 倍行距45"/>
    <w:basedOn w:val="1"/>
    <w:qFormat/>
    <w:uiPriority w:val="0"/>
    <w:pPr>
      <w:spacing w:line="360" w:lineRule="auto"/>
    </w:pPr>
    <w:rPr>
      <w:rFonts w:ascii="Times New Roman" w:hAnsi="Times New Roman" w:eastAsia="宋体" w:cs="宋体"/>
      <w:b/>
      <w:bCs/>
      <w:i/>
      <w:iCs/>
      <w:sz w:val="18"/>
      <w:szCs w:val="20"/>
    </w:rPr>
  </w:style>
  <w:style w:type="paragraph" w:customStyle="1" w:styleId="3301">
    <w:name w:val="样式 小五 加粗 倾斜 首行缩进:  0.64 厘米 行距: 1.5 倍行距55"/>
    <w:basedOn w:val="1"/>
    <w:qFormat/>
    <w:uiPriority w:val="0"/>
    <w:pPr>
      <w:spacing w:line="360" w:lineRule="auto"/>
    </w:pPr>
    <w:rPr>
      <w:rFonts w:ascii="Times New Roman" w:hAnsi="Times New Roman" w:eastAsia="宋体" w:cs="宋体"/>
      <w:b/>
      <w:bCs/>
      <w:i/>
      <w:iCs/>
      <w:sz w:val="18"/>
      <w:szCs w:val="20"/>
    </w:rPr>
  </w:style>
  <w:style w:type="paragraph" w:customStyle="1" w:styleId="3302">
    <w:name w:val="样式 小五 首行缩进:  0.63 厘米 行距: 1.5 倍行距45"/>
    <w:basedOn w:val="1"/>
    <w:qFormat/>
    <w:uiPriority w:val="0"/>
    <w:pPr>
      <w:spacing w:line="360" w:lineRule="auto"/>
    </w:pPr>
    <w:rPr>
      <w:rFonts w:ascii="Times New Roman" w:hAnsi="Times New Roman" w:eastAsia="宋体" w:cs="宋体"/>
      <w:sz w:val="18"/>
      <w:szCs w:val="20"/>
    </w:rPr>
  </w:style>
  <w:style w:type="paragraph" w:customStyle="1" w:styleId="3303">
    <w:name w:val="样式 宋体 小五 加粗 倾斜 左侧:  1.48 厘米 行距: 1.5 倍行距45"/>
    <w:basedOn w:val="1"/>
    <w:qFormat/>
    <w:uiPriority w:val="0"/>
    <w:pPr>
      <w:spacing w:line="360" w:lineRule="auto"/>
    </w:pPr>
    <w:rPr>
      <w:rFonts w:ascii="宋体" w:hAnsi="宋体" w:eastAsia="宋体" w:cs="宋体"/>
      <w:b/>
      <w:bCs/>
      <w:i/>
      <w:iCs/>
      <w:sz w:val="18"/>
      <w:szCs w:val="20"/>
    </w:rPr>
  </w:style>
  <w:style w:type="paragraph" w:customStyle="1" w:styleId="3304">
    <w:name w:val="样式 宋体 小五 左侧:  1.48 厘米 行距: 1.5 倍行距45"/>
    <w:basedOn w:val="1"/>
    <w:qFormat/>
    <w:uiPriority w:val="0"/>
    <w:pPr>
      <w:spacing w:line="360" w:lineRule="auto"/>
    </w:pPr>
    <w:rPr>
      <w:rFonts w:ascii="宋体" w:hAnsi="宋体" w:eastAsia="宋体" w:cs="宋体"/>
      <w:sz w:val="18"/>
      <w:szCs w:val="20"/>
    </w:rPr>
  </w:style>
  <w:style w:type="paragraph" w:customStyle="1" w:styleId="3305">
    <w:name w:val="样式 小五 加粗 倾斜 黑色 行距: 1.5 倍行距11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306">
    <w:name w:val="样式 小五 行距: 1.5 倍行距115"/>
    <w:basedOn w:val="1"/>
    <w:qFormat/>
    <w:uiPriority w:val="0"/>
    <w:pPr>
      <w:spacing w:line="360" w:lineRule="auto"/>
    </w:pPr>
    <w:rPr>
      <w:rFonts w:ascii="Times New Roman" w:hAnsi="Times New Roman" w:eastAsia="宋体" w:cs="宋体"/>
      <w:sz w:val="18"/>
      <w:szCs w:val="20"/>
    </w:rPr>
  </w:style>
  <w:style w:type="paragraph" w:customStyle="1" w:styleId="3307">
    <w:name w:val="样式 首行缩进:  2 字符35"/>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308">
    <w:name w:val="样式 小五 左侧:  2.22 厘米 行距: 1.5 倍行距95"/>
    <w:basedOn w:val="1"/>
    <w:qFormat/>
    <w:uiPriority w:val="0"/>
    <w:pPr>
      <w:spacing w:line="360" w:lineRule="auto"/>
    </w:pPr>
    <w:rPr>
      <w:rFonts w:ascii="Times New Roman" w:hAnsi="Times New Roman" w:eastAsia="宋体" w:cs="宋体"/>
      <w:sz w:val="18"/>
      <w:szCs w:val="20"/>
    </w:rPr>
  </w:style>
  <w:style w:type="paragraph" w:customStyle="1" w:styleId="3309">
    <w:name w:val="样式 小五 加粗 倾斜 左侧:  2.22 厘米 行距: 1.5 倍行距75"/>
    <w:basedOn w:val="1"/>
    <w:qFormat/>
    <w:uiPriority w:val="0"/>
    <w:pPr>
      <w:spacing w:line="360" w:lineRule="auto"/>
    </w:pPr>
    <w:rPr>
      <w:rFonts w:ascii="Times New Roman" w:hAnsi="Times New Roman" w:eastAsia="宋体" w:cs="宋体"/>
      <w:b/>
      <w:bCs/>
      <w:i/>
      <w:iCs/>
      <w:sz w:val="18"/>
      <w:szCs w:val="20"/>
    </w:rPr>
  </w:style>
  <w:style w:type="paragraph" w:customStyle="1" w:styleId="3310">
    <w:name w:val="样式 小五 段前: 5 磅 段后: 5 磅 行距: 1.5 倍行距75"/>
    <w:basedOn w:val="1"/>
    <w:qFormat/>
    <w:uiPriority w:val="0"/>
    <w:pPr>
      <w:spacing w:before="100" w:after="100" w:line="360" w:lineRule="auto"/>
    </w:pPr>
    <w:rPr>
      <w:rFonts w:ascii="Times New Roman" w:hAnsi="Times New Roman" w:eastAsia="宋体" w:cs="宋体"/>
      <w:sz w:val="18"/>
      <w:szCs w:val="20"/>
    </w:rPr>
  </w:style>
  <w:style w:type="paragraph" w:customStyle="1" w:styleId="3311">
    <w:name w:val="样式 小五 加粗 倾斜 左侧:  1.48 厘米 行距: 1.5 倍行距55"/>
    <w:basedOn w:val="1"/>
    <w:qFormat/>
    <w:uiPriority w:val="0"/>
    <w:pPr>
      <w:spacing w:line="360" w:lineRule="auto"/>
    </w:pPr>
    <w:rPr>
      <w:rFonts w:ascii="Times New Roman" w:hAnsi="Times New Roman" w:eastAsia="宋体" w:cs="宋体"/>
      <w:b/>
      <w:bCs/>
      <w:i/>
      <w:iCs/>
      <w:sz w:val="18"/>
      <w:szCs w:val="20"/>
    </w:rPr>
  </w:style>
  <w:style w:type="paragraph" w:customStyle="1" w:styleId="3312">
    <w:name w:val="样式 小五 加粗 倾斜 首行缩进:  0.64 厘米 行距: 1.5 倍行距65"/>
    <w:basedOn w:val="1"/>
    <w:qFormat/>
    <w:uiPriority w:val="0"/>
    <w:pPr>
      <w:spacing w:line="360" w:lineRule="auto"/>
    </w:pPr>
    <w:rPr>
      <w:rFonts w:ascii="Times New Roman" w:hAnsi="Times New Roman" w:eastAsia="宋体" w:cs="宋体"/>
      <w:b/>
      <w:bCs/>
      <w:i/>
      <w:iCs/>
      <w:sz w:val="18"/>
      <w:szCs w:val="20"/>
    </w:rPr>
  </w:style>
  <w:style w:type="paragraph" w:customStyle="1" w:styleId="3313">
    <w:name w:val="样式 小五 首行缩进:  0.63 厘米 行距: 1.5 倍行距55"/>
    <w:basedOn w:val="1"/>
    <w:qFormat/>
    <w:uiPriority w:val="0"/>
    <w:pPr>
      <w:spacing w:line="360" w:lineRule="auto"/>
    </w:pPr>
    <w:rPr>
      <w:rFonts w:ascii="Times New Roman" w:hAnsi="Times New Roman" w:eastAsia="宋体" w:cs="宋体"/>
      <w:sz w:val="18"/>
      <w:szCs w:val="20"/>
    </w:rPr>
  </w:style>
  <w:style w:type="paragraph" w:customStyle="1" w:styleId="3314">
    <w:name w:val="样式 宋体 小五 加粗 倾斜 左侧:  1.48 厘米 行距: 1.5 倍行距55"/>
    <w:basedOn w:val="1"/>
    <w:qFormat/>
    <w:uiPriority w:val="0"/>
    <w:pPr>
      <w:spacing w:line="360" w:lineRule="auto"/>
    </w:pPr>
    <w:rPr>
      <w:rFonts w:ascii="宋体" w:hAnsi="宋体" w:eastAsia="宋体" w:cs="宋体"/>
      <w:b/>
      <w:bCs/>
      <w:i/>
      <w:iCs/>
      <w:sz w:val="18"/>
      <w:szCs w:val="20"/>
    </w:rPr>
  </w:style>
  <w:style w:type="paragraph" w:customStyle="1" w:styleId="3315">
    <w:name w:val="样式 宋体 小五 左侧:  1.48 厘米 行距: 1.5 倍行距55"/>
    <w:basedOn w:val="1"/>
    <w:qFormat/>
    <w:uiPriority w:val="0"/>
    <w:pPr>
      <w:spacing w:line="360" w:lineRule="auto"/>
    </w:pPr>
    <w:rPr>
      <w:rFonts w:ascii="宋体" w:hAnsi="宋体" w:eastAsia="宋体" w:cs="宋体"/>
      <w:sz w:val="18"/>
      <w:szCs w:val="20"/>
    </w:rPr>
  </w:style>
  <w:style w:type="paragraph" w:customStyle="1" w:styleId="3316">
    <w:name w:val="样式 小五 加粗 倾斜 黑色 行距: 1.5 倍行距2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317">
    <w:name w:val="样式 小五 行距: 1.5 倍行距25"/>
    <w:basedOn w:val="1"/>
    <w:qFormat/>
    <w:uiPriority w:val="0"/>
    <w:pPr>
      <w:spacing w:line="360" w:lineRule="auto"/>
    </w:pPr>
    <w:rPr>
      <w:rFonts w:ascii="Times New Roman" w:hAnsi="Times New Roman" w:eastAsia="宋体" w:cs="宋体"/>
      <w:sz w:val="18"/>
      <w:szCs w:val="20"/>
    </w:rPr>
  </w:style>
  <w:style w:type="paragraph" w:customStyle="1" w:styleId="3318">
    <w:name w:val="样式 宋体 小五 加粗 倾斜 黑色 左侧:  2.22 厘米 行距: 1.5 倍行距115"/>
    <w:basedOn w:val="1"/>
    <w:qFormat/>
    <w:uiPriority w:val="0"/>
    <w:pPr>
      <w:spacing w:line="360" w:lineRule="auto"/>
    </w:pPr>
    <w:rPr>
      <w:rFonts w:ascii="宋体" w:hAnsi="宋体" w:eastAsia="宋体" w:cs="宋体"/>
      <w:b/>
      <w:bCs/>
      <w:i/>
      <w:iCs/>
      <w:color w:val="000000"/>
      <w:sz w:val="18"/>
      <w:szCs w:val="20"/>
    </w:rPr>
  </w:style>
  <w:style w:type="paragraph" w:customStyle="1" w:styleId="3319">
    <w:name w:val="样式 宋体 小五 左侧:  2.22 厘米 行距: 1.5 倍行距115"/>
    <w:basedOn w:val="1"/>
    <w:qFormat/>
    <w:uiPriority w:val="0"/>
    <w:pPr>
      <w:spacing w:line="360" w:lineRule="auto"/>
    </w:pPr>
    <w:rPr>
      <w:rFonts w:ascii="宋体" w:hAnsi="宋体" w:eastAsia="宋体" w:cs="宋体"/>
      <w:sz w:val="18"/>
      <w:szCs w:val="20"/>
    </w:rPr>
  </w:style>
  <w:style w:type="paragraph" w:customStyle="1" w:styleId="3320">
    <w:name w:val="样式 宋体 小五 黑色 左侧:  2.22 厘米 行距: 1.5 倍行距115"/>
    <w:basedOn w:val="1"/>
    <w:qFormat/>
    <w:uiPriority w:val="0"/>
    <w:pPr>
      <w:spacing w:line="360" w:lineRule="auto"/>
    </w:pPr>
    <w:rPr>
      <w:rFonts w:ascii="宋体" w:hAnsi="宋体" w:eastAsia="宋体" w:cs="宋体"/>
      <w:color w:val="000000"/>
      <w:sz w:val="18"/>
      <w:szCs w:val="20"/>
    </w:rPr>
  </w:style>
  <w:style w:type="paragraph" w:customStyle="1" w:styleId="3321">
    <w:name w:val="样式 ˎ̥ 小五 加粗 倾斜 左侧:  2.22 厘米 行距: 1.5 倍行距115"/>
    <w:basedOn w:val="1"/>
    <w:qFormat/>
    <w:uiPriority w:val="0"/>
    <w:pPr>
      <w:spacing w:line="360" w:lineRule="auto"/>
    </w:pPr>
    <w:rPr>
      <w:rFonts w:ascii="ˎ̥" w:hAnsi="ˎ̥" w:eastAsia="宋体" w:cs="宋体"/>
      <w:b/>
      <w:bCs/>
      <w:i/>
      <w:iCs/>
      <w:sz w:val="18"/>
      <w:szCs w:val="20"/>
    </w:rPr>
  </w:style>
  <w:style w:type="paragraph" w:customStyle="1" w:styleId="3322">
    <w:name w:val="样式 ˎ̥ 小五 左侧:  2.22 厘米 行距: 1.5 倍行距115"/>
    <w:basedOn w:val="1"/>
    <w:qFormat/>
    <w:uiPriority w:val="0"/>
    <w:pPr>
      <w:spacing w:line="360" w:lineRule="auto"/>
    </w:pPr>
    <w:rPr>
      <w:rFonts w:ascii="ˎ̥" w:hAnsi="ˎ̥" w:eastAsia="宋体" w:cs="宋体"/>
      <w:sz w:val="18"/>
      <w:szCs w:val="20"/>
    </w:rPr>
  </w:style>
  <w:style w:type="paragraph" w:customStyle="1" w:styleId="3323">
    <w:name w:val="样式 小五 加粗 倾斜 黑色 左侧:  2.22 厘米 行距: 1.5 倍行距11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324">
    <w:name w:val="样式 小五 黑色 左侧:  2.22 厘米 行距: 1.5 倍行距115"/>
    <w:basedOn w:val="1"/>
    <w:qFormat/>
    <w:uiPriority w:val="0"/>
    <w:pPr>
      <w:spacing w:line="360" w:lineRule="auto"/>
    </w:pPr>
    <w:rPr>
      <w:rFonts w:ascii="Times New Roman" w:hAnsi="Times New Roman" w:eastAsia="宋体" w:cs="宋体"/>
      <w:color w:val="000000"/>
      <w:sz w:val="18"/>
      <w:szCs w:val="20"/>
    </w:rPr>
  </w:style>
  <w:style w:type="paragraph" w:customStyle="1" w:styleId="3325">
    <w:name w:val="样式 小五 加粗 倾斜 黑色 左侧:  1.48 厘米 行距: 1.5 倍行距2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326">
    <w:name w:val="正文1115"/>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327">
    <w:name w:val="正文2119"/>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328">
    <w:name w:val="样式 首行缩进:  2 字符1118"/>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329">
    <w:name w:val="正文文字1117"/>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330">
    <w:name w:val="样式 小五 倾斜 左侧:  2.22 厘米 行距: 1.5 倍行距115"/>
    <w:basedOn w:val="1"/>
    <w:qFormat/>
    <w:uiPriority w:val="0"/>
    <w:pPr>
      <w:spacing w:line="360" w:lineRule="auto"/>
    </w:pPr>
    <w:rPr>
      <w:rFonts w:ascii="Times New Roman" w:hAnsi="Times New Roman" w:eastAsia="宋体" w:cs="宋体"/>
      <w:i/>
      <w:iCs/>
      <w:sz w:val="18"/>
      <w:szCs w:val="20"/>
    </w:rPr>
  </w:style>
  <w:style w:type="paragraph" w:customStyle="1" w:styleId="3331">
    <w:name w:val="样式 小五 左侧:  1.48 厘米 段后: 7.8 磅 行距: 1.5 倍行距115"/>
    <w:basedOn w:val="1"/>
    <w:qFormat/>
    <w:uiPriority w:val="0"/>
    <w:pPr>
      <w:spacing w:after="156" w:line="360" w:lineRule="auto"/>
    </w:pPr>
    <w:rPr>
      <w:rFonts w:ascii="Times New Roman" w:hAnsi="Times New Roman" w:eastAsia="宋体" w:cs="宋体"/>
      <w:sz w:val="18"/>
      <w:szCs w:val="20"/>
    </w:rPr>
  </w:style>
  <w:style w:type="paragraph" w:customStyle="1" w:styleId="3332">
    <w:name w:val="样式 小五 倾斜 左侧:  1.48 厘米 行距: 1.5 倍行距315"/>
    <w:basedOn w:val="1"/>
    <w:qFormat/>
    <w:uiPriority w:val="0"/>
    <w:pPr>
      <w:spacing w:line="360" w:lineRule="auto"/>
    </w:pPr>
    <w:rPr>
      <w:rFonts w:ascii="Times New Roman" w:hAnsi="Times New Roman" w:eastAsia="宋体" w:cs="宋体"/>
      <w:i/>
      <w:iCs/>
      <w:sz w:val="18"/>
      <w:szCs w:val="20"/>
    </w:rPr>
  </w:style>
  <w:style w:type="paragraph" w:customStyle="1" w:styleId="3333">
    <w:name w:val="样式 小五 左侧:  1.48 厘米 行距: 1.5 倍行距215"/>
    <w:basedOn w:val="1"/>
    <w:qFormat/>
    <w:uiPriority w:val="0"/>
    <w:pPr>
      <w:spacing w:line="360" w:lineRule="auto"/>
    </w:pPr>
    <w:rPr>
      <w:rFonts w:ascii="Times New Roman" w:hAnsi="Times New Roman" w:eastAsia="宋体" w:cs="宋体"/>
      <w:sz w:val="18"/>
      <w:szCs w:val="20"/>
    </w:rPr>
  </w:style>
  <w:style w:type="paragraph" w:customStyle="1" w:styleId="3334">
    <w:name w:val="样式 小五 左侧:  1.48 厘米 行距: 1.5 倍行距1115"/>
    <w:basedOn w:val="1"/>
    <w:qFormat/>
    <w:uiPriority w:val="0"/>
    <w:pPr>
      <w:spacing w:line="360" w:lineRule="auto"/>
    </w:pPr>
    <w:rPr>
      <w:rFonts w:ascii="Times New Roman" w:hAnsi="Times New Roman" w:eastAsia="宋体" w:cs="宋体"/>
      <w:sz w:val="18"/>
      <w:szCs w:val="20"/>
    </w:rPr>
  </w:style>
  <w:style w:type="paragraph" w:customStyle="1" w:styleId="3335">
    <w:name w:val="样式 小五 倾斜 左侧:  1.48 厘米 行距: 1.5 倍行距1115"/>
    <w:basedOn w:val="1"/>
    <w:qFormat/>
    <w:uiPriority w:val="0"/>
    <w:pPr>
      <w:spacing w:line="360" w:lineRule="auto"/>
    </w:pPr>
    <w:rPr>
      <w:rFonts w:ascii="Times New Roman" w:hAnsi="Times New Roman" w:eastAsia="宋体" w:cs="宋体"/>
      <w:i/>
      <w:iCs/>
      <w:sz w:val="18"/>
      <w:szCs w:val="20"/>
    </w:rPr>
  </w:style>
  <w:style w:type="paragraph" w:customStyle="1" w:styleId="3336">
    <w:name w:val="样式 小五 倾斜 左侧:  1.48 厘米 行距: 1.5 倍行距2115"/>
    <w:basedOn w:val="1"/>
    <w:qFormat/>
    <w:uiPriority w:val="0"/>
    <w:pPr>
      <w:spacing w:line="360" w:lineRule="auto"/>
    </w:pPr>
    <w:rPr>
      <w:rFonts w:ascii="Times New Roman" w:hAnsi="Times New Roman" w:eastAsia="宋体" w:cs="宋体"/>
      <w:i/>
      <w:iCs/>
      <w:sz w:val="18"/>
      <w:szCs w:val="20"/>
    </w:rPr>
  </w:style>
  <w:style w:type="paragraph" w:customStyle="1" w:styleId="3337">
    <w:name w:val="样式 小五 段前: 5 磅 段后: 5 磅 行距: 1.5 倍行距1115"/>
    <w:basedOn w:val="1"/>
    <w:qFormat/>
    <w:uiPriority w:val="0"/>
    <w:pPr>
      <w:spacing w:before="100" w:after="100" w:line="360" w:lineRule="auto"/>
    </w:pPr>
    <w:rPr>
      <w:rFonts w:ascii="Times New Roman" w:hAnsi="Times New Roman" w:eastAsia="宋体" w:cs="宋体"/>
      <w:sz w:val="18"/>
      <w:szCs w:val="20"/>
    </w:rPr>
  </w:style>
  <w:style w:type="paragraph" w:customStyle="1" w:styleId="3338">
    <w:name w:val="样式 小五 加粗 倾斜 黑色 居中 左侧:  2.22 厘米 行距: 1.5 倍行距2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339">
    <w:name w:val="样式 小五 左侧:  2.22 厘米 行距: 1.5 倍行距1115"/>
    <w:basedOn w:val="1"/>
    <w:qFormat/>
    <w:uiPriority w:val="0"/>
    <w:pPr>
      <w:spacing w:line="360" w:lineRule="auto"/>
    </w:pPr>
    <w:rPr>
      <w:rFonts w:ascii="Times New Roman" w:hAnsi="Times New Roman" w:eastAsia="宋体" w:cs="宋体"/>
      <w:sz w:val="18"/>
      <w:szCs w:val="20"/>
    </w:rPr>
  </w:style>
  <w:style w:type="paragraph" w:customStyle="1" w:styleId="3340">
    <w:name w:val="样式 小五 左侧:  2.22 厘米 段后: 7.8 磅 行距: 1.5 倍行距115"/>
    <w:basedOn w:val="1"/>
    <w:qFormat/>
    <w:uiPriority w:val="0"/>
    <w:pPr>
      <w:spacing w:after="156" w:line="360" w:lineRule="auto"/>
    </w:pPr>
    <w:rPr>
      <w:rFonts w:ascii="Times New Roman" w:hAnsi="Times New Roman" w:eastAsia="宋体" w:cs="宋体"/>
      <w:sz w:val="18"/>
      <w:szCs w:val="20"/>
    </w:rPr>
  </w:style>
  <w:style w:type="paragraph" w:customStyle="1" w:styleId="3341">
    <w:name w:val="样式 正文2 + Tahoma 灰色-80% 左侧:  0 厘米 段前: 自动 段后: 自动 行距: 1.5 倍行距115"/>
    <w:basedOn w:val="297"/>
    <w:qFormat/>
    <w:uiPriority w:val="0"/>
    <w:pPr>
      <w:adjustRightInd w:val="0"/>
      <w:snapToGrid w:val="0"/>
      <w:ind w:left="0" w:firstLine="200" w:firstLineChars="200"/>
    </w:pPr>
    <w:rPr>
      <w:rFonts w:ascii="Tahoma" w:hAnsi="Tahoma"/>
      <w:color w:val="333333"/>
    </w:rPr>
  </w:style>
  <w:style w:type="paragraph" w:customStyle="1" w:styleId="3342">
    <w:name w:val="样式 正文2 + 段前: 自动 段后: 自动 行距: 1.5 倍行距115"/>
    <w:basedOn w:val="297"/>
    <w:qFormat/>
    <w:uiPriority w:val="0"/>
    <w:pPr>
      <w:adjustRightInd w:val="0"/>
      <w:snapToGrid w:val="0"/>
      <w:ind w:left="0" w:firstLine="200" w:firstLineChars="200"/>
    </w:pPr>
  </w:style>
  <w:style w:type="paragraph" w:customStyle="1" w:styleId="3343">
    <w:name w:val="样式 小五 加粗 倾斜 黑色 居中 左侧:  2.22 厘米 行距: 1.5 倍行距11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344">
    <w:name w:val="样式 小五 左侧:  2.22 厘米 行距: 1.5 倍行距2115"/>
    <w:basedOn w:val="1"/>
    <w:qFormat/>
    <w:uiPriority w:val="0"/>
    <w:pPr>
      <w:spacing w:line="360" w:lineRule="auto"/>
    </w:pPr>
    <w:rPr>
      <w:rFonts w:ascii="Times New Roman" w:hAnsi="Times New Roman" w:eastAsia="宋体" w:cs="宋体"/>
      <w:sz w:val="18"/>
      <w:szCs w:val="20"/>
    </w:rPr>
  </w:style>
  <w:style w:type="paragraph" w:customStyle="1" w:styleId="3345">
    <w:name w:val="样式 正文2 + 小五 倾斜 段前: 自动 段后: 自动 行距: 1.5 倍行距215"/>
    <w:basedOn w:val="297"/>
    <w:qFormat/>
    <w:uiPriority w:val="0"/>
    <w:pPr>
      <w:ind w:left="0"/>
    </w:pPr>
    <w:rPr>
      <w:i/>
      <w:iCs/>
      <w:sz w:val="18"/>
    </w:rPr>
  </w:style>
  <w:style w:type="paragraph" w:customStyle="1" w:styleId="3346">
    <w:name w:val="样式 正文2 + 小五 倾斜 段前: 自动 段后: 自动 行距: 1.5 倍行距1115"/>
    <w:basedOn w:val="297"/>
    <w:qFormat/>
    <w:uiPriority w:val="0"/>
    <w:pPr>
      <w:ind w:left="0"/>
    </w:pPr>
    <w:rPr>
      <w:i/>
      <w:iCs/>
      <w:sz w:val="18"/>
    </w:rPr>
  </w:style>
  <w:style w:type="paragraph" w:customStyle="1" w:styleId="3347">
    <w:name w:val="样式 正文2 + 左侧:  0 厘米 段前: 自动 段后: 自动115"/>
    <w:basedOn w:val="297"/>
    <w:qFormat/>
    <w:uiPriority w:val="0"/>
    <w:pPr>
      <w:ind w:left="0" w:firstLine="200" w:firstLineChars="200"/>
    </w:pPr>
  </w:style>
  <w:style w:type="paragraph" w:customStyle="1" w:styleId="3348">
    <w:name w:val="样式 小五 加粗 倾斜 黑色 居中 左侧:  1.3 厘米 行距: 1.5 倍行距2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349">
    <w:name w:val="样式 小五 左侧:  1.3 厘米 行距: 1.5 倍行距415"/>
    <w:basedOn w:val="1"/>
    <w:qFormat/>
    <w:uiPriority w:val="0"/>
    <w:pPr>
      <w:spacing w:line="360" w:lineRule="auto"/>
    </w:pPr>
    <w:rPr>
      <w:rFonts w:ascii="Times New Roman" w:hAnsi="Times New Roman" w:eastAsia="宋体" w:cs="宋体"/>
      <w:sz w:val="18"/>
      <w:szCs w:val="20"/>
    </w:rPr>
  </w:style>
  <w:style w:type="paragraph" w:customStyle="1" w:styleId="3350">
    <w:name w:val="样式 小五 左侧:  1.3 厘米 行距: 1.5 倍行距1115"/>
    <w:basedOn w:val="1"/>
    <w:qFormat/>
    <w:uiPriority w:val="0"/>
    <w:pPr>
      <w:spacing w:line="360" w:lineRule="auto"/>
    </w:pPr>
    <w:rPr>
      <w:rFonts w:ascii="Times New Roman" w:hAnsi="Times New Roman" w:eastAsia="宋体" w:cs="宋体"/>
      <w:sz w:val="18"/>
      <w:szCs w:val="20"/>
    </w:rPr>
  </w:style>
  <w:style w:type="paragraph" w:customStyle="1" w:styleId="3351">
    <w:name w:val="样式 小五 左侧:  1.3 厘米 行距: 1.5 倍行距2115"/>
    <w:basedOn w:val="1"/>
    <w:qFormat/>
    <w:uiPriority w:val="0"/>
    <w:pPr>
      <w:spacing w:line="360" w:lineRule="auto"/>
    </w:pPr>
    <w:rPr>
      <w:rFonts w:ascii="Times New Roman" w:hAnsi="Times New Roman" w:eastAsia="宋体" w:cs="宋体"/>
      <w:sz w:val="18"/>
      <w:szCs w:val="20"/>
    </w:rPr>
  </w:style>
  <w:style w:type="paragraph" w:customStyle="1" w:styleId="3352">
    <w:name w:val="样式 小五 加粗 倾斜 黑色 居中 左侧:  1.3 厘米 行距: 1.5 倍行距11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353">
    <w:name w:val="样式 小五 左侧:  1.3 厘米 行距: 1.5 倍行距3115"/>
    <w:basedOn w:val="1"/>
    <w:qFormat/>
    <w:uiPriority w:val="0"/>
    <w:pPr>
      <w:spacing w:line="360" w:lineRule="auto"/>
    </w:pPr>
    <w:rPr>
      <w:rFonts w:ascii="Times New Roman" w:hAnsi="Times New Roman" w:eastAsia="宋体" w:cs="宋体"/>
      <w:sz w:val="18"/>
      <w:szCs w:val="20"/>
    </w:rPr>
  </w:style>
  <w:style w:type="paragraph" w:customStyle="1" w:styleId="3354">
    <w:name w:val="样式 首行缩进:  2 字符45"/>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355">
    <w:name w:val="样式 小五 左侧:  2.22 厘米 行距: 1.5 倍行距105"/>
    <w:basedOn w:val="1"/>
    <w:qFormat/>
    <w:uiPriority w:val="0"/>
    <w:pPr>
      <w:spacing w:line="360" w:lineRule="auto"/>
    </w:pPr>
    <w:rPr>
      <w:rFonts w:ascii="Times New Roman" w:hAnsi="Times New Roman" w:eastAsia="宋体" w:cs="宋体"/>
      <w:sz w:val="18"/>
      <w:szCs w:val="20"/>
    </w:rPr>
  </w:style>
  <w:style w:type="paragraph" w:customStyle="1" w:styleId="3356">
    <w:name w:val="样式 小五 加粗 倾斜 左侧:  2.22 厘米 行距: 1.5 倍行距85"/>
    <w:basedOn w:val="1"/>
    <w:qFormat/>
    <w:uiPriority w:val="0"/>
    <w:pPr>
      <w:spacing w:line="360" w:lineRule="auto"/>
    </w:pPr>
    <w:rPr>
      <w:rFonts w:ascii="Times New Roman" w:hAnsi="Times New Roman" w:eastAsia="宋体" w:cs="宋体"/>
      <w:b/>
      <w:bCs/>
      <w:i/>
      <w:iCs/>
      <w:sz w:val="18"/>
      <w:szCs w:val="20"/>
    </w:rPr>
  </w:style>
  <w:style w:type="paragraph" w:customStyle="1" w:styleId="3357">
    <w:name w:val="样式 小五 段前: 5 磅 段后: 5 磅 行距: 1.5 倍行距85"/>
    <w:basedOn w:val="1"/>
    <w:qFormat/>
    <w:uiPriority w:val="0"/>
    <w:pPr>
      <w:spacing w:before="100" w:after="100" w:line="360" w:lineRule="auto"/>
    </w:pPr>
    <w:rPr>
      <w:rFonts w:ascii="Times New Roman" w:hAnsi="Times New Roman" w:eastAsia="宋体" w:cs="宋体"/>
      <w:sz w:val="18"/>
      <w:szCs w:val="20"/>
    </w:rPr>
  </w:style>
  <w:style w:type="paragraph" w:customStyle="1" w:styleId="3358">
    <w:name w:val="样式 小五 加粗 倾斜 左侧:  1.48 厘米 行距: 1.5 倍行距65"/>
    <w:basedOn w:val="1"/>
    <w:qFormat/>
    <w:uiPriority w:val="0"/>
    <w:pPr>
      <w:spacing w:line="360" w:lineRule="auto"/>
    </w:pPr>
    <w:rPr>
      <w:rFonts w:ascii="Times New Roman" w:hAnsi="Times New Roman" w:eastAsia="宋体" w:cs="宋体"/>
      <w:b/>
      <w:bCs/>
      <w:i/>
      <w:iCs/>
      <w:sz w:val="18"/>
      <w:szCs w:val="20"/>
    </w:rPr>
  </w:style>
  <w:style w:type="paragraph" w:customStyle="1" w:styleId="3359">
    <w:name w:val="样式 小五 加粗 倾斜 首行缩进:  0.64 厘米 行距: 1.5 倍行距75"/>
    <w:basedOn w:val="1"/>
    <w:qFormat/>
    <w:uiPriority w:val="0"/>
    <w:pPr>
      <w:spacing w:line="360" w:lineRule="auto"/>
    </w:pPr>
    <w:rPr>
      <w:rFonts w:ascii="Times New Roman" w:hAnsi="Times New Roman" w:eastAsia="宋体" w:cs="宋体"/>
      <w:b/>
      <w:bCs/>
      <w:i/>
      <w:iCs/>
      <w:sz w:val="18"/>
      <w:szCs w:val="20"/>
    </w:rPr>
  </w:style>
  <w:style w:type="paragraph" w:customStyle="1" w:styleId="3360">
    <w:name w:val="样式 小五 首行缩进:  0.63 厘米 行距: 1.5 倍行距65"/>
    <w:basedOn w:val="1"/>
    <w:qFormat/>
    <w:uiPriority w:val="0"/>
    <w:pPr>
      <w:spacing w:line="360" w:lineRule="auto"/>
    </w:pPr>
    <w:rPr>
      <w:rFonts w:ascii="Times New Roman" w:hAnsi="Times New Roman" w:eastAsia="宋体" w:cs="宋体"/>
      <w:sz w:val="18"/>
      <w:szCs w:val="20"/>
    </w:rPr>
  </w:style>
  <w:style w:type="paragraph" w:customStyle="1" w:styleId="3361">
    <w:name w:val="样式 宋体 小五 加粗 倾斜 左侧:  1.48 厘米 行距: 1.5 倍行距65"/>
    <w:basedOn w:val="1"/>
    <w:qFormat/>
    <w:uiPriority w:val="0"/>
    <w:pPr>
      <w:spacing w:line="360" w:lineRule="auto"/>
    </w:pPr>
    <w:rPr>
      <w:rFonts w:ascii="宋体" w:hAnsi="宋体" w:eastAsia="宋体" w:cs="宋体"/>
      <w:b/>
      <w:bCs/>
      <w:i/>
      <w:iCs/>
      <w:sz w:val="18"/>
      <w:szCs w:val="20"/>
    </w:rPr>
  </w:style>
  <w:style w:type="paragraph" w:customStyle="1" w:styleId="3362">
    <w:name w:val="样式 宋体 小五 左侧:  1.48 厘米 行距: 1.5 倍行距65"/>
    <w:basedOn w:val="1"/>
    <w:qFormat/>
    <w:uiPriority w:val="0"/>
    <w:pPr>
      <w:spacing w:line="360" w:lineRule="auto"/>
    </w:pPr>
    <w:rPr>
      <w:rFonts w:ascii="宋体" w:hAnsi="宋体" w:eastAsia="宋体" w:cs="宋体"/>
      <w:sz w:val="18"/>
      <w:szCs w:val="20"/>
    </w:rPr>
  </w:style>
  <w:style w:type="paragraph" w:customStyle="1" w:styleId="3363">
    <w:name w:val="样式 小五 加粗 倾斜 黑色 行距: 1.5 倍行距3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364">
    <w:name w:val="样式 小五 行距: 1.5 倍行距35"/>
    <w:basedOn w:val="1"/>
    <w:qFormat/>
    <w:uiPriority w:val="0"/>
    <w:pPr>
      <w:spacing w:line="360" w:lineRule="auto"/>
    </w:pPr>
    <w:rPr>
      <w:rFonts w:ascii="Times New Roman" w:hAnsi="Times New Roman" w:eastAsia="宋体" w:cs="宋体"/>
      <w:sz w:val="18"/>
      <w:szCs w:val="20"/>
    </w:rPr>
  </w:style>
  <w:style w:type="paragraph" w:customStyle="1" w:styleId="3365">
    <w:name w:val="样式 宋体 小五 加粗 倾斜 黑色 左侧:  2.22 厘米 行距: 1.5 倍行距25"/>
    <w:basedOn w:val="1"/>
    <w:qFormat/>
    <w:uiPriority w:val="0"/>
    <w:pPr>
      <w:spacing w:line="360" w:lineRule="auto"/>
    </w:pPr>
    <w:rPr>
      <w:rFonts w:ascii="宋体" w:hAnsi="宋体" w:eastAsia="宋体" w:cs="宋体"/>
      <w:b/>
      <w:bCs/>
      <w:i/>
      <w:iCs/>
      <w:color w:val="000000"/>
      <w:sz w:val="18"/>
      <w:szCs w:val="20"/>
    </w:rPr>
  </w:style>
  <w:style w:type="paragraph" w:customStyle="1" w:styleId="3366">
    <w:name w:val="样式 宋体 小五 左侧:  2.22 厘米 行距: 1.5 倍行距25"/>
    <w:basedOn w:val="1"/>
    <w:qFormat/>
    <w:uiPriority w:val="0"/>
    <w:pPr>
      <w:spacing w:line="360" w:lineRule="auto"/>
    </w:pPr>
    <w:rPr>
      <w:rFonts w:ascii="宋体" w:hAnsi="宋体" w:eastAsia="宋体" w:cs="宋体"/>
      <w:sz w:val="18"/>
      <w:szCs w:val="20"/>
    </w:rPr>
  </w:style>
  <w:style w:type="paragraph" w:customStyle="1" w:styleId="3367">
    <w:name w:val="样式 宋体 小五 黑色 左侧:  2.22 厘米 行距: 1.5 倍行距25"/>
    <w:basedOn w:val="1"/>
    <w:qFormat/>
    <w:uiPriority w:val="0"/>
    <w:pPr>
      <w:spacing w:line="360" w:lineRule="auto"/>
    </w:pPr>
    <w:rPr>
      <w:rFonts w:ascii="宋体" w:hAnsi="宋体" w:eastAsia="宋体" w:cs="宋体"/>
      <w:color w:val="000000"/>
      <w:sz w:val="18"/>
      <w:szCs w:val="20"/>
    </w:rPr>
  </w:style>
  <w:style w:type="paragraph" w:customStyle="1" w:styleId="3368">
    <w:name w:val="样式 ˎ̥ 小五 加粗 倾斜 左侧:  2.22 厘米 行距: 1.5 倍行距25"/>
    <w:basedOn w:val="1"/>
    <w:qFormat/>
    <w:uiPriority w:val="0"/>
    <w:pPr>
      <w:spacing w:line="360" w:lineRule="auto"/>
    </w:pPr>
    <w:rPr>
      <w:rFonts w:ascii="ˎ̥" w:hAnsi="ˎ̥" w:eastAsia="宋体" w:cs="宋体"/>
      <w:b/>
      <w:bCs/>
      <w:i/>
      <w:iCs/>
      <w:sz w:val="18"/>
      <w:szCs w:val="20"/>
    </w:rPr>
  </w:style>
  <w:style w:type="paragraph" w:customStyle="1" w:styleId="3369">
    <w:name w:val="样式 ˎ̥ 小五 左侧:  2.22 厘米 行距: 1.5 倍行距25"/>
    <w:basedOn w:val="1"/>
    <w:qFormat/>
    <w:uiPriority w:val="0"/>
    <w:pPr>
      <w:spacing w:line="360" w:lineRule="auto"/>
    </w:pPr>
    <w:rPr>
      <w:rFonts w:ascii="ˎ̥" w:hAnsi="ˎ̥" w:eastAsia="宋体" w:cs="宋体"/>
      <w:sz w:val="18"/>
      <w:szCs w:val="20"/>
    </w:rPr>
  </w:style>
  <w:style w:type="paragraph" w:customStyle="1" w:styleId="3370">
    <w:name w:val="样式 小五 加粗 倾斜 黑色 左侧:  2.22 厘米 行距: 1.5 倍行距2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371">
    <w:name w:val="样式 小五 黑色 左侧:  2.22 厘米 行距: 1.5 倍行距25"/>
    <w:basedOn w:val="1"/>
    <w:qFormat/>
    <w:uiPriority w:val="0"/>
    <w:pPr>
      <w:spacing w:line="360" w:lineRule="auto"/>
    </w:pPr>
    <w:rPr>
      <w:rFonts w:ascii="Times New Roman" w:hAnsi="Times New Roman" w:eastAsia="宋体" w:cs="宋体"/>
      <w:color w:val="000000"/>
      <w:sz w:val="18"/>
      <w:szCs w:val="20"/>
    </w:rPr>
  </w:style>
  <w:style w:type="paragraph" w:customStyle="1" w:styleId="3372">
    <w:name w:val="样式 小五 加粗 倾斜 黑色 左侧:  1.48 厘米 行距: 1.5 倍行距3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373">
    <w:name w:val="正文126"/>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374">
    <w:name w:val="正文221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375">
    <w:name w:val="样式 首行缩进:  2 字符129"/>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376">
    <w:name w:val="正文文字121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377">
    <w:name w:val="样式 小五 倾斜 左侧:  2.22 厘米 行距: 1.5 倍行距25"/>
    <w:basedOn w:val="1"/>
    <w:qFormat/>
    <w:uiPriority w:val="0"/>
    <w:pPr>
      <w:spacing w:line="360" w:lineRule="auto"/>
    </w:pPr>
    <w:rPr>
      <w:rFonts w:ascii="Times New Roman" w:hAnsi="Times New Roman" w:eastAsia="宋体" w:cs="宋体"/>
      <w:i/>
      <w:iCs/>
      <w:sz w:val="18"/>
      <w:szCs w:val="20"/>
    </w:rPr>
  </w:style>
  <w:style w:type="paragraph" w:customStyle="1" w:styleId="3378">
    <w:name w:val="样式 小五 左侧:  1.48 厘米 段后: 7.8 磅 行距: 1.5 倍行距25"/>
    <w:basedOn w:val="1"/>
    <w:qFormat/>
    <w:uiPriority w:val="0"/>
    <w:pPr>
      <w:spacing w:after="156" w:line="360" w:lineRule="auto"/>
    </w:pPr>
    <w:rPr>
      <w:rFonts w:ascii="Times New Roman" w:hAnsi="Times New Roman" w:eastAsia="宋体" w:cs="宋体"/>
      <w:sz w:val="18"/>
      <w:szCs w:val="20"/>
    </w:rPr>
  </w:style>
  <w:style w:type="paragraph" w:customStyle="1" w:styleId="3379">
    <w:name w:val="样式 小五 倾斜 左侧:  1.48 厘米 行距: 1.5 倍行距45"/>
    <w:basedOn w:val="1"/>
    <w:qFormat/>
    <w:uiPriority w:val="0"/>
    <w:pPr>
      <w:spacing w:line="360" w:lineRule="auto"/>
    </w:pPr>
    <w:rPr>
      <w:rFonts w:ascii="Times New Roman" w:hAnsi="Times New Roman" w:eastAsia="宋体" w:cs="宋体"/>
      <w:i/>
      <w:iCs/>
      <w:sz w:val="18"/>
      <w:szCs w:val="20"/>
    </w:rPr>
  </w:style>
  <w:style w:type="paragraph" w:customStyle="1" w:styleId="3380">
    <w:name w:val="样式 小五 左侧:  1.48 厘米 行距: 1.5 倍行距35"/>
    <w:basedOn w:val="1"/>
    <w:qFormat/>
    <w:uiPriority w:val="0"/>
    <w:pPr>
      <w:spacing w:line="360" w:lineRule="auto"/>
    </w:pPr>
    <w:rPr>
      <w:rFonts w:ascii="Times New Roman" w:hAnsi="Times New Roman" w:eastAsia="宋体" w:cs="宋体"/>
      <w:sz w:val="18"/>
      <w:szCs w:val="20"/>
    </w:rPr>
  </w:style>
  <w:style w:type="paragraph" w:customStyle="1" w:styleId="3381">
    <w:name w:val="样式 小五 左侧:  1.48 厘米 行距: 1.5 倍行距1215"/>
    <w:basedOn w:val="1"/>
    <w:qFormat/>
    <w:uiPriority w:val="0"/>
    <w:pPr>
      <w:spacing w:line="360" w:lineRule="auto"/>
    </w:pPr>
    <w:rPr>
      <w:rFonts w:ascii="Times New Roman" w:hAnsi="Times New Roman" w:eastAsia="宋体" w:cs="宋体"/>
      <w:sz w:val="18"/>
      <w:szCs w:val="20"/>
    </w:rPr>
  </w:style>
  <w:style w:type="paragraph" w:customStyle="1" w:styleId="3382">
    <w:name w:val="样式 小五 倾斜 左侧:  1.48 厘米 行距: 1.5 倍行距125"/>
    <w:basedOn w:val="1"/>
    <w:qFormat/>
    <w:uiPriority w:val="0"/>
    <w:pPr>
      <w:spacing w:line="360" w:lineRule="auto"/>
    </w:pPr>
    <w:rPr>
      <w:rFonts w:ascii="Times New Roman" w:hAnsi="Times New Roman" w:eastAsia="宋体" w:cs="宋体"/>
      <w:i/>
      <w:iCs/>
      <w:sz w:val="18"/>
      <w:szCs w:val="20"/>
    </w:rPr>
  </w:style>
  <w:style w:type="paragraph" w:customStyle="1" w:styleId="3383">
    <w:name w:val="样式 小五 倾斜 左侧:  1.48 厘米 行距: 1.5 倍行距225"/>
    <w:basedOn w:val="1"/>
    <w:qFormat/>
    <w:uiPriority w:val="0"/>
    <w:pPr>
      <w:spacing w:line="360" w:lineRule="auto"/>
    </w:pPr>
    <w:rPr>
      <w:rFonts w:ascii="Times New Roman" w:hAnsi="Times New Roman" w:eastAsia="宋体" w:cs="宋体"/>
      <w:i/>
      <w:iCs/>
      <w:sz w:val="18"/>
      <w:szCs w:val="20"/>
    </w:rPr>
  </w:style>
  <w:style w:type="paragraph" w:customStyle="1" w:styleId="3384">
    <w:name w:val="样式 小五 段前: 5 磅 段后: 5 磅 行距: 1.5 倍行距125"/>
    <w:basedOn w:val="1"/>
    <w:qFormat/>
    <w:uiPriority w:val="0"/>
    <w:pPr>
      <w:spacing w:before="100" w:after="100" w:line="360" w:lineRule="auto"/>
    </w:pPr>
    <w:rPr>
      <w:rFonts w:ascii="Times New Roman" w:hAnsi="Times New Roman" w:eastAsia="宋体" w:cs="宋体"/>
      <w:sz w:val="18"/>
      <w:szCs w:val="20"/>
    </w:rPr>
  </w:style>
  <w:style w:type="paragraph" w:customStyle="1" w:styleId="3385">
    <w:name w:val="样式 小五 加粗 倾斜 黑色 居中 左侧:  2.22 厘米 行距: 1.5 倍行距3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386">
    <w:name w:val="样式 小五 左侧:  2.22 厘米 行距: 1.5 倍行距126"/>
    <w:basedOn w:val="1"/>
    <w:qFormat/>
    <w:uiPriority w:val="0"/>
    <w:pPr>
      <w:spacing w:line="360" w:lineRule="auto"/>
    </w:pPr>
    <w:rPr>
      <w:rFonts w:ascii="Times New Roman" w:hAnsi="Times New Roman" w:eastAsia="宋体" w:cs="宋体"/>
      <w:sz w:val="18"/>
      <w:szCs w:val="20"/>
    </w:rPr>
  </w:style>
  <w:style w:type="paragraph" w:customStyle="1" w:styleId="3387">
    <w:name w:val="样式 小五 左侧:  2.22 厘米 段后: 7.8 磅 行距: 1.5 倍行距26"/>
    <w:basedOn w:val="1"/>
    <w:qFormat/>
    <w:uiPriority w:val="0"/>
    <w:pPr>
      <w:spacing w:after="156" w:line="360" w:lineRule="auto"/>
    </w:pPr>
    <w:rPr>
      <w:rFonts w:ascii="Times New Roman" w:hAnsi="Times New Roman" w:eastAsia="宋体" w:cs="宋体"/>
      <w:sz w:val="18"/>
      <w:szCs w:val="20"/>
    </w:rPr>
  </w:style>
  <w:style w:type="paragraph" w:customStyle="1" w:styleId="3388">
    <w:name w:val="样式 正文2 + Tahoma 灰色-80% 左侧:  0 厘米 段前: 自动 段后: 自动 行距: 1.5 倍行距26"/>
    <w:basedOn w:val="297"/>
    <w:qFormat/>
    <w:uiPriority w:val="0"/>
    <w:pPr>
      <w:adjustRightInd w:val="0"/>
      <w:snapToGrid w:val="0"/>
      <w:ind w:left="0" w:firstLine="200" w:firstLineChars="200"/>
    </w:pPr>
    <w:rPr>
      <w:rFonts w:ascii="Tahoma" w:hAnsi="Tahoma"/>
      <w:color w:val="333333"/>
    </w:rPr>
  </w:style>
  <w:style w:type="paragraph" w:customStyle="1" w:styleId="3389">
    <w:name w:val="样式 正文2 + 段前: 自动 段后: 自动 行距: 1.5 倍行距25"/>
    <w:basedOn w:val="297"/>
    <w:qFormat/>
    <w:uiPriority w:val="0"/>
    <w:pPr>
      <w:adjustRightInd w:val="0"/>
      <w:snapToGrid w:val="0"/>
      <w:ind w:left="0" w:firstLine="200" w:firstLineChars="200"/>
    </w:pPr>
  </w:style>
  <w:style w:type="paragraph" w:customStyle="1" w:styleId="3390">
    <w:name w:val="样式 小五 加粗 倾斜 黑色 居中 左侧:  2.22 厘米 行距: 1.5 倍行距12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391">
    <w:name w:val="样式 小五 左侧:  2.22 厘米 行距: 1.5 倍行距225"/>
    <w:basedOn w:val="1"/>
    <w:qFormat/>
    <w:uiPriority w:val="0"/>
    <w:pPr>
      <w:spacing w:line="360" w:lineRule="auto"/>
    </w:pPr>
    <w:rPr>
      <w:rFonts w:ascii="Times New Roman" w:hAnsi="Times New Roman" w:eastAsia="宋体" w:cs="宋体"/>
      <w:sz w:val="18"/>
      <w:szCs w:val="20"/>
    </w:rPr>
  </w:style>
  <w:style w:type="paragraph" w:customStyle="1" w:styleId="3392">
    <w:name w:val="样式 正文2 + 小五 倾斜 段前: 自动 段后: 自动 行距: 1.5 倍行距35"/>
    <w:basedOn w:val="297"/>
    <w:qFormat/>
    <w:uiPriority w:val="0"/>
    <w:pPr>
      <w:ind w:left="0"/>
    </w:pPr>
    <w:rPr>
      <w:i/>
      <w:iCs/>
      <w:sz w:val="18"/>
    </w:rPr>
  </w:style>
  <w:style w:type="paragraph" w:customStyle="1" w:styleId="3393">
    <w:name w:val="样式 正文2 + 小五 倾斜 段前: 自动 段后: 自动 行距: 1.5 倍行距125"/>
    <w:basedOn w:val="297"/>
    <w:qFormat/>
    <w:uiPriority w:val="0"/>
    <w:pPr>
      <w:ind w:left="0"/>
    </w:pPr>
    <w:rPr>
      <w:i/>
      <w:iCs/>
      <w:sz w:val="18"/>
    </w:rPr>
  </w:style>
  <w:style w:type="paragraph" w:customStyle="1" w:styleId="3394">
    <w:name w:val="样式 正文2 + 左侧:  0 厘米 段前: 自动 段后: 自动25"/>
    <w:basedOn w:val="297"/>
    <w:qFormat/>
    <w:uiPriority w:val="0"/>
    <w:pPr>
      <w:ind w:left="0" w:firstLine="200" w:firstLineChars="200"/>
    </w:pPr>
  </w:style>
  <w:style w:type="paragraph" w:customStyle="1" w:styleId="3395">
    <w:name w:val="样式 小五 加粗 倾斜 黑色 居中 左侧:  1.3 厘米 行距: 1.5 倍行距3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396">
    <w:name w:val="样式 小五 左侧:  1.3 厘米 行距: 1.5 倍行距55"/>
    <w:basedOn w:val="1"/>
    <w:qFormat/>
    <w:uiPriority w:val="0"/>
    <w:pPr>
      <w:spacing w:line="360" w:lineRule="auto"/>
    </w:pPr>
    <w:rPr>
      <w:rFonts w:ascii="Times New Roman" w:hAnsi="Times New Roman" w:eastAsia="宋体" w:cs="宋体"/>
      <w:sz w:val="18"/>
      <w:szCs w:val="20"/>
    </w:rPr>
  </w:style>
  <w:style w:type="paragraph" w:customStyle="1" w:styleId="3397">
    <w:name w:val="样式 小五 左侧:  1.3 厘米 行距: 1.5 倍行距125"/>
    <w:basedOn w:val="1"/>
    <w:qFormat/>
    <w:uiPriority w:val="0"/>
    <w:pPr>
      <w:spacing w:line="360" w:lineRule="auto"/>
    </w:pPr>
    <w:rPr>
      <w:rFonts w:ascii="Times New Roman" w:hAnsi="Times New Roman" w:eastAsia="宋体" w:cs="宋体"/>
      <w:sz w:val="18"/>
      <w:szCs w:val="20"/>
    </w:rPr>
  </w:style>
  <w:style w:type="paragraph" w:customStyle="1" w:styleId="3398">
    <w:name w:val="样式 小五 左侧:  1.3 厘米 行距: 1.5 倍行距225"/>
    <w:basedOn w:val="1"/>
    <w:qFormat/>
    <w:uiPriority w:val="0"/>
    <w:pPr>
      <w:spacing w:line="360" w:lineRule="auto"/>
    </w:pPr>
    <w:rPr>
      <w:rFonts w:ascii="Times New Roman" w:hAnsi="Times New Roman" w:eastAsia="宋体" w:cs="宋体"/>
      <w:sz w:val="18"/>
      <w:szCs w:val="20"/>
    </w:rPr>
  </w:style>
  <w:style w:type="paragraph" w:customStyle="1" w:styleId="3399">
    <w:name w:val="样式 小五 加粗 倾斜 黑色 居中 左侧:  1.3 厘米 行距: 1.5 倍行距12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00">
    <w:name w:val="样式 小五 左侧:  1.3 厘米 行距: 1.5 倍行距325"/>
    <w:basedOn w:val="1"/>
    <w:qFormat/>
    <w:uiPriority w:val="0"/>
    <w:pPr>
      <w:spacing w:line="360" w:lineRule="auto"/>
    </w:pPr>
    <w:rPr>
      <w:rFonts w:ascii="Times New Roman" w:hAnsi="Times New Roman" w:eastAsia="宋体" w:cs="宋体"/>
      <w:sz w:val="18"/>
      <w:szCs w:val="20"/>
    </w:rPr>
  </w:style>
  <w:style w:type="paragraph" w:customStyle="1" w:styleId="3401">
    <w:name w:val="正文135"/>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402">
    <w:name w:val="样式 小五 段前: 5 磅 段后: 5 磅 行距: 1.5 倍行距95"/>
    <w:basedOn w:val="1"/>
    <w:qFormat/>
    <w:uiPriority w:val="0"/>
    <w:pPr>
      <w:spacing w:before="100" w:after="100" w:line="360" w:lineRule="auto"/>
    </w:pPr>
    <w:rPr>
      <w:rFonts w:ascii="Times New Roman" w:hAnsi="Times New Roman" w:eastAsia="宋体" w:cs="宋体"/>
      <w:sz w:val="18"/>
      <w:szCs w:val="20"/>
    </w:rPr>
  </w:style>
  <w:style w:type="paragraph" w:customStyle="1" w:styleId="3403">
    <w:name w:val="样式 小五 加粗 倾斜 黑色 左侧:  1.48 厘米 行距: 1.5 倍行距4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404">
    <w:name w:val="正文145"/>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405">
    <w:name w:val="样式 小五 段前: 5 磅 段后: 5 磅 行距: 1.5 倍行距105"/>
    <w:basedOn w:val="1"/>
    <w:qFormat/>
    <w:uiPriority w:val="0"/>
    <w:pPr>
      <w:spacing w:before="100" w:after="100" w:line="360" w:lineRule="auto"/>
    </w:pPr>
    <w:rPr>
      <w:rFonts w:ascii="Times New Roman" w:hAnsi="Times New Roman" w:eastAsia="宋体" w:cs="宋体"/>
      <w:sz w:val="18"/>
      <w:szCs w:val="20"/>
    </w:rPr>
  </w:style>
  <w:style w:type="paragraph" w:customStyle="1" w:styleId="3406">
    <w:name w:val="样式 小五 加粗 倾斜 黑色 左侧:  1.48 厘米 行距: 1.5 倍行距5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407">
    <w:name w:val="正文238"/>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408">
    <w:name w:val="样式 首行缩进:  2 字符137"/>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409">
    <w:name w:val="正文248"/>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410">
    <w:name w:val="样式 首行缩进:  2 字符146"/>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411">
    <w:name w:val="样式 小五 加粗 倾斜 黑色 居中 左侧:  2.22 厘米 行距: 1.5 倍行距4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12">
    <w:name w:val="样式 小五 左侧:  2.22 厘米 行距: 1.5 倍行距136"/>
    <w:basedOn w:val="1"/>
    <w:qFormat/>
    <w:uiPriority w:val="0"/>
    <w:pPr>
      <w:spacing w:line="360" w:lineRule="auto"/>
    </w:pPr>
    <w:rPr>
      <w:rFonts w:ascii="Times New Roman" w:hAnsi="Times New Roman" w:eastAsia="宋体" w:cs="宋体"/>
      <w:sz w:val="18"/>
      <w:szCs w:val="20"/>
    </w:rPr>
  </w:style>
  <w:style w:type="paragraph" w:customStyle="1" w:styleId="3413">
    <w:name w:val="样式 小五 左侧:  2.22 厘米 段后: 7.8 磅 行距: 1.5 倍行距35"/>
    <w:basedOn w:val="1"/>
    <w:qFormat/>
    <w:uiPriority w:val="0"/>
    <w:pPr>
      <w:spacing w:after="156" w:line="360" w:lineRule="auto"/>
    </w:pPr>
    <w:rPr>
      <w:rFonts w:ascii="Times New Roman" w:hAnsi="Times New Roman" w:eastAsia="宋体" w:cs="宋体"/>
      <w:sz w:val="18"/>
      <w:szCs w:val="20"/>
    </w:rPr>
  </w:style>
  <w:style w:type="paragraph" w:customStyle="1" w:styleId="3414">
    <w:name w:val="样式 正文2 + Tahoma 灰色-80% 左侧:  0 厘米 段前: 自动 段后: 自动 行距: 1.5 倍行距36"/>
    <w:basedOn w:val="297"/>
    <w:qFormat/>
    <w:uiPriority w:val="0"/>
    <w:pPr>
      <w:adjustRightInd w:val="0"/>
      <w:snapToGrid w:val="0"/>
      <w:ind w:left="0" w:firstLine="200" w:firstLineChars="200"/>
    </w:pPr>
    <w:rPr>
      <w:rFonts w:ascii="Tahoma" w:hAnsi="Tahoma"/>
      <w:color w:val="333333"/>
    </w:rPr>
  </w:style>
  <w:style w:type="paragraph" w:customStyle="1" w:styleId="3415">
    <w:name w:val="正文212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416">
    <w:name w:val="样式 首行缩进:  2 字符1125"/>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417">
    <w:name w:val="样式 小五 加粗 倾斜 黑色 居中 左侧:  2.22 厘米 行距: 1.5 倍行距13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18">
    <w:name w:val="样式 小五 左侧:  2.22 厘米 行距: 1.5 倍行距1125"/>
    <w:basedOn w:val="1"/>
    <w:qFormat/>
    <w:uiPriority w:val="0"/>
    <w:pPr>
      <w:spacing w:line="360" w:lineRule="auto"/>
    </w:pPr>
    <w:rPr>
      <w:rFonts w:ascii="Times New Roman" w:hAnsi="Times New Roman" w:eastAsia="宋体" w:cs="宋体"/>
      <w:sz w:val="18"/>
      <w:szCs w:val="20"/>
    </w:rPr>
  </w:style>
  <w:style w:type="paragraph" w:customStyle="1" w:styleId="3419">
    <w:name w:val="样式 小五 左侧:  2.22 厘米 段后: 7.8 磅 行距: 1.5 倍行距125"/>
    <w:basedOn w:val="1"/>
    <w:qFormat/>
    <w:uiPriority w:val="0"/>
    <w:pPr>
      <w:spacing w:after="156" w:line="360" w:lineRule="auto"/>
    </w:pPr>
    <w:rPr>
      <w:rFonts w:ascii="Times New Roman" w:hAnsi="Times New Roman" w:eastAsia="宋体" w:cs="宋体"/>
      <w:sz w:val="18"/>
      <w:szCs w:val="20"/>
    </w:rPr>
  </w:style>
  <w:style w:type="paragraph" w:customStyle="1" w:styleId="3420">
    <w:name w:val="样式 正文2 + Tahoma 灰色-80% 左侧:  0 厘米 段前: 自动 段后: 自动 行距: 1.5 倍行距125"/>
    <w:basedOn w:val="297"/>
    <w:qFormat/>
    <w:uiPriority w:val="0"/>
    <w:pPr>
      <w:adjustRightInd w:val="0"/>
      <w:snapToGrid w:val="0"/>
      <w:ind w:left="0" w:firstLine="200" w:firstLineChars="200"/>
    </w:pPr>
    <w:rPr>
      <w:rFonts w:ascii="Tahoma" w:hAnsi="Tahoma"/>
      <w:color w:val="333333"/>
    </w:rPr>
  </w:style>
  <w:style w:type="paragraph" w:customStyle="1" w:styleId="3421">
    <w:name w:val="正文2217"/>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422">
    <w:name w:val="样式 小五 加粗 倾斜 黑色 居中 左侧:  2.22 厘米 行距: 1.5 倍行距22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23">
    <w:name w:val="样式 小五 左侧:  2.22 厘米 行距: 1.5 倍行距1215"/>
    <w:basedOn w:val="1"/>
    <w:qFormat/>
    <w:uiPriority w:val="0"/>
    <w:pPr>
      <w:spacing w:line="360" w:lineRule="auto"/>
    </w:pPr>
    <w:rPr>
      <w:rFonts w:ascii="Times New Roman" w:hAnsi="Times New Roman" w:eastAsia="宋体" w:cs="宋体"/>
      <w:sz w:val="18"/>
      <w:szCs w:val="20"/>
    </w:rPr>
  </w:style>
  <w:style w:type="paragraph" w:customStyle="1" w:styleId="3424">
    <w:name w:val="样式 正文2 + Tahoma 灰色-80% 左侧:  0 厘米 段前: 自动 段后: 自动 行距: 1.5 倍行距215"/>
    <w:basedOn w:val="297"/>
    <w:qFormat/>
    <w:uiPriority w:val="0"/>
    <w:pPr>
      <w:adjustRightInd w:val="0"/>
      <w:snapToGrid w:val="0"/>
      <w:ind w:left="0" w:firstLine="200" w:firstLineChars="200"/>
    </w:pPr>
    <w:rPr>
      <w:rFonts w:ascii="Tahoma" w:hAnsi="Tahoma"/>
      <w:color w:val="333333"/>
    </w:rPr>
  </w:style>
  <w:style w:type="paragraph" w:customStyle="1" w:styleId="3425">
    <w:name w:val="样式 正文2 + 段前: 自动 段后: 自动 行距: 1.5 倍行距35"/>
    <w:basedOn w:val="297"/>
    <w:qFormat/>
    <w:uiPriority w:val="0"/>
    <w:pPr>
      <w:adjustRightInd w:val="0"/>
      <w:snapToGrid w:val="0"/>
      <w:ind w:left="0" w:firstLine="200" w:firstLineChars="200"/>
    </w:pPr>
  </w:style>
  <w:style w:type="paragraph" w:customStyle="1" w:styleId="3426">
    <w:name w:val="正文231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427">
    <w:name w:val="正文文字13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428">
    <w:name w:val="样式 小五 加粗 倾斜 黑色 居中 左侧:  2.22 厘米 行距: 1.5 倍行距3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29">
    <w:name w:val="样式 小五 左侧:  2.22 厘米 行距: 1.5 倍行距1315"/>
    <w:basedOn w:val="1"/>
    <w:qFormat/>
    <w:uiPriority w:val="0"/>
    <w:pPr>
      <w:spacing w:line="360" w:lineRule="auto"/>
    </w:pPr>
    <w:rPr>
      <w:rFonts w:ascii="Times New Roman" w:hAnsi="Times New Roman" w:eastAsia="宋体" w:cs="宋体"/>
      <w:sz w:val="18"/>
      <w:szCs w:val="20"/>
    </w:rPr>
  </w:style>
  <w:style w:type="paragraph" w:customStyle="1" w:styleId="3430">
    <w:name w:val="正文155"/>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431">
    <w:name w:val="样式 首行缩进:  2 字符55"/>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432">
    <w:name w:val="正文241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433">
    <w:name w:val="样式 首行缩进:  2 字符1216"/>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434">
    <w:name w:val="正文文字112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435">
    <w:name w:val="样式 小五 段前: 5 磅 段后: 5 磅 行距: 1.5 倍行距135"/>
    <w:basedOn w:val="1"/>
    <w:qFormat/>
    <w:uiPriority w:val="0"/>
    <w:pPr>
      <w:spacing w:before="100" w:after="100" w:line="360" w:lineRule="auto"/>
    </w:pPr>
    <w:rPr>
      <w:rFonts w:ascii="Times New Roman" w:hAnsi="Times New Roman" w:eastAsia="宋体" w:cs="宋体"/>
      <w:sz w:val="18"/>
      <w:szCs w:val="20"/>
    </w:rPr>
  </w:style>
  <w:style w:type="paragraph" w:customStyle="1" w:styleId="3436">
    <w:name w:val="样式 小五 倾斜 左侧:  2.22 厘米 行距: 1.5 倍行距35"/>
    <w:basedOn w:val="1"/>
    <w:qFormat/>
    <w:uiPriority w:val="0"/>
    <w:pPr>
      <w:spacing w:line="360" w:lineRule="auto"/>
    </w:pPr>
    <w:rPr>
      <w:rFonts w:ascii="Times New Roman" w:hAnsi="Times New Roman" w:eastAsia="宋体" w:cs="宋体"/>
      <w:i/>
      <w:iCs/>
      <w:sz w:val="18"/>
      <w:szCs w:val="20"/>
    </w:rPr>
  </w:style>
  <w:style w:type="paragraph" w:customStyle="1" w:styleId="3437">
    <w:name w:val="样式 小五 左侧:  2.22 厘米 行距: 1.5 倍行距146"/>
    <w:basedOn w:val="1"/>
    <w:qFormat/>
    <w:uiPriority w:val="0"/>
    <w:pPr>
      <w:spacing w:line="360" w:lineRule="auto"/>
    </w:pPr>
    <w:rPr>
      <w:rFonts w:ascii="Times New Roman" w:hAnsi="Times New Roman" w:eastAsia="宋体" w:cs="宋体"/>
      <w:sz w:val="18"/>
      <w:szCs w:val="20"/>
    </w:rPr>
  </w:style>
  <w:style w:type="paragraph" w:customStyle="1" w:styleId="3438">
    <w:name w:val="样式 小五 加粗 倾斜 左侧:  2.22 厘米 行距: 1.5 倍行距95"/>
    <w:basedOn w:val="1"/>
    <w:qFormat/>
    <w:uiPriority w:val="0"/>
    <w:pPr>
      <w:spacing w:line="360" w:lineRule="auto"/>
    </w:pPr>
    <w:rPr>
      <w:rFonts w:ascii="Times New Roman" w:hAnsi="Times New Roman" w:eastAsia="宋体" w:cs="宋体"/>
      <w:b/>
      <w:bCs/>
      <w:i/>
      <w:iCs/>
      <w:sz w:val="18"/>
      <w:szCs w:val="20"/>
    </w:rPr>
  </w:style>
  <w:style w:type="paragraph" w:customStyle="1" w:styleId="3439">
    <w:name w:val="样式 小五 加粗 倾斜 左侧:  1.48 厘米 行距: 1.5 倍行距75"/>
    <w:basedOn w:val="1"/>
    <w:qFormat/>
    <w:uiPriority w:val="0"/>
    <w:pPr>
      <w:spacing w:line="360" w:lineRule="auto"/>
    </w:pPr>
    <w:rPr>
      <w:rFonts w:ascii="Times New Roman" w:hAnsi="Times New Roman" w:eastAsia="宋体" w:cs="宋体"/>
      <w:b/>
      <w:bCs/>
      <w:i/>
      <w:iCs/>
      <w:sz w:val="18"/>
      <w:szCs w:val="20"/>
    </w:rPr>
  </w:style>
  <w:style w:type="paragraph" w:customStyle="1" w:styleId="3440">
    <w:name w:val="样式 小五 加粗 倾斜 首行缩进:  0.64 厘米 行距: 1.5 倍行距85"/>
    <w:basedOn w:val="1"/>
    <w:qFormat/>
    <w:uiPriority w:val="0"/>
    <w:pPr>
      <w:spacing w:line="360" w:lineRule="auto"/>
    </w:pPr>
    <w:rPr>
      <w:rFonts w:ascii="Times New Roman" w:hAnsi="Times New Roman" w:eastAsia="宋体" w:cs="宋体"/>
      <w:b/>
      <w:bCs/>
      <w:i/>
      <w:iCs/>
      <w:sz w:val="18"/>
      <w:szCs w:val="20"/>
    </w:rPr>
  </w:style>
  <w:style w:type="paragraph" w:customStyle="1" w:styleId="3441">
    <w:name w:val="样式 小五 首行缩进:  0.63 厘米 行距: 1.5 倍行距75"/>
    <w:basedOn w:val="1"/>
    <w:qFormat/>
    <w:uiPriority w:val="0"/>
    <w:pPr>
      <w:spacing w:line="360" w:lineRule="auto"/>
    </w:pPr>
    <w:rPr>
      <w:rFonts w:ascii="Times New Roman" w:hAnsi="Times New Roman" w:eastAsia="宋体" w:cs="宋体"/>
      <w:sz w:val="18"/>
      <w:szCs w:val="20"/>
    </w:rPr>
  </w:style>
  <w:style w:type="paragraph" w:customStyle="1" w:styleId="3442">
    <w:name w:val="样式 宋体 小五 加粗 倾斜 左侧:  1.48 厘米 行距: 1.5 倍行距75"/>
    <w:basedOn w:val="1"/>
    <w:qFormat/>
    <w:uiPriority w:val="0"/>
    <w:pPr>
      <w:spacing w:line="360" w:lineRule="auto"/>
    </w:pPr>
    <w:rPr>
      <w:rFonts w:ascii="宋体" w:hAnsi="宋体" w:eastAsia="宋体" w:cs="宋体"/>
      <w:b/>
      <w:bCs/>
      <w:i/>
      <w:iCs/>
      <w:sz w:val="18"/>
      <w:szCs w:val="20"/>
    </w:rPr>
  </w:style>
  <w:style w:type="paragraph" w:customStyle="1" w:styleId="3443">
    <w:name w:val="样式 宋体 小五 左侧:  1.48 厘米 行距: 1.5 倍行距75"/>
    <w:basedOn w:val="1"/>
    <w:qFormat/>
    <w:uiPriority w:val="0"/>
    <w:pPr>
      <w:spacing w:line="360" w:lineRule="auto"/>
    </w:pPr>
    <w:rPr>
      <w:rFonts w:ascii="宋体" w:hAnsi="宋体" w:eastAsia="宋体" w:cs="宋体"/>
      <w:sz w:val="18"/>
      <w:szCs w:val="20"/>
    </w:rPr>
  </w:style>
  <w:style w:type="paragraph" w:customStyle="1" w:styleId="3444">
    <w:name w:val="样式 小五 加粗 倾斜 黑色 行距: 1.5 倍行距4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445">
    <w:name w:val="样式 小五 行距: 1.5 倍行距45"/>
    <w:basedOn w:val="1"/>
    <w:qFormat/>
    <w:uiPriority w:val="0"/>
    <w:pPr>
      <w:spacing w:line="360" w:lineRule="auto"/>
    </w:pPr>
    <w:rPr>
      <w:rFonts w:ascii="Times New Roman" w:hAnsi="Times New Roman" w:eastAsia="宋体" w:cs="宋体"/>
      <w:sz w:val="18"/>
      <w:szCs w:val="20"/>
    </w:rPr>
  </w:style>
  <w:style w:type="paragraph" w:customStyle="1" w:styleId="3446">
    <w:name w:val="样式 宋体 小五 加粗 倾斜 黑色 左侧:  2.22 厘米 行距: 1.5 倍行距35"/>
    <w:basedOn w:val="1"/>
    <w:qFormat/>
    <w:uiPriority w:val="0"/>
    <w:pPr>
      <w:spacing w:line="360" w:lineRule="auto"/>
    </w:pPr>
    <w:rPr>
      <w:rFonts w:ascii="宋体" w:hAnsi="宋体" w:eastAsia="宋体" w:cs="宋体"/>
      <w:b/>
      <w:bCs/>
      <w:i/>
      <w:iCs/>
      <w:color w:val="000000"/>
      <w:sz w:val="18"/>
      <w:szCs w:val="20"/>
    </w:rPr>
  </w:style>
  <w:style w:type="paragraph" w:customStyle="1" w:styleId="3447">
    <w:name w:val="样式 宋体 小五 左侧:  2.22 厘米 行距: 1.5 倍行距35"/>
    <w:basedOn w:val="1"/>
    <w:qFormat/>
    <w:uiPriority w:val="0"/>
    <w:pPr>
      <w:spacing w:line="360" w:lineRule="auto"/>
    </w:pPr>
    <w:rPr>
      <w:rFonts w:ascii="宋体" w:hAnsi="宋体" w:eastAsia="宋体" w:cs="宋体"/>
      <w:sz w:val="18"/>
      <w:szCs w:val="20"/>
    </w:rPr>
  </w:style>
  <w:style w:type="paragraph" w:customStyle="1" w:styleId="3448">
    <w:name w:val="样式 宋体 小五 黑色 左侧:  2.22 厘米 行距: 1.5 倍行距35"/>
    <w:basedOn w:val="1"/>
    <w:qFormat/>
    <w:uiPriority w:val="0"/>
    <w:pPr>
      <w:spacing w:line="360" w:lineRule="auto"/>
    </w:pPr>
    <w:rPr>
      <w:rFonts w:ascii="宋体" w:hAnsi="宋体" w:eastAsia="宋体" w:cs="宋体"/>
      <w:color w:val="000000"/>
      <w:sz w:val="18"/>
      <w:szCs w:val="20"/>
    </w:rPr>
  </w:style>
  <w:style w:type="paragraph" w:customStyle="1" w:styleId="3449">
    <w:name w:val="样式 ˎ̥ 小五 加粗 倾斜 左侧:  2.22 厘米 行距: 1.5 倍行距35"/>
    <w:basedOn w:val="1"/>
    <w:qFormat/>
    <w:uiPriority w:val="0"/>
    <w:pPr>
      <w:spacing w:line="360" w:lineRule="auto"/>
    </w:pPr>
    <w:rPr>
      <w:rFonts w:ascii="ˎ̥" w:hAnsi="ˎ̥" w:eastAsia="宋体" w:cs="宋体"/>
      <w:b/>
      <w:bCs/>
      <w:i/>
      <w:iCs/>
      <w:sz w:val="18"/>
      <w:szCs w:val="20"/>
    </w:rPr>
  </w:style>
  <w:style w:type="paragraph" w:customStyle="1" w:styleId="3450">
    <w:name w:val="样式 ˎ̥ 小五 左侧:  2.22 厘米 行距: 1.5 倍行距35"/>
    <w:basedOn w:val="1"/>
    <w:qFormat/>
    <w:uiPriority w:val="0"/>
    <w:pPr>
      <w:spacing w:line="360" w:lineRule="auto"/>
    </w:pPr>
    <w:rPr>
      <w:rFonts w:ascii="ˎ̥" w:hAnsi="ˎ̥" w:eastAsia="宋体" w:cs="宋体"/>
      <w:sz w:val="18"/>
      <w:szCs w:val="20"/>
    </w:rPr>
  </w:style>
  <w:style w:type="paragraph" w:customStyle="1" w:styleId="3451">
    <w:name w:val="样式 小五 加粗 倾斜 黑色 左侧:  2.22 厘米 行距: 1.5 倍行距3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452">
    <w:name w:val="样式 小五 黑色 左侧:  2.22 厘米 行距: 1.5 倍行距35"/>
    <w:basedOn w:val="1"/>
    <w:qFormat/>
    <w:uiPriority w:val="0"/>
    <w:pPr>
      <w:spacing w:line="360" w:lineRule="auto"/>
    </w:pPr>
    <w:rPr>
      <w:rFonts w:ascii="Times New Roman" w:hAnsi="Times New Roman" w:eastAsia="宋体" w:cs="宋体"/>
      <w:color w:val="000000"/>
      <w:sz w:val="18"/>
      <w:szCs w:val="20"/>
    </w:rPr>
  </w:style>
  <w:style w:type="paragraph" w:customStyle="1" w:styleId="3453">
    <w:name w:val="样式 小五 加粗 倾斜 黑色 左侧:  1.48 厘米 行距: 1.5 倍行距6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454">
    <w:name w:val="样式 小五 左侧:  1.48 厘米 段后: 7.8 磅 行距: 1.5 倍行距35"/>
    <w:basedOn w:val="1"/>
    <w:qFormat/>
    <w:uiPriority w:val="0"/>
    <w:pPr>
      <w:spacing w:after="156" w:line="360" w:lineRule="auto"/>
    </w:pPr>
    <w:rPr>
      <w:rFonts w:ascii="Times New Roman" w:hAnsi="Times New Roman" w:eastAsia="宋体" w:cs="宋体"/>
      <w:sz w:val="18"/>
      <w:szCs w:val="20"/>
    </w:rPr>
  </w:style>
  <w:style w:type="paragraph" w:customStyle="1" w:styleId="3455">
    <w:name w:val="样式 小五 倾斜 左侧:  1.48 厘米 行距: 1.5 倍行距55"/>
    <w:basedOn w:val="1"/>
    <w:qFormat/>
    <w:uiPriority w:val="0"/>
    <w:pPr>
      <w:spacing w:line="360" w:lineRule="auto"/>
    </w:pPr>
    <w:rPr>
      <w:rFonts w:ascii="Times New Roman" w:hAnsi="Times New Roman" w:eastAsia="宋体" w:cs="宋体"/>
      <w:i/>
      <w:iCs/>
      <w:sz w:val="18"/>
      <w:szCs w:val="20"/>
    </w:rPr>
  </w:style>
  <w:style w:type="paragraph" w:customStyle="1" w:styleId="3456">
    <w:name w:val="样式 小五 左侧:  1.48 厘米 行距: 1.5 倍行距45"/>
    <w:basedOn w:val="1"/>
    <w:qFormat/>
    <w:uiPriority w:val="0"/>
    <w:pPr>
      <w:spacing w:line="360" w:lineRule="auto"/>
    </w:pPr>
    <w:rPr>
      <w:rFonts w:ascii="Times New Roman" w:hAnsi="Times New Roman" w:eastAsia="宋体" w:cs="宋体"/>
      <w:sz w:val="18"/>
      <w:szCs w:val="20"/>
    </w:rPr>
  </w:style>
  <w:style w:type="paragraph" w:customStyle="1" w:styleId="3457">
    <w:name w:val="样式 小五 左侧:  1.48 厘米 行距: 1.5 倍行距135"/>
    <w:basedOn w:val="1"/>
    <w:qFormat/>
    <w:uiPriority w:val="0"/>
    <w:pPr>
      <w:spacing w:line="360" w:lineRule="auto"/>
    </w:pPr>
    <w:rPr>
      <w:rFonts w:ascii="Times New Roman" w:hAnsi="Times New Roman" w:eastAsia="宋体" w:cs="宋体"/>
      <w:sz w:val="18"/>
      <w:szCs w:val="20"/>
    </w:rPr>
  </w:style>
  <w:style w:type="paragraph" w:customStyle="1" w:styleId="3458">
    <w:name w:val="样式 小五 倾斜 左侧:  1.48 厘米 行距: 1.5 倍行距135"/>
    <w:basedOn w:val="1"/>
    <w:qFormat/>
    <w:uiPriority w:val="0"/>
    <w:pPr>
      <w:spacing w:line="360" w:lineRule="auto"/>
    </w:pPr>
    <w:rPr>
      <w:rFonts w:ascii="Times New Roman" w:hAnsi="Times New Roman" w:eastAsia="宋体" w:cs="宋体"/>
      <w:i/>
      <w:iCs/>
      <w:sz w:val="18"/>
      <w:szCs w:val="20"/>
    </w:rPr>
  </w:style>
  <w:style w:type="paragraph" w:customStyle="1" w:styleId="3459">
    <w:name w:val="样式 小五 倾斜 左侧:  1.48 厘米 行距: 1.5 倍行距235"/>
    <w:basedOn w:val="1"/>
    <w:qFormat/>
    <w:uiPriority w:val="0"/>
    <w:pPr>
      <w:spacing w:line="360" w:lineRule="auto"/>
    </w:pPr>
    <w:rPr>
      <w:rFonts w:ascii="Times New Roman" w:hAnsi="Times New Roman" w:eastAsia="宋体" w:cs="宋体"/>
      <w:i/>
      <w:iCs/>
      <w:sz w:val="18"/>
      <w:szCs w:val="20"/>
    </w:rPr>
  </w:style>
  <w:style w:type="paragraph" w:customStyle="1" w:styleId="3460">
    <w:name w:val="样式 小五 段前: 5 磅 段后: 5 磅 行距: 1.5 倍行距145"/>
    <w:basedOn w:val="1"/>
    <w:qFormat/>
    <w:uiPriority w:val="0"/>
    <w:pPr>
      <w:spacing w:before="100" w:after="100" w:line="360" w:lineRule="auto"/>
    </w:pPr>
    <w:rPr>
      <w:rFonts w:ascii="Times New Roman" w:hAnsi="Times New Roman" w:eastAsia="宋体" w:cs="宋体"/>
      <w:sz w:val="18"/>
      <w:szCs w:val="20"/>
    </w:rPr>
  </w:style>
  <w:style w:type="paragraph" w:customStyle="1" w:styleId="3461">
    <w:name w:val="样式 小五 加粗 倾斜 黑色 居中 左侧:  2.22 厘米 行距: 1.5 倍行距4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62">
    <w:name w:val="样式 小五 左侧:  2.22 厘米 行距: 1.5 倍行距1415"/>
    <w:basedOn w:val="1"/>
    <w:qFormat/>
    <w:uiPriority w:val="0"/>
    <w:pPr>
      <w:spacing w:line="360" w:lineRule="auto"/>
    </w:pPr>
    <w:rPr>
      <w:rFonts w:ascii="Times New Roman" w:hAnsi="Times New Roman" w:eastAsia="宋体" w:cs="宋体"/>
      <w:sz w:val="18"/>
      <w:szCs w:val="20"/>
    </w:rPr>
  </w:style>
  <w:style w:type="paragraph" w:customStyle="1" w:styleId="3463">
    <w:name w:val="样式 小五 左侧:  2.22 厘米 段后: 7.8 磅 行距: 1.5 倍行距215"/>
    <w:basedOn w:val="1"/>
    <w:qFormat/>
    <w:uiPriority w:val="0"/>
    <w:pPr>
      <w:spacing w:after="156" w:line="360" w:lineRule="auto"/>
    </w:pPr>
    <w:rPr>
      <w:rFonts w:ascii="Times New Roman" w:hAnsi="Times New Roman" w:eastAsia="宋体" w:cs="宋体"/>
      <w:sz w:val="18"/>
      <w:szCs w:val="20"/>
    </w:rPr>
  </w:style>
  <w:style w:type="paragraph" w:customStyle="1" w:styleId="3464">
    <w:name w:val="样式 正文2 + Tahoma 灰色-80% 左侧:  0 厘米 段前: 自动 段后: 自动 行距: 1.5 倍行距315"/>
    <w:basedOn w:val="297"/>
    <w:qFormat/>
    <w:uiPriority w:val="0"/>
    <w:pPr>
      <w:adjustRightInd w:val="0"/>
      <w:snapToGrid w:val="0"/>
      <w:ind w:left="0" w:firstLine="200" w:firstLineChars="200"/>
    </w:pPr>
    <w:rPr>
      <w:rFonts w:ascii="Tahoma" w:hAnsi="Tahoma"/>
      <w:color w:val="333333"/>
    </w:rPr>
  </w:style>
  <w:style w:type="paragraph" w:customStyle="1" w:styleId="3465">
    <w:name w:val="样式 正文2 + 段前: 自动 段后: 自动 行距: 1.5 倍行距125"/>
    <w:basedOn w:val="297"/>
    <w:qFormat/>
    <w:uiPriority w:val="0"/>
    <w:pPr>
      <w:adjustRightInd w:val="0"/>
      <w:snapToGrid w:val="0"/>
      <w:ind w:left="0" w:firstLine="200" w:firstLineChars="200"/>
    </w:pPr>
  </w:style>
  <w:style w:type="paragraph" w:customStyle="1" w:styleId="3466">
    <w:name w:val="样式 小五 加粗 倾斜 黑色 居中 左侧:  2.22 厘米 行距: 1.5 倍行距112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67">
    <w:name w:val="样式 小五 左侧:  2.22 厘米 行距: 1.5 倍行距235"/>
    <w:basedOn w:val="1"/>
    <w:qFormat/>
    <w:uiPriority w:val="0"/>
    <w:pPr>
      <w:spacing w:line="360" w:lineRule="auto"/>
    </w:pPr>
    <w:rPr>
      <w:rFonts w:ascii="Times New Roman" w:hAnsi="Times New Roman" w:eastAsia="宋体" w:cs="宋体"/>
      <w:sz w:val="18"/>
      <w:szCs w:val="20"/>
    </w:rPr>
  </w:style>
  <w:style w:type="paragraph" w:customStyle="1" w:styleId="3468">
    <w:name w:val="样式 正文2 + 小五 倾斜 段前: 自动 段后: 自动 行距: 1.5 倍行距45"/>
    <w:basedOn w:val="297"/>
    <w:qFormat/>
    <w:uiPriority w:val="0"/>
    <w:pPr>
      <w:ind w:left="0"/>
    </w:pPr>
    <w:rPr>
      <w:i/>
      <w:iCs/>
      <w:sz w:val="18"/>
    </w:rPr>
  </w:style>
  <w:style w:type="paragraph" w:customStyle="1" w:styleId="3469">
    <w:name w:val="样式 正文2 + 小五 倾斜 段前: 自动 段后: 自动 行距: 1.5 倍行距135"/>
    <w:basedOn w:val="297"/>
    <w:qFormat/>
    <w:uiPriority w:val="0"/>
    <w:pPr>
      <w:ind w:left="0"/>
    </w:pPr>
    <w:rPr>
      <w:i/>
      <w:iCs/>
      <w:sz w:val="18"/>
    </w:rPr>
  </w:style>
  <w:style w:type="paragraph" w:customStyle="1" w:styleId="3470">
    <w:name w:val="样式 正文2 + 左侧:  0 厘米 段前: 自动 段后: 自动35"/>
    <w:basedOn w:val="297"/>
    <w:qFormat/>
    <w:uiPriority w:val="0"/>
    <w:pPr>
      <w:ind w:left="0" w:firstLine="200" w:firstLineChars="200"/>
    </w:pPr>
  </w:style>
  <w:style w:type="paragraph" w:customStyle="1" w:styleId="3471">
    <w:name w:val="样式 小五 加粗 倾斜 黑色 居中 左侧:  1.3 厘米 行距: 1.5 倍行距4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72">
    <w:name w:val="样式 小五 左侧:  1.3 厘米 行距: 1.5 倍行距65"/>
    <w:basedOn w:val="1"/>
    <w:qFormat/>
    <w:uiPriority w:val="0"/>
    <w:pPr>
      <w:spacing w:line="360" w:lineRule="auto"/>
    </w:pPr>
    <w:rPr>
      <w:rFonts w:ascii="Times New Roman" w:hAnsi="Times New Roman" w:eastAsia="宋体" w:cs="宋体"/>
      <w:sz w:val="18"/>
      <w:szCs w:val="20"/>
    </w:rPr>
  </w:style>
  <w:style w:type="paragraph" w:customStyle="1" w:styleId="3473">
    <w:name w:val="样式 小五 左侧:  1.3 厘米 行距: 1.5 倍行距135"/>
    <w:basedOn w:val="1"/>
    <w:qFormat/>
    <w:uiPriority w:val="0"/>
    <w:pPr>
      <w:spacing w:line="360" w:lineRule="auto"/>
    </w:pPr>
    <w:rPr>
      <w:rFonts w:ascii="Times New Roman" w:hAnsi="Times New Roman" w:eastAsia="宋体" w:cs="宋体"/>
      <w:sz w:val="18"/>
      <w:szCs w:val="20"/>
    </w:rPr>
  </w:style>
  <w:style w:type="paragraph" w:customStyle="1" w:styleId="3474">
    <w:name w:val="样式 小五 左侧:  1.3 厘米 行距: 1.5 倍行距235"/>
    <w:basedOn w:val="1"/>
    <w:qFormat/>
    <w:uiPriority w:val="0"/>
    <w:pPr>
      <w:spacing w:line="360" w:lineRule="auto"/>
    </w:pPr>
    <w:rPr>
      <w:rFonts w:ascii="Times New Roman" w:hAnsi="Times New Roman" w:eastAsia="宋体" w:cs="宋体"/>
      <w:sz w:val="18"/>
      <w:szCs w:val="20"/>
    </w:rPr>
  </w:style>
  <w:style w:type="paragraph" w:customStyle="1" w:styleId="3475">
    <w:name w:val="样式 小五 加粗 倾斜 黑色 居中 左侧:  1.3 厘米 行距: 1.5 倍行距13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76">
    <w:name w:val="样式 小五 左侧:  1.3 厘米 行距: 1.5 倍行距335"/>
    <w:basedOn w:val="1"/>
    <w:qFormat/>
    <w:uiPriority w:val="0"/>
    <w:pPr>
      <w:spacing w:line="360" w:lineRule="auto"/>
    </w:pPr>
    <w:rPr>
      <w:rFonts w:ascii="Times New Roman" w:hAnsi="Times New Roman" w:eastAsia="宋体" w:cs="宋体"/>
      <w:sz w:val="18"/>
      <w:szCs w:val="20"/>
    </w:rPr>
  </w:style>
  <w:style w:type="paragraph" w:customStyle="1" w:styleId="3477">
    <w:name w:val="正文255"/>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478">
    <w:name w:val="正文文字1225"/>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479">
    <w:name w:val="样式 小五 加粗 倾斜 黑色 居中 左侧:  2.22 厘米 行距: 1.5 倍行距121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480">
    <w:name w:val="样式 小五 左侧:  2.22 厘米 行距: 1.5 倍行距2125"/>
    <w:basedOn w:val="1"/>
    <w:qFormat/>
    <w:uiPriority w:val="0"/>
    <w:pPr>
      <w:spacing w:line="360" w:lineRule="auto"/>
    </w:pPr>
    <w:rPr>
      <w:rFonts w:ascii="Times New Roman" w:hAnsi="Times New Roman" w:eastAsia="宋体" w:cs="宋体"/>
      <w:sz w:val="18"/>
      <w:szCs w:val="20"/>
    </w:rPr>
  </w:style>
  <w:style w:type="paragraph" w:customStyle="1" w:styleId="3481">
    <w:name w:val="样式 正文2 + 小五 倾斜 段前: 自动 段后: 自动 行距: 1.5 倍行距225"/>
    <w:basedOn w:val="297"/>
    <w:qFormat/>
    <w:uiPriority w:val="0"/>
    <w:pPr>
      <w:ind w:left="0"/>
    </w:pPr>
    <w:rPr>
      <w:i/>
      <w:iCs/>
      <w:sz w:val="18"/>
    </w:rPr>
  </w:style>
  <w:style w:type="paragraph" w:customStyle="1" w:styleId="3482">
    <w:name w:val="样式 正文2 + 小五 倾斜 段前: 自动 段后: 自动 行距: 1.5 倍行距1125"/>
    <w:basedOn w:val="297"/>
    <w:qFormat/>
    <w:uiPriority w:val="0"/>
    <w:pPr>
      <w:ind w:left="0"/>
    </w:pPr>
    <w:rPr>
      <w:i/>
      <w:iCs/>
      <w:sz w:val="18"/>
    </w:rPr>
  </w:style>
  <w:style w:type="paragraph" w:customStyle="1" w:styleId="3483">
    <w:name w:val="样式 正文2 + 左侧:  0 厘米 段前: 自动 段后: 自动125"/>
    <w:basedOn w:val="297"/>
    <w:qFormat/>
    <w:uiPriority w:val="0"/>
    <w:pPr>
      <w:ind w:left="0" w:firstLine="200" w:firstLineChars="200"/>
    </w:pPr>
  </w:style>
  <w:style w:type="paragraph" w:customStyle="1" w:styleId="3484">
    <w:name w:val="正文165"/>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485">
    <w:name w:val="样式 首行缩进:  2 字符65"/>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486">
    <w:name w:val="正文268"/>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487">
    <w:name w:val="样式 首行缩进:  2 字符1517"/>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488">
    <w:name w:val="正文文字147"/>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489">
    <w:name w:val="样式 小五 段前: 5 磅 段后: 5 磅 行距: 1.5 倍行距155"/>
    <w:basedOn w:val="1"/>
    <w:qFormat/>
    <w:uiPriority w:val="0"/>
    <w:pPr>
      <w:spacing w:before="100" w:after="100" w:line="360" w:lineRule="auto"/>
    </w:pPr>
    <w:rPr>
      <w:rFonts w:ascii="Times New Roman" w:hAnsi="Times New Roman" w:eastAsia="宋体" w:cs="宋体"/>
      <w:sz w:val="18"/>
      <w:szCs w:val="20"/>
    </w:rPr>
  </w:style>
  <w:style w:type="paragraph" w:customStyle="1" w:styleId="3490">
    <w:name w:val="样式 小五 倾斜 左侧:  2.22 厘米 行距: 1.5 倍行距45"/>
    <w:basedOn w:val="1"/>
    <w:qFormat/>
    <w:uiPriority w:val="0"/>
    <w:pPr>
      <w:spacing w:line="360" w:lineRule="auto"/>
    </w:pPr>
    <w:rPr>
      <w:rFonts w:ascii="Times New Roman" w:hAnsi="Times New Roman" w:eastAsia="宋体" w:cs="宋体"/>
      <w:i/>
      <w:iCs/>
      <w:sz w:val="18"/>
      <w:szCs w:val="20"/>
    </w:rPr>
  </w:style>
  <w:style w:type="paragraph" w:customStyle="1" w:styleId="3491">
    <w:name w:val="样式 小五 左侧:  2.22 厘米 行距: 1.5 倍行距155"/>
    <w:basedOn w:val="1"/>
    <w:qFormat/>
    <w:uiPriority w:val="0"/>
    <w:pPr>
      <w:spacing w:line="360" w:lineRule="auto"/>
    </w:pPr>
    <w:rPr>
      <w:rFonts w:ascii="Times New Roman" w:hAnsi="Times New Roman" w:eastAsia="宋体" w:cs="宋体"/>
      <w:sz w:val="18"/>
      <w:szCs w:val="20"/>
    </w:rPr>
  </w:style>
  <w:style w:type="paragraph" w:customStyle="1" w:styleId="3492">
    <w:name w:val="样式 小五 加粗 倾斜 左侧:  2.22 厘米 行距: 1.5 倍行距105"/>
    <w:basedOn w:val="1"/>
    <w:qFormat/>
    <w:uiPriority w:val="0"/>
    <w:pPr>
      <w:spacing w:line="360" w:lineRule="auto"/>
    </w:pPr>
    <w:rPr>
      <w:rFonts w:ascii="Times New Roman" w:hAnsi="Times New Roman" w:eastAsia="宋体" w:cs="宋体"/>
      <w:b/>
      <w:bCs/>
      <w:i/>
      <w:iCs/>
      <w:sz w:val="18"/>
      <w:szCs w:val="20"/>
    </w:rPr>
  </w:style>
  <w:style w:type="paragraph" w:customStyle="1" w:styleId="3493">
    <w:name w:val="样式 小五 加粗 倾斜 左侧:  1.48 厘米 行距: 1.5 倍行距85"/>
    <w:basedOn w:val="1"/>
    <w:qFormat/>
    <w:uiPriority w:val="0"/>
    <w:pPr>
      <w:spacing w:line="360" w:lineRule="auto"/>
    </w:pPr>
    <w:rPr>
      <w:rFonts w:ascii="Times New Roman" w:hAnsi="Times New Roman" w:eastAsia="宋体" w:cs="宋体"/>
      <w:b/>
      <w:bCs/>
      <w:i/>
      <w:iCs/>
      <w:sz w:val="18"/>
      <w:szCs w:val="20"/>
    </w:rPr>
  </w:style>
  <w:style w:type="paragraph" w:customStyle="1" w:styleId="3494">
    <w:name w:val="样式 小五 加粗 倾斜 首行缩进:  0.64 厘米 行距: 1.5 倍行距95"/>
    <w:basedOn w:val="1"/>
    <w:qFormat/>
    <w:uiPriority w:val="0"/>
    <w:pPr>
      <w:spacing w:line="360" w:lineRule="auto"/>
    </w:pPr>
    <w:rPr>
      <w:rFonts w:ascii="Times New Roman" w:hAnsi="Times New Roman" w:eastAsia="宋体" w:cs="宋体"/>
      <w:b/>
      <w:bCs/>
      <w:i/>
      <w:iCs/>
      <w:sz w:val="18"/>
      <w:szCs w:val="20"/>
    </w:rPr>
  </w:style>
  <w:style w:type="paragraph" w:customStyle="1" w:styleId="3495">
    <w:name w:val="样式 小五 首行缩进:  0.63 厘米 行距: 1.5 倍行距85"/>
    <w:basedOn w:val="1"/>
    <w:qFormat/>
    <w:uiPriority w:val="0"/>
    <w:pPr>
      <w:spacing w:line="360" w:lineRule="auto"/>
    </w:pPr>
    <w:rPr>
      <w:rFonts w:ascii="Times New Roman" w:hAnsi="Times New Roman" w:eastAsia="宋体" w:cs="宋体"/>
      <w:sz w:val="18"/>
      <w:szCs w:val="20"/>
    </w:rPr>
  </w:style>
  <w:style w:type="paragraph" w:customStyle="1" w:styleId="3496">
    <w:name w:val="样式 宋体 小五 加粗 倾斜 左侧:  1.48 厘米 行距: 1.5 倍行距85"/>
    <w:basedOn w:val="1"/>
    <w:qFormat/>
    <w:uiPriority w:val="0"/>
    <w:pPr>
      <w:spacing w:line="360" w:lineRule="auto"/>
    </w:pPr>
    <w:rPr>
      <w:rFonts w:ascii="宋体" w:hAnsi="宋体" w:eastAsia="宋体" w:cs="宋体"/>
      <w:b/>
      <w:bCs/>
      <w:i/>
      <w:iCs/>
      <w:sz w:val="18"/>
      <w:szCs w:val="20"/>
    </w:rPr>
  </w:style>
  <w:style w:type="paragraph" w:customStyle="1" w:styleId="3497">
    <w:name w:val="样式 宋体 小五 左侧:  1.48 厘米 行距: 1.5 倍行距85"/>
    <w:basedOn w:val="1"/>
    <w:qFormat/>
    <w:uiPriority w:val="0"/>
    <w:pPr>
      <w:spacing w:line="360" w:lineRule="auto"/>
    </w:pPr>
    <w:rPr>
      <w:rFonts w:ascii="宋体" w:hAnsi="宋体" w:eastAsia="宋体" w:cs="宋体"/>
      <w:sz w:val="18"/>
      <w:szCs w:val="20"/>
    </w:rPr>
  </w:style>
  <w:style w:type="paragraph" w:customStyle="1" w:styleId="3498">
    <w:name w:val="样式 小五 加粗 倾斜 黑色 行距: 1.5 倍行距5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499">
    <w:name w:val="样式 小五 行距: 1.5 倍行距55"/>
    <w:basedOn w:val="1"/>
    <w:qFormat/>
    <w:uiPriority w:val="0"/>
    <w:pPr>
      <w:spacing w:line="360" w:lineRule="auto"/>
    </w:pPr>
    <w:rPr>
      <w:rFonts w:ascii="Times New Roman" w:hAnsi="Times New Roman" w:eastAsia="宋体" w:cs="宋体"/>
      <w:sz w:val="18"/>
      <w:szCs w:val="20"/>
    </w:rPr>
  </w:style>
  <w:style w:type="paragraph" w:customStyle="1" w:styleId="3500">
    <w:name w:val="样式 宋体 小五 加粗 倾斜 黑色 左侧:  2.22 厘米 行距: 1.5 倍行距45"/>
    <w:basedOn w:val="1"/>
    <w:qFormat/>
    <w:uiPriority w:val="0"/>
    <w:pPr>
      <w:spacing w:line="360" w:lineRule="auto"/>
    </w:pPr>
    <w:rPr>
      <w:rFonts w:ascii="宋体" w:hAnsi="宋体" w:eastAsia="宋体" w:cs="宋体"/>
      <w:b/>
      <w:bCs/>
      <w:i/>
      <w:iCs/>
      <w:color w:val="000000"/>
      <w:sz w:val="18"/>
      <w:szCs w:val="20"/>
    </w:rPr>
  </w:style>
  <w:style w:type="paragraph" w:customStyle="1" w:styleId="3501">
    <w:name w:val="样式 宋体 小五 左侧:  2.22 厘米 行距: 1.5 倍行距45"/>
    <w:basedOn w:val="1"/>
    <w:qFormat/>
    <w:uiPriority w:val="0"/>
    <w:pPr>
      <w:spacing w:line="360" w:lineRule="auto"/>
    </w:pPr>
    <w:rPr>
      <w:rFonts w:ascii="宋体" w:hAnsi="宋体" w:eastAsia="宋体" w:cs="宋体"/>
      <w:sz w:val="18"/>
      <w:szCs w:val="20"/>
    </w:rPr>
  </w:style>
  <w:style w:type="paragraph" w:customStyle="1" w:styleId="3502">
    <w:name w:val="样式 宋体 小五 黑色 左侧:  2.22 厘米 行距: 1.5 倍行距45"/>
    <w:basedOn w:val="1"/>
    <w:qFormat/>
    <w:uiPriority w:val="0"/>
    <w:pPr>
      <w:spacing w:line="360" w:lineRule="auto"/>
    </w:pPr>
    <w:rPr>
      <w:rFonts w:ascii="宋体" w:hAnsi="宋体" w:eastAsia="宋体" w:cs="宋体"/>
      <w:color w:val="000000"/>
      <w:sz w:val="18"/>
      <w:szCs w:val="20"/>
    </w:rPr>
  </w:style>
  <w:style w:type="paragraph" w:customStyle="1" w:styleId="3503">
    <w:name w:val="样式 ˎ̥ 小五 加粗 倾斜 左侧:  2.22 厘米 行距: 1.5 倍行距45"/>
    <w:basedOn w:val="1"/>
    <w:qFormat/>
    <w:uiPriority w:val="0"/>
    <w:pPr>
      <w:spacing w:line="360" w:lineRule="auto"/>
    </w:pPr>
    <w:rPr>
      <w:rFonts w:ascii="ˎ̥" w:hAnsi="ˎ̥" w:eastAsia="宋体" w:cs="宋体"/>
      <w:b/>
      <w:bCs/>
      <w:i/>
      <w:iCs/>
      <w:sz w:val="18"/>
      <w:szCs w:val="20"/>
    </w:rPr>
  </w:style>
  <w:style w:type="paragraph" w:customStyle="1" w:styleId="3504">
    <w:name w:val="样式 ˎ̥ 小五 左侧:  2.22 厘米 行距: 1.5 倍行距45"/>
    <w:basedOn w:val="1"/>
    <w:qFormat/>
    <w:uiPriority w:val="0"/>
    <w:pPr>
      <w:spacing w:line="360" w:lineRule="auto"/>
    </w:pPr>
    <w:rPr>
      <w:rFonts w:ascii="ˎ̥" w:hAnsi="ˎ̥" w:eastAsia="宋体" w:cs="宋体"/>
      <w:sz w:val="18"/>
      <w:szCs w:val="20"/>
    </w:rPr>
  </w:style>
  <w:style w:type="paragraph" w:customStyle="1" w:styleId="3505">
    <w:name w:val="样式 小五 加粗 倾斜 黑色 左侧:  2.22 厘米 行距: 1.5 倍行距4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506">
    <w:name w:val="样式 小五 黑色 左侧:  2.22 厘米 行距: 1.5 倍行距45"/>
    <w:basedOn w:val="1"/>
    <w:qFormat/>
    <w:uiPriority w:val="0"/>
    <w:pPr>
      <w:spacing w:line="360" w:lineRule="auto"/>
    </w:pPr>
    <w:rPr>
      <w:rFonts w:ascii="Times New Roman" w:hAnsi="Times New Roman" w:eastAsia="宋体" w:cs="宋体"/>
      <w:color w:val="000000"/>
      <w:sz w:val="18"/>
      <w:szCs w:val="20"/>
    </w:rPr>
  </w:style>
  <w:style w:type="paragraph" w:customStyle="1" w:styleId="3507">
    <w:name w:val="样式 小五 加粗 倾斜 黑色 左侧:  1.48 厘米 行距: 1.5 倍行距75"/>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508">
    <w:name w:val="样式 小五 左侧:  1.48 厘米 段后: 7.8 磅 行距: 1.5 倍行距45"/>
    <w:basedOn w:val="1"/>
    <w:qFormat/>
    <w:uiPriority w:val="0"/>
    <w:pPr>
      <w:spacing w:after="156" w:line="360" w:lineRule="auto"/>
    </w:pPr>
    <w:rPr>
      <w:rFonts w:ascii="Times New Roman" w:hAnsi="Times New Roman" w:eastAsia="宋体" w:cs="宋体"/>
      <w:sz w:val="18"/>
      <w:szCs w:val="20"/>
    </w:rPr>
  </w:style>
  <w:style w:type="paragraph" w:customStyle="1" w:styleId="3509">
    <w:name w:val="样式 小五 倾斜 左侧:  1.48 厘米 行距: 1.5 倍行距65"/>
    <w:basedOn w:val="1"/>
    <w:qFormat/>
    <w:uiPriority w:val="0"/>
    <w:pPr>
      <w:spacing w:line="360" w:lineRule="auto"/>
    </w:pPr>
    <w:rPr>
      <w:rFonts w:ascii="Times New Roman" w:hAnsi="Times New Roman" w:eastAsia="宋体" w:cs="宋体"/>
      <w:i/>
      <w:iCs/>
      <w:sz w:val="18"/>
      <w:szCs w:val="20"/>
    </w:rPr>
  </w:style>
  <w:style w:type="paragraph" w:customStyle="1" w:styleId="3510">
    <w:name w:val="样式 小五 左侧:  1.48 厘米 行距: 1.5 倍行距55"/>
    <w:basedOn w:val="1"/>
    <w:qFormat/>
    <w:uiPriority w:val="0"/>
    <w:pPr>
      <w:spacing w:line="360" w:lineRule="auto"/>
    </w:pPr>
    <w:rPr>
      <w:rFonts w:ascii="Times New Roman" w:hAnsi="Times New Roman" w:eastAsia="宋体" w:cs="宋体"/>
      <w:sz w:val="18"/>
      <w:szCs w:val="20"/>
    </w:rPr>
  </w:style>
  <w:style w:type="paragraph" w:customStyle="1" w:styleId="3511">
    <w:name w:val="样式 小五 左侧:  1.48 厘米 行距: 1.5 倍行距145"/>
    <w:basedOn w:val="1"/>
    <w:qFormat/>
    <w:uiPriority w:val="0"/>
    <w:pPr>
      <w:spacing w:line="360" w:lineRule="auto"/>
    </w:pPr>
    <w:rPr>
      <w:rFonts w:ascii="Times New Roman" w:hAnsi="Times New Roman" w:eastAsia="宋体" w:cs="宋体"/>
      <w:sz w:val="18"/>
      <w:szCs w:val="20"/>
    </w:rPr>
  </w:style>
  <w:style w:type="paragraph" w:customStyle="1" w:styleId="3512">
    <w:name w:val="样式 小五 倾斜 左侧:  1.48 厘米 行距: 1.5 倍行距145"/>
    <w:basedOn w:val="1"/>
    <w:qFormat/>
    <w:uiPriority w:val="0"/>
    <w:pPr>
      <w:spacing w:line="360" w:lineRule="auto"/>
    </w:pPr>
    <w:rPr>
      <w:rFonts w:ascii="Times New Roman" w:hAnsi="Times New Roman" w:eastAsia="宋体" w:cs="宋体"/>
      <w:i/>
      <w:iCs/>
      <w:sz w:val="18"/>
      <w:szCs w:val="20"/>
    </w:rPr>
  </w:style>
  <w:style w:type="paragraph" w:customStyle="1" w:styleId="3513">
    <w:name w:val="样式 小五 倾斜 左侧:  1.48 厘米 行距: 1.5 倍行距245"/>
    <w:basedOn w:val="1"/>
    <w:qFormat/>
    <w:uiPriority w:val="0"/>
    <w:pPr>
      <w:spacing w:line="360" w:lineRule="auto"/>
    </w:pPr>
    <w:rPr>
      <w:rFonts w:ascii="Times New Roman" w:hAnsi="Times New Roman" w:eastAsia="宋体" w:cs="宋体"/>
      <w:i/>
      <w:iCs/>
      <w:sz w:val="18"/>
      <w:szCs w:val="20"/>
    </w:rPr>
  </w:style>
  <w:style w:type="paragraph" w:customStyle="1" w:styleId="3514">
    <w:name w:val="样式 小五 段前: 5 磅 段后: 5 磅 行距: 1.5 倍行距165"/>
    <w:basedOn w:val="1"/>
    <w:qFormat/>
    <w:uiPriority w:val="0"/>
    <w:pPr>
      <w:spacing w:before="100" w:after="100" w:line="360" w:lineRule="auto"/>
    </w:pPr>
    <w:rPr>
      <w:rFonts w:ascii="Times New Roman" w:hAnsi="Times New Roman" w:eastAsia="宋体" w:cs="宋体"/>
      <w:sz w:val="18"/>
      <w:szCs w:val="20"/>
    </w:rPr>
  </w:style>
  <w:style w:type="paragraph" w:customStyle="1" w:styleId="3515">
    <w:name w:val="样式 小五 加粗 倾斜 黑色 居中 左侧:  2.22 厘米 行距: 1.5 倍行距5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516">
    <w:name w:val="样式 小五 左侧:  2.22 厘米 行距: 1.5 倍行距165"/>
    <w:basedOn w:val="1"/>
    <w:qFormat/>
    <w:uiPriority w:val="0"/>
    <w:pPr>
      <w:spacing w:line="360" w:lineRule="auto"/>
    </w:pPr>
    <w:rPr>
      <w:rFonts w:ascii="Times New Roman" w:hAnsi="Times New Roman" w:eastAsia="宋体" w:cs="宋体"/>
      <w:sz w:val="18"/>
      <w:szCs w:val="20"/>
    </w:rPr>
  </w:style>
  <w:style w:type="paragraph" w:customStyle="1" w:styleId="3517">
    <w:name w:val="样式 小五 左侧:  2.22 厘米 段后: 7.8 磅 行距: 1.5 倍行距45"/>
    <w:basedOn w:val="1"/>
    <w:qFormat/>
    <w:uiPriority w:val="0"/>
    <w:pPr>
      <w:spacing w:after="156" w:line="360" w:lineRule="auto"/>
    </w:pPr>
    <w:rPr>
      <w:rFonts w:ascii="Times New Roman" w:hAnsi="Times New Roman" w:eastAsia="宋体" w:cs="宋体"/>
      <w:sz w:val="18"/>
      <w:szCs w:val="20"/>
    </w:rPr>
  </w:style>
  <w:style w:type="paragraph" w:customStyle="1" w:styleId="3518">
    <w:name w:val="样式 正文2 + Tahoma 灰色-80% 左侧:  0 厘米 段前: 自动 段后: 自动 行距: 1.5 倍行距45"/>
    <w:basedOn w:val="297"/>
    <w:qFormat/>
    <w:uiPriority w:val="0"/>
    <w:pPr>
      <w:adjustRightInd w:val="0"/>
      <w:snapToGrid w:val="0"/>
      <w:ind w:left="0" w:firstLine="200" w:firstLineChars="200"/>
    </w:pPr>
    <w:rPr>
      <w:rFonts w:ascii="Tahoma" w:hAnsi="Tahoma"/>
      <w:color w:val="333333"/>
    </w:rPr>
  </w:style>
  <w:style w:type="paragraph" w:customStyle="1" w:styleId="3519">
    <w:name w:val="样式 正文2 + 段前: 自动 段后: 自动 行距: 1.5 倍行距45"/>
    <w:basedOn w:val="297"/>
    <w:qFormat/>
    <w:uiPriority w:val="0"/>
    <w:pPr>
      <w:adjustRightInd w:val="0"/>
      <w:snapToGrid w:val="0"/>
      <w:ind w:left="0" w:firstLine="200" w:firstLineChars="200"/>
    </w:pPr>
  </w:style>
  <w:style w:type="paragraph" w:customStyle="1" w:styleId="3520">
    <w:name w:val="样式 小五 加粗 倾斜 黑色 居中 左侧:  2.22 厘米 行距: 1.5 倍行距14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521">
    <w:name w:val="样式 小五 左侧:  2.22 厘米 行距: 1.5 倍行距245"/>
    <w:basedOn w:val="1"/>
    <w:qFormat/>
    <w:uiPriority w:val="0"/>
    <w:pPr>
      <w:spacing w:line="360" w:lineRule="auto"/>
    </w:pPr>
    <w:rPr>
      <w:rFonts w:ascii="Times New Roman" w:hAnsi="Times New Roman" w:eastAsia="宋体" w:cs="宋体"/>
      <w:sz w:val="18"/>
      <w:szCs w:val="20"/>
    </w:rPr>
  </w:style>
  <w:style w:type="paragraph" w:customStyle="1" w:styleId="3522">
    <w:name w:val="样式 正文2 + 小五 倾斜 段前: 自动 段后: 自动 行距: 1.5 倍行距55"/>
    <w:basedOn w:val="297"/>
    <w:qFormat/>
    <w:uiPriority w:val="0"/>
    <w:pPr>
      <w:ind w:left="0"/>
    </w:pPr>
    <w:rPr>
      <w:i/>
      <w:iCs/>
      <w:sz w:val="18"/>
    </w:rPr>
  </w:style>
  <w:style w:type="paragraph" w:customStyle="1" w:styleId="3523">
    <w:name w:val="样式 正文2 + 小五 倾斜 段前: 自动 段后: 自动 行距: 1.5 倍行距145"/>
    <w:basedOn w:val="297"/>
    <w:qFormat/>
    <w:uiPriority w:val="0"/>
    <w:pPr>
      <w:ind w:left="0"/>
    </w:pPr>
    <w:rPr>
      <w:i/>
      <w:iCs/>
      <w:sz w:val="18"/>
    </w:rPr>
  </w:style>
  <w:style w:type="paragraph" w:customStyle="1" w:styleId="3524">
    <w:name w:val="样式 正文2 + 左侧:  0 厘米 段前: 自动 段后: 自动45"/>
    <w:basedOn w:val="297"/>
    <w:qFormat/>
    <w:uiPriority w:val="0"/>
    <w:pPr>
      <w:ind w:left="0" w:firstLine="200" w:firstLineChars="200"/>
    </w:pPr>
  </w:style>
  <w:style w:type="paragraph" w:customStyle="1" w:styleId="3525">
    <w:name w:val="样式 小五 加粗 倾斜 黑色 居中 左侧:  1.3 厘米 行距: 1.5 倍行距58"/>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526">
    <w:name w:val="样式 小五 左侧:  1.3 厘米 行距: 1.5 倍行距78"/>
    <w:basedOn w:val="1"/>
    <w:qFormat/>
    <w:uiPriority w:val="0"/>
    <w:pPr>
      <w:spacing w:line="360" w:lineRule="auto"/>
    </w:pPr>
    <w:rPr>
      <w:rFonts w:ascii="Times New Roman" w:hAnsi="Times New Roman" w:eastAsia="宋体" w:cs="宋体"/>
      <w:sz w:val="18"/>
      <w:szCs w:val="20"/>
    </w:rPr>
  </w:style>
  <w:style w:type="paragraph" w:customStyle="1" w:styleId="3527">
    <w:name w:val="样式 小五 左侧:  1.3 厘米 行距: 1.5 倍行距148"/>
    <w:basedOn w:val="1"/>
    <w:qFormat/>
    <w:uiPriority w:val="0"/>
    <w:pPr>
      <w:spacing w:line="360" w:lineRule="auto"/>
    </w:pPr>
    <w:rPr>
      <w:rFonts w:ascii="Times New Roman" w:hAnsi="Times New Roman" w:eastAsia="宋体" w:cs="宋体"/>
      <w:sz w:val="18"/>
      <w:szCs w:val="20"/>
    </w:rPr>
  </w:style>
  <w:style w:type="paragraph" w:customStyle="1" w:styleId="3528">
    <w:name w:val="样式 小五 左侧:  1.3 厘米 行距: 1.5 倍行距248"/>
    <w:basedOn w:val="1"/>
    <w:qFormat/>
    <w:uiPriority w:val="0"/>
    <w:pPr>
      <w:spacing w:line="360" w:lineRule="auto"/>
    </w:pPr>
    <w:rPr>
      <w:rFonts w:ascii="Times New Roman" w:hAnsi="Times New Roman" w:eastAsia="宋体" w:cs="宋体"/>
      <w:sz w:val="18"/>
      <w:szCs w:val="20"/>
    </w:rPr>
  </w:style>
  <w:style w:type="paragraph" w:customStyle="1" w:styleId="3529">
    <w:name w:val="样式 小五 加粗 倾斜 黑色 居中 左侧:  1.3 厘米 行距: 1.5 倍行距145"/>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530">
    <w:name w:val="样式 小五 左侧:  1.3 厘米 行距: 1.5 倍行距345"/>
    <w:basedOn w:val="1"/>
    <w:qFormat/>
    <w:uiPriority w:val="0"/>
    <w:pPr>
      <w:spacing w:line="360" w:lineRule="auto"/>
    </w:pPr>
    <w:rPr>
      <w:rFonts w:ascii="Times New Roman" w:hAnsi="Times New Roman" w:eastAsia="宋体" w:cs="宋体"/>
      <w:sz w:val="18"/>
      <w:szCs w:val="20"/>
    </w:rPr>
  </w:style>
  <w:style w:type="paragraph" w:customStyle="1" w:styleId="3531">
    <w:name w:val="正文27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532">
    <w:name w:val="正文文字15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533">
    <w:name w:val="默认段落字体 Para Char Char Char Char15"/>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3534">
    <w:name w:val="样式 首行缩进:  2 字符166"/>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535">
    <w:name w:val="正文179"/>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536">
    <w:name w:val="正文符号标题7"/>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3537">
    <w:name w:val="正文编号标题7"/>
    <w:basedOn w:val="1"/>
    <w:qFormat/>
    <w:uiPriority w:val="0"/>
    <w:pPr>
      <w:tabs>
        <w:tab w:val="left" w:pos="180"/>
      </w:tabs>
      <w:spacing w:beforeLines="50" w:afterLines="50" w:line="360" w:lineRule="auto"/>
      <w:ind w:left="180"/>
    </w:pPr>
    <w:rPr>
      <w:rFonts w:ascii="宋体" w:hAnsi="宋体" w:eastAsia="宋体" w:cs="宋体"/>
      <w:b/>
      <w:bCs/>
      <w:szCs w:val="20"/>
    </w:rPr>
  </w:style>
  <w:style w:type="character" w:customStyle="1" w:styleId="3538">
    <w:name w:val="正文中的小标题（新） Char6"/>
    <w:qFormat/>
    <w:uiPriority w:val="0"/>
    <w:rPr>
      <w:rFonts w:ascii="宋体" w:hAnsi="宋体" w:eastAsia="宋体" w:cs="宋体"/>
      <w:b/>
      <w:bCs/>
      <w:kern w:val="2"/>
      <w:sz w:val="21"/>
      <w:lang w:val="en-US" w:eastAsia="zh-CN" w:bidi="ar-SA"/>
    </w:rPr>
  </w:style>
  <w:style w:type="paragraph" w:customStyle="1" w:styleId="3539">
    <w:name w:val="正文中的小标题（新）6"/>
    <w:basedOn w:val="1"/>
    <w:qFormat/>
    <w:uiPriority w:val="0"/>
    <w:pPr>
      <w:spacing w:beforeLines="50" w:afterLines="50" w:line="360" w:lineRule="auto"/>
    </w:pPr>
    <w:rPr>
      <w:rFonts w:ascii="宋体" w:hAnsi="宋体" w:eastAsia="宋体" w:cs="宋体"/>
      <w:b/>
      <w:bCs/>
      <w:szCs w:val="20"/>
    </w:rPr>
  </w:style>
  <w:style w:type="paragraph" w:customStyle="1" w:styleId="3540">
    <w:name w:val="正文符号标题32"/>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3541">
    <w:name w:val="正文编号标题32"/>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3542">
    <w:name w:val="标题1362"/>
    <w:basedOn w:val="4"/>
    <w:qFormat/>
    <w:uiPriority w:val="0"/>
    <w:pPr>
      <w:spacing w:beforeLines="50" w:afterLines="50" w:line="415" w:lineRule="auto"/>
    </w:pPr>
    <w:rPr>
      <w:rFonts w:ascii="宋体" w:hAnsi="宋体" w:eastAsia="宋体" w:cs="宋体"/>
      <w:szCs w:val="20"/>
    </w:rPr>
  </w:style>
  <w:style w:type="paragraph" w:customStyle="1" w:styleId="3543">
    <w:name w:val="标题2462"/>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544">
    <w:name w:val="表格文本52"/>
    <w:basedOn w:val="1"/>
    <w:qFormat/>
    <w:uiPriority w:val="0"/>
    <w:pPr>
      <w:spacing w:beforeLines="50" w:afterLines="10" w:line="240" w:lineRule="atLeast"/>
    </w:pPr>
    <w:rPr>
      <w:rFonts w:ascii="宋体" w:hAnsi="宋体" w:eastAsia="宋体" w:cs="Times New Roman"/>
      <w:sz w:val="18"/>
      <w:szCs w:val="24"/>
    </w:rPr>
  </w:style>
  <w:style w:type="paragraph" w:customStyle="1" w:styleId="3545">
    <w:name w:val="表头52"/>
    <w:basedOn w:val="1"/>
    <w:qFormat/>
    <w:uiPriority w:val="0"/>
    <w:pPr>
      <w:spacing w:line="240" w:lineRule="atLeast"/>
      <w:jc w:val="center"/>
    </w:pPr>
    <w:rPr>
      <w:rFonts w:ascii="宋体" w:hAnsi="宋体" w:eastAsia="宋体" w:cs="Times New Roman"/>
      <w:b/>
      <w:szCs w:val="24"/>
    </w:rPr>
  </w:style>
  <w:style w:type="paragraph" w:customStyle="1" w:styleId="3546">
    <w:name w:val="正文（模板用）62"/>
    <w:basedOn w:val="1"/>
    <w:qFormat/>
    <w:uiPriority w:val="0"/>
    <w:pPr>
      <w:spacing w:line="360" w:lineRule="auto"/>
      <w:ind w:firstLine="200" w:firstLineChars="200"/>
    </w:pPr>
    <w:rPr>
      <w:rFonts w:ascii="宋体" w:hAnsi="宋体" w:eastAsia="宋体" w:cs="宋体"/>
      <w:szCs w:val="20"/>
    </w:rPr>
  </w:style>
  <w:style w:type="paragraph" w:customStyle="1" w:styleId="3547">
    <w:name w:val="样式 左 段前: 5 磅 段后: 5 磅12"/>
    <w:basedOn w:val="1"/>
    <w:qFormat/>
    <w:uiPriority w:val="0"/>
    <w:pPr>
      <w:spacing w:afterLines="50" w:line="300" w:lineRule="auto"/>
      <w:ind w:left="420" w:firstLine="200" w:firstLineChars="200"/>
    </w:pPr>
    <w:rPr>
      <w:rFonts w:ascii="Times New Roman" w:hAnsi="Times New Roman" w:eastAsia="宋体" w:cs="Times New Roman"/>
      <w:szCs w:val="20"/>
    </w:rPr>
  </w:style>
  <w:style w:type="paragraph" w:customStyle="1" w:styleId="3548">
    <w:name w:val="CAUTION Heading42"/>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549">
    <w:name w:val="CAUTION Text42"/>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550">
    <w:name w:val="标题1310"/>
    <w:basedOn w:val="4"/>
    <w:qFormat/>
    <w:uiPriority w:val="0"/>
    <w:pPr>
      <w:spacing w:beforeLines="50" w:afterLines="50" w:line="415" w:lineRule="auto"/>
    </w:pPr>
    <w:rPr>
      <w:rFonts w:ascii="宋体" w:hAnsi="宋体" w:eastAsia="宋体" w:cs="宋体"/>
      <w:szCs w:val="20"/>
    </w:rPr>
  </w:style>
  <w:style w:type="paragraph" w:customStyle="1" w:styleId="3551">
    <w:name w:val="标题2410"/>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552">
    <w:name w:val="表格文本10"/>
    <w:basedOn w:val="1"/>
    <w:qFormat/>
    <w:uiPriority w:val="0"/>
    <w:pPr>
      <w:spacing w:beforeLines="50" w:afterLines="10" w:line="240" w:lineRule="atLeast"/>
    </w:pPr>
    <w:rPr>
      <w:rFonts w:ascii="宋体" w:hAnsi="宋体" w:eastAsia="宋体" w:cs="Times New Roman"/>
      <w:sz w:val="18"/>
      <w:szCs w:val="24"/>
    </w:rPr>
  </w:style>
  <w:style w:type="paragraph" w:customStyle="1" w:styleId="3553">
    <w:name w:val="表头10"/>
    <w:basedOn w:val="166"/>
    <w:qFormat/>
    <w:uiPriority w:val="0"/>
    <w:pPr>
      <w:spacing w:beforeLines="0" w:afterLines="0"/>
      <w:jc w:val="center"/>
    </w:pPr>
    <w:rPr>
      <w:rFonts w:hint="default"/>
      <w:b/>
      <w:sz w:val="21"/>
    </w:rPr>
  </w:style>
  <w:style w:type="paragraph" w:customStyle="1" w:styleId="3554">
    <w:name w:val="正文（模板用）10"/>
    <w:basedOn w:val="1"/>
    <w:qFormat/>
    <w:uiPriority w:val="0"/>
    <w:pPr>
      <w:spacing w:line="360" w:lineRule="auto"/>
      <w:ind w:firstLine="200" w:firstLineChars="200"/>
    </w:pPr>
    <w:rPr>
      <w:rFonts w:ascii="宋体" w:hAnsi="宋体" w:eastAsia="宋体" w:cs="宋体"/>
      <w:szCs w:val="20"/>
    </w:rPr>
  </w:style>
  <w:style w:type="character" w:customStyle="1" w:styleId="3555">
    <w:name w:val="正文（模板用） Char9"/>
    <w:qFormat/>
    <w:uiPriority w:val="0"/>
    <w:rPr>
      <w:rFonts w:ascii="宋体" w:hAnsi="宋体" w:eastAsia="宋体" w:cs="宋体"/>
      <w:kern w:val="2"/>
      <w:sz w:val="21"/>
      <w:lang w:val="en-US" w:eastAsia="zh-CN" w:bidi="ar-SA"/>
    </w:rPr>
  </w:style>
  <w:style w:type="paragraph" w:customStyle="1" w:styleId="3556">
    <w:name w:val="标题354"/>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character" w:customStyle="1" w:styleId="3557">
    <w:name w:val="标题35 Char4"/>
    <w:qFormat/>
    <w:uiPriority w:val="0"/>
    <w:rPr>
      <w:rFonts w:ascii="宋体" w:hAnsi="宋体" w:eastAsia="宋体" w:cs="宋体"/>
      <w:b/>
      <w:bCs/>
      <w:kern w:val="2"/>
      <w:sz w:val="28"/>
      <w:lang w:val="en-US" w:eastAsia="zh-CN" w:bidi="ar-SA"/>
    </w:rPr>
  </w:style>
  <w:style w:type="paragraph" w:customStyle="1" w:styleId="3558">
    <w:name w:val="标题1312"/>
    <w:basedOn w:val="4"/>
    <w:qFormat/>
    <w:uiPriority w:val="0"/>
    <w:pPr>
      <w:spacing w:beforeLines="50" w:afterLines="50" w:line="415" w:lineRule="auto"/>
    </w:pPr>
    <w:rPr>
      <w:rFonts w:ascii="宋体" w:hAnsi="宋体" w:eastAsia="宋体" w:cs="宋体"/>
      <w:szCs w:val="20"/>
    </w:rPr>
  </w:style>
  <w:style w:type="paragraph" w:customStyle="1" w:styleId="3559">
    <w:name w:val="标题2412"/>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560">
    <w:name w:val="正文（模板用）12"/>
    <w:basedOn w:val="1"/>
    <w:qFormat/>
    <w:uiPriority w:val="0"/>
    <w:pPr>
      <w:spacing w:line="360" w:lineRule="auto"/>
      <w:ind w:firstLine="200" w:firstLineChars="200"/>
    </w:pPr>
    <w:rPr>
      <w:rFonts w:ascii="宋体" w:hAnsi="宋体" w:eastAsia="宋体" w:cs="宋体"/>
      <w:szCs w:val="20"/>
    </w:rPr>
  </w:style>
  <w:style w:type="paragraph" w:customStyle="1" w:styleId="3561">
    <w:name w:val="标题13111"/>
    <w:basedOn w:val="4"/>
    <w:qFormat/>
    <w:uiPriority w:val="0"/>
    <w:pPr>
      <w:spacing w:beforeLines="50" w:afterLines="50" w:line="415" w:lineRule="auto"/>
    </w:pPr>
    <w:rPr>
      <w:rFonts w:ascii="宋体" w:hAnsi="宋体" w:eastAsia="宋体" w:cs="宋体"/>
      <w:szCs w:val="20"/>
    </w:rPr>
  </w:style>
  <w:style w:type="paragraph" w:customStyle="1" w:styleId="3562">
    <w:name w:val="标题2411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563">
    <w:name w:val="正文（模板用）111"/>
    <w:basedOn w:val="1"/>
    <w:qFormat/>
    <w:uiPriority w:val="0"/>
    <w:pPr>
      <w:spacing w:line="360" w:lineRule="auto"/>
      <w:ind w:firstLine="200" w:firstLineChars="200"/>
    </w:pPr>
    <w:rPr>
      <w:rFonts w:ascii="宋体" w:hAnsi="宋体" w:eastAsia="宋体" w:cs="宋体"/>
      <w:szCs w:val="20"/>
    </w:rPr>
  </w:style>
  <w:style w:type="paragraph" w:customStyle="1" w:styleId="3564">
    <w:name w:val="font51"/>
    <w:basedOn w:val="1"/>
    <w:semiHidden/>
    <w:qFormat/>
    <w:uiPriority w:val="0"/>
    <w:pPr>
      <w:widowControl/>
      <w:spacing w:beforeLines="50" w:beforeAutospacing="1" w:afterLines="50" w:afterAutospacing="1" w:line="360" w:lineRule="auto"/>
      <w:ind w:left="420"/>
    </w:pPr>
    <w:rPr>
      <w:rFonts w:hint="eastAsia" w:ascii="宋体" w:hAnsi="宋体" w:eastAsia="宋体" w:cs="Times New Roman"/>
      <w:kern w:val="0"/>
      <w:sz w:val="18"/>
      <w:szCs w:val="18"/>
    </w:rPr>
  </w:style>
  <w:style w:type="paragraph" w:customStyle="1" w:styleId="3565">
    <w:name w:val="正文符号标题1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character" w:customStyle="1" w:styleId="3566">
    <w:name w:val="Char Char220"/>
    <w:qFormat/>
    <w:uiPriority w:val="0"/>
    <w:rPr>
      <w:rFonts w:ascii="宋体" w:hAnsi="宋体" w:eastAsia="宋体"/>
      <w:kern w:val="2"/>
      <w:sz w:val="18"/>
      <w:szCs w:val="18"/>
      <w:lang w:val="en-US" w:eastAsia="zh-CN" w:bidi="ar-SA"/>
    </w:rPr>
  </w:style>
  <w:style w:type="paragraph" w:customStyle="1" w:styleId="3567">
    <w:name w:val="正文（新）2"/>
    <w:basedOn w:val="1"/>
    <w:qFormat/>
    <w:uiPriority w:val="0"/>
    <w:pPr>
      <w:spacing w:beforeLines="50" w:afterLines="50" w:line="360" w:lineRule="auto"/>
      <w:ind w:left="420" w:firstLine="422" w:firstLineChars="200"/>
    </w:pPr>
    <w:rPr>
      <w:rFonts w:ascii="宋体" w:hAnsi="宋体" w:eastAsia="宋体" w:cs="宋体"/>
      <w:szCs w:val="20"/>
    </w:rPr>
  </w:style>
  <w:style w:type="character" w:customStyle="1" w:styleId="3568">
    <w:name w:val="正文（新） Char Char2"/>
    <w:qFormat/>
    <w:uiPriority w:val="0"/>
    <w:rPr>
      <w:rFonts w:ascii="宋体" w:hAnsi="宋体" w:eastAsia="宋体" w:cs="宋体"/>
      <w:kern w:val="2"/>
      <w:sz w:val="21"/>
      <w:lang w:val="en-US" w:eastAsia="zh-CN" w:bidi="ar-SA"/>
    </w:rPr>
  </w:style>
  <w:style w:type="paragraph" w:customStyle="1" w:styleId="3569">
    <w:name w:val="标题3511"/>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character" w:customStyle="1" w:styleId="3570">
    <w:name w:val="标题35 Char11"/>
    <w:qFormat/>
    <w:uiPriority w:val="0"/>
    <w:rPr>
      <w:rFonts w:eastAsia="宋体" w:cs="宋体"/>
      <w:b/>
      <w:bCs/>
      <w:kern w:val="2"/>
      <w:sz w:val="28"/>
      <w:szCs w:val="28"/>
      <w:lang w:val="en-US" w:eastAsia="zh-CN" w:bidi="ar-SA"/>
    </w:rPr>
  </w:style>
  <w:style w:type="paragraph" w:customStyle="1" w:styleId="3571">
    <w:name w:val="正文编号标题12"/>
    <w:basedOn w:val="169"/>
    <w:qFormat/>
    <w:uiPriority w:val="0"/>
    <w:pPr>
      <w:tabs>
        <w:tab w:val="left" w:pos="360"/>
        <w:tab w:val="left" w:pos="840"/>
      </w:tabs>
      <w:spacing w:before="156" w:after="156"/>
      <w:ind w:hanging="420"/>
    </w:pPr>
    <w:rPr>
      <w:rFonts w:hint="default" w:cs="宋体"/>
      <w:bCs/>
    </w:rPr>
  </w:style>
  <w:style w:type="paragraph" w:customStyle="1" w:styleId="3572">
    <w:name w:val="正文编号标题22"/>
    <w:basedOn w:val="169"/>
    <w:qFormat/>
    <w:uiPriority w:val="0"/>
    <w:pPr>
      <w:tabs>
        <w:tab w:val="left" w:pos="360"/>
      </w:tabs>
      <w:spacing w:before="156" w:after="156"/>
    </w:pPr>
    <w:rPr>
      <w:rFonts w:hint="default" w:cs="宋体"/>
      <w:bCs/>
    </w:rPr>
  </w:style>
  <w:style w:type="paragraph" w:customStyle="1" w:styleId="3573">
    <w:name w:val="标题1322"/>
    <w:basedOn w:val="4"/>
    <w:qFormat/>
    <w:uiPriority w:val="0"/>
    <w:pPr>
      <w:spacing w:beforeLines="50" w:afterLines="50" w:line="415" w:lineRule="auto"/>
    </w:pPr>
    <w:rPr>
      <w:rFonts w:ascii="宋体" w:hAnsi="宋体" w:eastAsia="宋体" w:cs="宋体"/>
      <w:szCs w:val="20"/>
    </w:rPr>
  </w:style>
  <w:style w:type="paragraph" w:customStyle="1" w:styleId="3574">
    <w:name w:val="标题2422"/>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575">
    <w:name w:val="标题462"/>
    <w:basedOn w:val="7"/>
    <w:qFormat/>
    <w:uiPriority w:val="0"/>
    <w:pPr>
      <w:numPr>
        <w:ilvl w:val="0"/>
        <w:numId w:val="0"/>
      </w:numPr>
      <w:tabs>
        <w:tab w:val="left" w:pos="925"/>
      </w:tabs>
      <w:spacing w:beforeLines="50" w:afterLines="50"/>
      <w:ind w:left="420" w:firstLine="602"/>
    </w:pPr>
    <w:rPr>
      <w:rFonts w:ascii="Arial" w:hAnsi="Arial" w:eastAsia="黑体" w:cs="宋体"/>
      <w:szCs w:val="20"/>
    </w:rPr>
  </w:style>
  <w:style w:type="character" w:customStyle="1" w:styleId="3576">
    <w:name w:val="标题46 Char2"/>
    <w:qFormat/>
    <w:uiPriority w:val="0"/>
    <w:rPr>
      <w:rFonts w:ascii="Arial" w:hAnsi="Arial" w:eastAsia="黑体" w:cs="宋体"/>
      <w:b/>
      <w:bCs/>
      <w:kern w:val="2"/>
      <w:sz w:val="24"/>
      <w:szCs w:val="24"/>
      <w:lang w:val="en-US" w:eastAsia="zh-CN" w:bidi="ar-SA"/>
    </w:rPr>
  </w:style>
  <w:style w:type="paragraph" w:customStyle="1" w:styleId="3577">
    <w:name w:val="标题10（目标）2"/>
    <w:basedOn w:val="1"/>
    <w:qFormat/>
    <w:uiPriority w:val="0"/>
    <w:pPr>
      <w:tabs>
        <w:tab w:val="left" w:pos="180"/>
      </w:tabs>
      <w:spacing w:beforeLines="50" w:afterLines="50" w:line="360" w:lineRule="auto"/>
      <w:ind w:left="180"/>
    </w:pPr>
    <w:rPr>
      <w:rFonts w:ascii="宋体" w:hAnsi="宋体" w:eastAsia="宋体" w:cs="Times New Roman"/>
      <w:szCs w:val="24"/>
    </w:rPr>
  </w:style>
  <w:style w:type="paragraph" w:customStyle="1" w:styleId="3578">
    <w:name w:val="表格文本13"/>
    <w:basedOn w:val="1"/>
    <w:qFormat/>
    <w:uiPriority w:val="0"/>
    <w:pPr>
      <w:spacing w:beforeLines="50" w:afterLines="10" w:line="240" w:lineRule="atLeast"/>
    </w:pPr>
    <w:rPr>
      <w:rFonts w:ascii="宋体" w:hAnsi="宋体" w:eastAsia="宋体" w:cs="Times New Roman"/>
      <w:sz w:val="18"/>
      <w:szCs w:val="24"/>
    </w:rPr>
  </w:style>
  <w:style w:type="paragraph" w:customStyle="1" w:styleId="3579">
    <w:name w:val="表头13"/>
    <w:basedOn w:val="166"/>
    <w:qFormat/>
    <w:uiPriority w:val="0"/>
    <w:pPr>
      <w:spacing w:beforeLines="0" w:afterLines="0"/>
      <w:jc w:val="center"/>
    </w:pPr>
    <w:rPr>
      <w:rFonts w:hint="default"/>
      <w:b/>
      <w:sz w:val="21"/>
    </w:rPr>
  </w:style>
  <w:style w:type="paragraph" w:customStyle="1" w:styleId="3580">
    <w:name w:val="正文（模板用）22"/>
    <w:basedOn w:val="215"/>
    <w:qFormat/>
    <w:uiPriority w:val="0"/>
    <w:pPr>
      <w:ind w:firstLine="200"/>
    </w:pPr>
  </w:style>
  <w:style w:type="character" w:customStyle="1" w:styleId="3581">
    <w:name w:val="正文（模板用） Char21"/>
    <w:basedOn w:val="216"/>
    <w:qFormat/>
    <w:uiPriority w:val="0"/>
    <w:rPr>
      <w:rFonts w:ascii="宋体" w:hAnsi="宋体" w:cs="宋体"/>
      <w:kern w:val="2"/>
      <w:sz w:val="21"/>
    </w:rPr>
  </w:style>
  <w:style w:type="paragraph" w:customStyle="1" w:styleId="3582">
    <w:name w:val="CAUTION Heading8"/>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583">
    <w:name w:val="CAUTION Text8"/>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584">
    <w:name w:val="正文文字164"/>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585">
    <w:name w:val="标题13211"/>
    <w:basedOn w:val="4"/>
    <w:qFormat/>
    <w:uiPriority w:val="0"/>
    <w:pPr>
      <w:spacing w:beforeLines="50" w:afterLines="50" w:line="415" w:lineRule="auto"/>
    </w:pPr>
    <w:rPr>
      <w:rFonts w:ascii="宋体" w:hAnsi="宋体" w:eastAsia="宋体" w:cs="宋体"/>
      <w:szCs w:val="20"/>
    </w:rPr>
  </w:style>
  <w:style w:type="paragraph" w:customStyle="1" w:styleId="3586">
    <w:name w:val="标题2421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587">
    <w:name w:val="表格文本111"/>
    <w:basedOn w:val="1"/>
    <w:qFormat/>
    <w:uiPriority w:val="0"/>
    <w:pPr>
      <w:spacing w:beforeLines="50" w:afterLines="10" w:line="240" w:lineRule="atLeast"/>
    </w:pPr>
    <w:rPr>
      <w:rFonts w:ascii="宋体" w:hAnsi="宋体" w:eastAsia="宋体" w:cs="Times New Roman"/>
      <w:sz w:val="18"/>
      <w:szCs w:val="24"/>
    </w:rPr>
  </w:style>
  <w:style w:type="paragraph" w:customStyle="1" w:styleId="3588">
    <w:name w:val="表头111"/>
    <w:basedOn w:val="166"/>
    <w:qFormat/>
    <w:uiPriority w:val="0"/>
    <w:pPr>
      <w:spacing w:beforeLines="0" w:afterLines="0"/>
      <w:jc w:val="center"/>
    </w:pPr>
    <w:rPr>
      <w:rFonts w:hint="default"/>
      <w:b/>
      <w:sz w:val="21"/>
    </w:rPr>
  </w:style>
  <w:style w:type="paragraph" w:customStyle="1" w:styleId="3589">
    <w:name w:val="正文（模板用）211"/>
    <w:basedOn w:val="215"/>
    <w:qFormat/>
    <w:uiPriority w:val="0"/>
    <w:pPr>
      <w:ind w:firstLine="200"/>
    </w:pPr>
  </w:style>
  <w:style w:type="paragraph" w:customStyle="1" w:styleId="3590">
    <w:name w:val="正文中的小标题（新）13"/>
    <w:basedOn w:val="1"/>
    <w:qFormat/>
    <w:uiPriority w:val="0"/>
    <w:pPr>
      <w:spacing w:beforeLines="50" w:afterLines="50" w:line="360" w:lineRule="auto"/>
    </w:pPr>
    <w:rPr>
      <w:rFonts w:ascii="宋体" w:hAnsi="宋体" w:eastAsia="宋体" w:cs="宋体"/>
      <w:b/>
      <w:bCs/>
      <w:szCs w:val="20"/>
    </w:rPr>
  </w:style>
  <w:style w:type="paragraph" w:customStyle="1" w:styleId="3591">
    <w:name w:val="标题1332"/>
    <w:basedOn w:val="4"/>
    <w:qFormat/>
    <w:uiPriority w:val="0"/>
    <w:pPr>
      <w:spacing w:beforeLines="50" w:afterLines="50" w:line="415" w:lineRule="auto"/>
    </w:pPr>
    <w:rPr>
      <w:rFonts w:ascii="宋体" w:hAnsi="宋体" w:eastAsia="宋体" w:cs="宋体"/>
      <w:szCs w:val="20"/>
    </w:rPr>
  </w:style>
  <w:style w:type="paragraph" w:customStyle="1" w:styleId="3592">
    <w:name w:val="标题2432"/>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593">
    <w:name w:val="表格文本23"/>
    <w:basedOn w:val="1"/>
    <w:qFormat/>
    <w:uiPriority w:val="0"/>
    <w:pPr>
      <w:spacing w:beforeLines="50" w:afterLines="10" w:line="240" w:lineRule="atLeast"/>
    </w:pPr>
    <w:rPr>
      <w:rFonts w:ascii="宋体" w:hAnsi="宋体" w:eastAsia="宋体" w:cs="Times New Roman"/>
      <w:sz w:val="18"/>
      <w:szCs w:val="24"/>
    </w:rPr>
  </w:style>
  <w:style w:type="paragraph" w:customStyle="1" w:styleId="3594">
    <w:name w:val="表头23"/>
    <w:basedOn w:val="166"/>
    <w:qFormat/>
    <w:uiPriority w:val="0"/>
    <w:pPr>
      <w:spacing w:beforeLines="0" w:afterLines="0"/>
      <w:jc w:val="center"/>
    </w:pPr>
    <w:rPr>
      <w:rFonts w:hint="default"/>
      <w:b/>
      <w:sz w:val="21"/>
    </w:rPr>
  </w:style>
  <w:style w:type="paragraph" w:customStyle="1" w:styleId="3595">
    <w:name w:val="正文（模板用）32"/>
    <w:basedOn w:val="1"/>
    <w:qFormat/>
    <w:uiPriority w:val="0"/>
    <w:pPr>
      <w:spacing w:line="360" w:lineRule="auto"/>
      <w:ind w:firstLine="200" w:firstLineChars="200"/>
    </w:pPr>
    <w:rPr>
      <w:rFonts w:ascii="宋体" w:hAnsi="宋体" w:eastAsia="宋体" w:cs="宋体"/>
      <w:szCs w:val="20"/>
    </w:rPr>
  </w:style>
  <w:style w:type="paragraph" w:customStyle="1" w:styleId="3596">
    <w:name w:val="CAUTION Heading12"/>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597">
    <w:name w:val="CAUTION Text12"/>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598">
    <w:name w:val="正文中的小标题（新）111"/>
    <w:basedOn w:val="1"/>
    <w:qFormat/>
    <w:uiPriority w:val="0"/>
    <w:pPr>
      <w:spacing w:beforeLines="50" w:afterLines="50" w:line="360" w:lineRule="auto"/>
    </w:pPr>
    <w:rPr>
      <w:rFonts w:ascii="宋体" w:hAnsi="宋体" w:eastAsia="宋体" w:cs="宋体"/>
      <w:b/>
      <w:bCs/>
      <w:szCs w:val="20"/>
    </w:rPr>
  </w:style>
  <w:style w:type="paragraph" w:customStyle="1" w:styleId="3599">
    <w:name w:val="标题13311"/>
    <w:basedOn w:val="4"/>
    <w:qFormat/>
    <w:uiPriority w:val="0"/>
    <w:pPr>
      <w:spacing w:beforeLines="50" w:afterLines="50" w:line="415" w:lineRule="auto"/>
    </w:pPr>
    <w:rPr>
      <w:rFonts w:ascii="宋体" w:hAnsi="宋体" w:eastAsia="宋体" w:cs="宋体"/>
      <w:szCs w:val="20"/>
    </w:rPr>
  </w:style>
  <w:style w:type="paragraph" w:customStyle="1" w:styleId="3600">
    <w:name w:val="标题2431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601">
    <w:name w:val="表格文本211"/>
    <w:basedOn w:val="1"/>
    <w:qFormat/>
    <w:uiPriority w:val="0"/>
    <w:pPr>
      <w:spacing w:beforeLines="50" w:afterLines="10" w:line="240" w:lineRule="atLeast"/>
    </w:pPr>
    <w:rPr>
      <w:rFonts w:ascii="宋体" w:hAnsi="宋体" w:eastAsia="宋体" w:cs="Times New Roman"/>
      <w:sz w:val="18"/>
      <w:szCs w:val="24"/>
    </w:rPr>
  </w:style>
  <w:style w:type="paragraph" w:customStyle="1" w:styleId="3602">
    <w:name w:val="表头211"/>
    <w:basedOn w:val="166"/>
    <w:qFormat/>
    <w:uiPriority w:val="0"/>
    <w:pPr>
      <w:spacing w:beforeLines="0" w:afterLines="0"/>
      <w:jc w:val="center"/>
    </w:pPr>
    <w:rPr>
      <w:rFonts w:hint="default"/>
      <w:b/>
      <w:sz w:val="21"/>
    </w:rPr>
  </w:style>
  <w:style w:type="paragraph" w:customStyle="1" w:styleId="3603">
    <w:name w:val="正文（模板用）311"/>
    <w:basedOn w:val="1"/>
    <w:qFormat/>
    <w:uiPriority w:val="0"/>
    <w:pPr>
      <w:spacing w:line="360" w:lineRule="auto"/>
      <w:ind w:firstLine="200" w:firstLineChars="200"/>
    </w:pPr>
    <w:rPr>
      <w:rFonts w:ascii="宋体" w:hAnsi="宋体" w:eastAsia="宋体" w:cs="宋体"/>
      <w:szCs w:val="20"/>
    </w:rPr>
  </w:style>
  <w:style w:type="paragraph" w:customStyle="1" w:styleId="3604">
    <w:name w:val="CAUTION Heading11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605">
    <w:name w:val="CAUTION Text11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606">
    <w:name w:val="正文符号标题22"/>
    <w:basedOn w:val="1"/>
    <w:qFormat/>
    <w:uiPriority w:val="0"/>
    <w:pPr>
      <w:tabs>
        <w:tab w:val="left" w:pos="1365"/>
      </w:tabs>
      <w:spacing w:beforeLines="50" w:afterLines="50" w:line="360" w:lineRule="auto"/>
      <w:ind w:left="1365" w:hanging="420"/>
    </w:pPr>
    <w:rPr>
      <w:rFonts w:ascii="宋体" w:hAnsi="宋体" w:eastAsia="宋体" w:cs="Times New Roman"/>
      <w:szCs w:val="24"/>
    </w:rPr>
  </w:style>
  <w:style w:type="character" w:customStyle="1" w:styleId="3607">
    <w:name w:val="Char Char313"/>
    <w:qFormat/>
    <w:uiPriority w:val="0"/>
    <w:rPr>
      <w:rFonts w:ascii="宋体" w:hAnsi="宋体" w:eastAsia="宋体"/>
      <w:kern w:val="2"/>
      <w:sz w:val="18"/>
      <w:szCs w:val="18"/>
      <w:lang w:val="en-US" w:eastAsia="zh-CN" w:bidi="ar-SA"/>
    </w:rPr>
  </w:style>
  <w:style w:type="paragraph" w:customStyle="1" w:styleId="3608">
    <w:name w:val="正文（新）11"/>
    <w:basedOn w:val="1"/>
    <w:qFormat/>
    <w:uiPriority w:val="0"/>
    <w:pPr>
      <w:spacing w:beforeLines="50" w:afterLines="50" w:line="360" w:lineRule="auto"/>
      <w:ind w:left="420" w:firstLine="422" w:firstLineChars="200"/>
    </w:pPr>
    <w:rPr>
      <w:rFonts w:ascii="宋体" w:hAnsi="宋体" w:eastAsia="宋体" w:cs="宋体"/>
      <w:szCs w:val="20"/>
    </w:rPr>
  </w:style>
  <w:style w:type="paragraph" w:customStyle="1" w:styleId="3609">
    <w:name w:val="正文中的小标题（新）23"/>
    <w:basedOn w:val="1"/>
    <w:qFormat/>
    <w:uiPriority w:val="0"/>
    <w:pPr>
      <w:spacing w:beforeLines="50" w:afterLines="50" w:line="360" w:lineRule="auto"/>
    </w:pPr>
    <w:rPr>
      <w:rFonts w:ascii="宋体" w:hAnsi="宋体" w:eastAsia="宋体" w:cs="宋体"/>
      <w:b/>
      <w:bCs/>
      <w:szCs w:val="20"/>
    </w:rPr>
  </w:style>
  <w:style w:type="paragraph" w:customStyle="1" w:styleId="3610">
    <w:name w:val="样式 正文中的小标题 + 左侧:  2 字符1"/>
    <w:basedOn w:val="1"/>
    <w:qFormat/>
    <w:uiPriority w:val="0"/>
    <w:pPr>
      <w:numPr>
        <w:ilvl w:val="0"/>
        <w:numId w:val="24"/>
      </w:numPr>
      <w:spacing w:beforeLines="50" w:afterLines="50" w:line="360" w:lineRule="auto"/>
    </w:pPr>
    <w:rPr>
      <w:rFonts w:ascii="宋体" w:hAnsi="宋体" w:eastAsia="宋体" w:cs="Times New Roman"/>
      <w:szCs w:val="24"/>
    </w:rPr>
  </w:style>
  <w:style w:type="paragraph" w:customStyle="1" w:styleId="3611">
    <w:name w:val="标题3522"/>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character" w:customStyle="1" w:styleId="3612">
    <w:name w:val="标题35 Char21"/>
    <w:qFormat/>
    <w:uiPriority w:val="0"/>
    <w:rPr>
      <w:rFonts w:ascii="宋体" w:hAnsi="宋体" w:eastAsia="宋体" w:cs="宋体"/>
      <w:b/>
      <w:bCs/>
      <w:kern w:val="2"/>
      <w:sz w:val="28"/>
      <w:szCs w:val="28"/>
      <w:lang w:val="en-US" w:eastAsia="zh-CN" w:bidi="ar-SA"/>
    </w:rPr>
  </w:style>
  <w:style w:type="paragraph" w:customStyle="1" w:styleId="3613">
    <w:name w:val="标题1342"/>
    <w:basedOn w:val="4"/>
    <w:qFormat/>
    <w:uiPriority w:val="0"/>
    <w:pPr>
      <w:spacing w:beforeLines="50" w:afterLines="50" w:line="415" w:lineRule="auto"/>
    </w:pPr>
    <w:rPr>
      <w:rFonts w:ascii="宋体" w:hAnsi="宋体" w:eastAsia="宋体" w:cs="宋体"/>
      <w:szCs w:val="20"/>
    </w:rPr>
  </w:style>
  <w:style w:type="paragraph" w:customStyle="1" w:styleId="3614">
    <w:name w:val="标题2442"/>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615">
    <w:name w:val="标题01"/>
    <w:basedOn w:val="3"/>
    <w:qFormat/>
    <w:uiPriority w:val="0"/>
    <w:pPr>
      <w:spacing w:beforeLines="50" w:afterLines="50" w:line="300" w:lineRule="auto"/>
    </w:pPr>
    <w:rPr>
      <w:rFonts w:ascii="Arial" w:hAnsi="Arial" w:eastAsia="黑体" w:cs="宋体"/>
      <w:szCs w:val="20"/>
    </w:rPr>
  </w:style>
  <w:style w:type="paragraph" w:customStyle="1" w:styleId="3616">
    <w:name w:val="标题4611"/>
    <w:basedOn w:val="7"/>
    <w:qFormat/>
    <w:uiPriority w:val="0"/>
    <w:pPr>
      <w:numPr>
        <w:ilvl w:val="0"/>
        <w:numId w:val="0"/>
      </w:numPr>
      <w:tabs>
        <w:tab w:val="left" w:pos="925"/>
      </w:tabs>
      <w:spacing w:beforeLines="50" w:afterLines="50"/>
      <w:ind w:left="420" w:firstLine="602"/>
    </w:pPr>
    <w:rPr>
      <w:rFonts w:ascii="Arial" w:hAnsi="Arial" w:eastAsia="黑体" w:cs="宋体"/>
      <w:szCs w:val="20"/>
    </w:rPr>
  </w:style>
  <w:style w:type="character" w:customStyle="1" w:styleId="3617">
    <w:name w:val="标题46 Char11"/>
    <w:qFormat/>
    <w:uiPriority w:val="0"/>
    <w:rPr>
      <w:rFonts w:ascii="Arial" w:hAnsi="Arial" w:eastAsia="黑体" w:cs="宋体"/>
      <w:b/>
      <w:bCs/>
      <w:kern w:val="2"/>
      <w:sz w:val="24"/>
      <w:szCs w:val="24"/>
      <w:lang w:val="en-US" w:eastAsia="zh-CN" w:bidi="ar-SA"/>
    </w:rPr>
  </w:style>
  <w:style w:type="paragraph" w:customStyle="1" w:styleId="3618">
    <w:name w:val="表格文本32"/>
    <w:basedOn w:val="1"/>
    <w:qFormat/>
    <w:uiPriority w:val="0"/>
    <w:pPr>
      <w:spacing w:beforeLines="50" w:afterLines="10" w:line="240" w:lineRule="atLeast"/>
    </w:pPr>
    <w:rPr>
      <w:rFonts w:ascii="宋体" w:hAnsi="宋体" w:eastAsia="宋体" w:cs="Times New Roman"/>
      <w:sz w:val="18"/>
      <w:szCs w:val="24"/>
    </w:rPr>
  </w:style>
  <w:style w:type="paragraph" w:customStyle="1" w:styleId="3619">
    <w:name w:val="表头32"/>
    <w:basedOn w:val="166"/>
    <w:qFormat/>
    <w:uiPriority w:val="0"/>
    <w:pPr>
      <w:spacing w:beforeLines="0" w:afterLines="0"/>
      <w:jc w:val="center"/>
    </w:pPr>
    <w:rPr>
      <w:rFonts w:hint="default"/>
      <w:b/>
      <w:sz w:val="21"/>
    </w:rPr>
  </w:style>
  <w:style w:type="paragraph" w:customStyle="1" w:styleId="3620">
    <w:name w:val="正文（模板用）42"/>
    <w:basedOn w:val="215"/>
    <w:qFormat/>
    <w:uiPriority w:val="0"/>
    <w:pPr>
      <w:ind w:firstLine="200"/>
    </w:pPr>
  </w:style>
  <w:style w:type="character" w:customStyle="1" w:styleId="3621">
    <w:name w:val="正文（模板用） Char41"/>
    <w:basedOn w:val="216"/>
    <w:qFormat/>
    <w:uiPriority w:val="0"/>
    <w:rPr>
      <w:rFonts w:ascii="宋体" w:hAnsi="宋体" w:cs="宋体"/>
      <w:kern w:val="2"/>
      <w:sz w:val="21"/>
    </w:rPr>
  </w:style>
  <w:style w:type="paragraph" w:customStyle="1" w:styleId="3622">
    <w:name w:val="Notes Heading1"/>
    <w:basedOn w:val="1"/>
    <w:qFormat/>
    <w:uiPriority w:val="0"/>
    <w:pPr>
      <w:keepNext/>
      <w:widowControl/>
      <w:topLinePunct/>
      <w:adjustRightInd w:val="0"/>
      <w:snapToGrid w:val="0"/>
      <w:spacing w:before="40" w:line="360" w:lineRule="auto"/>
      <w:ind w:left="1134"/>
    </w:pPr>
    <w:rPr>
      <w:rFonts w:ascii="Book Antiqua" w:hAnsi="Book Antiqua" w:eastAsia="黑体" w:cs="Arial"/>
      <w:bCs/>
      <w:position w:val="-6"/>
      <w:sz w:val="18"/>
      <w:szCs w:val="18"/>
    </w:rPr>
  </w:style>
  <w:style w:type="paragraph" w:customStyle="1" w:styleId="3623">
    <w:name w:val="Notes Text2"/>
    <w:basedOn w:val="1"/>
    <w:qFormat/>
    <w:uiPriority w:val="0"/>
    <w:pPr>
      <w:keepLines/>
      <w:widowControl/>
      <w:topLinePunct/>
      <w:adjustRightInd w:val="0"/>
      <w:snapToGrid w:val="0"/>
      <w:spacing w:line="200" w:lineRule="atLeast"/>
      <w:ind w:left="1508"/>
    </w:pPr>
    <w:rPr>
      <w:rFonts w:ascii="Times New Roman" w:hAnsi="Times New Roman" w:eastAsia="楷体_GB2312" w:cs="Arial"/>
      <w:iCs/>
      <w:sz w:val="18"/>
      <w:szCs w:val="18"/>
    </w:rPr>
  </w:style>
  <w:style w:type="paragraph" w:customStyle="1" w:styleId="3624">
    <w:name w:val="样式 正文首行缩进 2 + 首行缩进:  2 字符11"/>
    <w:basedOn w:val="53"/>
    <w:qFormat/>
    <w:uiPriority w:val="0"/>
    <w:pPr>
      <w:spacing w:before="100" w:beforeAutospacing="1" w:after="100" w:afterAutospacing="1"/>
      <w:ind w:left="420" w:firstLine="200"/>
    </w:pPr>
    <w:rPr>
      <w:rFonts w:ascii="Times New Roman" w:hAnsi="Times New Roman" w:cs="宋体"/>
      <w:szCs w:val="20"/>
    </w:rPr>
  </w:style>
  <w:style w:type="paragraph" w:customStyle="1" w:styleId="3625">
    <w:name w:val="样式 左1"/>
    <w:basedOn w:val="1"/>
    <w:qFormat/>
    <w:uiPriority w:val="0"/>
    <w:pPr>
      <w:spacing w:afterLines="50" w:line="300" w:lineRule="auto"/>
      <w:ind w:left="420" w:firstLine="200" w:firstLineChars="200"/>
    </w:pPr>
    <w:rPr>
      <w:rFonts w:ascii="Times New Roman" w:hAnsi="Times New Roman" w:eastAsia="宋体" w:cs="宋体"/>
      <w:szCs w:val="20"/>
    </w:rPr>
  </w:style>
  <w:style w:type="paragraph" w:customStyle="1" w:styleId="3626">
    <w:name w:val="图11"/>
    <w:basedOn w:val="1"/>
    <w:next w:val="1"/>
    <w:qFormat/>
    <w:uiPriority w:val="0"/>
    <w:pPr>
      <w:spacing w:line="360" w:lineRule="auto"/>
      <w:ind w:left="1260"/>
    </w:pPr>
    <w:rPr>
      <w:rFonts w:ascii="宋体" w:hAnsi="Times New Roman" w:eastAsia="宋体" w:cs="Times New Roman"/>
      <w:b/>
      <w:szCs w:val="20"/>
    </w:rPr>
  </w:style>
  <w:style w:type="paragraph" w:customStyle="1" w:styleId="3627">
    <w:name w:val="样式 左 段前: 5 磅 段后: 5 磅3"/>
    <w:basedOn w:val="1"/>
    <w:qFormat/>
    <w:uiPriority w:val="0"/>
    <w:pPr>
      <w:spacing w:afterLines="50" w:line="300" w:lineRule="auto"/>
      <w:ind w:left="420" w:firstLine="200" w:firstLineChars="200"/>
    </w:pPr>
    <w:rPr>
      <w:rFonts w:ascii="Times New Roman" w:hAnsi="Times New Roman" w:eastAsia="宋体" w:cs="Times New Roman"/>
      <w:szCs w:val="20"/>
    </w:rPr>
  </w:style>
  <w:style w:type="paragraph" w:customStyle="1" w:styleId="3628">
    <w:name w:val="注意事项 + (中文) 宋体1"/>
    <w:basedOn w:val="1"/>
    <w:qFormat/>
    <w:uiPriority w:val="0"/>
    <w:pPr>
      <w:tabs>
        <w:tab w:val="left" w:pos="840"/>
      </w:tabs>
      <w:spacing w:before="100" w:beforeAutospacing="1" w:after="100" w:afterAutospacing="1" w:line="360" w:lineRule="auto"/>
      <w:ind w:left="1134" w:hanging="360"/>
    </w:pPr>
    <w:rPr>
      <w:rFonts w:ascii="Times New Roman" w:hAnsi="Times New Roman" w:eastAsia="楷体_GB2312" w:cs="Times New Roman"/>
      <w:color w:val="000000"/>
      <w:szCs w:val="21"/>
    </w:rPr>
  </w:style>
  <w:style w:type="paragraph" w:customStyle="1" w:styleId="3629">
    <w:name w:val="CAUTION Heading22"/>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630">
    <w:name w:val="CAUTION Text22"/>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631">
    <w:name w:val="样式 宋体 小五 加粗 倾斜 左侧:  1.48 厘米 行距: 1.5 倍行距92"/>
    <w:basedOn w:val="1"/>
    <w:qFormat/>
    <w:uiPriority w:val="0"/>
    <w:pPr>
      <w:spacing w:line="360" w:lineRule="auto"/>
      <w:ind w:left="420"/>
    </w:pPr>
    <w:rPr>
      <w:rFonts w:ascii="宋体" w:hAnsi="宋体" w:eastAsia="宋体" w:cs="宋体"/>
      <w:b/>
      <w:bCs/>
      <w:i/>
      <w:iCs/>
      <w:sz w:val="18"/>
      <w:szCs w:val="20"/>
    </w:rPr>
  </w:style>
  <w:style w:type="paragraph" w:customStyle="1" w:styleId="3632">
    <w:name w:val="默认段落字体 Para Char Char Char Char16"/>
    <w:basedOn w:val="1"/>
    <w:qFormat/>
    <w:uiPriority w:val="0"/>
    <w:pPr>
      <w:widowControl/>
      <w:spacing w:line="360" w:lineRule="auto"/>
    </w:pPr>
    <w:rPr>
      <w:rFonts w:ascii="Times New Roman" w:hAnsi="Times New Roman" w:eastAsia="宋体" w:cs="Times New Roman"/>
      <w:kern w:val="0"/>
      <w:sz w:val="20"/>
      <w:szCs w:val="20"/>
    </w:rPr>
  </w:style>
  <w:style w:type="paragraph" w:customStyle="1" w:styleId="3633">
    <w:name w:val="正文文字173"/>
    <w:basedOn w:val="22"/>
    <w:qFormat/>
    <w:uiPriority w:val="0"/>
    <w:pPr>
      <w:widowControl w:val="0"/>
      <w:numPr>
        <w:ilvl w:val="0"/>
        <w:numId w:val="27"/>
      </w:numPr>
      <w:overflowPunct/>
      <w:spacing w:after="120" w:line="288" w:lineRule="auto"/>
      <w:ind w:left="1260" w:right="-15" w:rightChars="-7" w:firstLine="0"/>
      <w:jc w:val="both"/>
      <w:textAlignment w:val="auto"/>
    </w:pPr>
    <w:rPr>
      <w:rFonts w:ascii="宋体" w:hAnsi="宋体" w:cs="宋体"/>
      <w:color w:val="000000"/>
      <w:sz w:val="21"/>
      <w:szCs w:val="21"/>
      <w:lang w:eastAsia="zh-CN"/>
    </w:rPr>
  </w:style>
  <w:style w:type="paragraph" w:customStyle="1" w:styleId="3634">
    <w:name w:val="正文中的小标题（新）211"/>
    <w:basedOn w:val="1"/>
    <w:qFormat/>
    <w:uiPriority w:val="0"/>
    <w:pPr>
      <w:spacing w:beforeLines="50" w:afterLines="50" w:line="360" w:lineRule="auto"/>
    </w:pPr>
    <w:rPr>
      <w:rFonts w:ascii="宋体" w:hAnsi="宋体" w:eastAsia="宋体" w:cs="宋体"/>
      <w:b/>
      <w:bCs/>
      <w:szCs w:val="20"/>
    </w:rPr>
  </w:style>
  <w:style w:type="paragraph" w:customStyle="1" w:styleId="3635">
    <w:name w:val="标题35211"/>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paragraph" w:customStyle="1" w:styleId="3636">
    <w:name w:val="正文编号标题111"/>
    <w:basedOn w:val="169"/>
    <w:qFormat/>
    <w:uiPriority w:val="0"/>
    <w:pPr>
      <w:tabs>
        <w:tab w:val="left" w:pos="360"/>
      </w:tabs>
      <w:spacing w:before="156" w:after="156"/>
    </w:pPr>
    <w:rPr>
      <w:rFonts w:hint="default" w:cs="宋体"/>
      <w:bCs/>
    </w:rPr>
  </w:style>
  <w:style w:type="paragraph" w:customStyle="1" w:styleId="3637">
    <w:name w:val="标题13411"/>
    <w:basedOn w:val="4"/>
    <w:qFormat/>
    <w:uiPriority w:val="0"/>
    <w:pPr>
      <w:spacing w:beforeLines="50" w:afterLines="50" w:line="415" w:lineRule="auto"/>
    </w:pPr>
    <w:rPr>
      <w:rFonts w:ascii="宋体" w:hAnsi="宋体" w:eastAsia="宋体" w:cs="宋体"/>
      <w:szCs w:val="20"/>
    </w:rPr>
  </w:style>
  <w:style w:type="paragraph" w:customStyle="1" w:styleId="3638">
    <w:name w:val="标题2441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639">
    <w:name w:val="表格文本311"/>
    <w:basedOn w:val="1"/>
    <w:qFormat/>
    <w:uiPriority w:val="0"/>
    <w:pPr>
      <w:spacing w:beforeLines="50" w:afterLines="10" w:line="240" w:lineRule="atLeast"/>
    </w:pPr>
    <w:rPr>
      <w:rFonts w:ascii="宋体" w:hAnsi="宋体" w:eastAsia="宋体" w:cs="Times New Roman"/>
      <w:sz w:val="18"/>
      <w:szCs w:val="24"/>
    </w:rPr>
  </w:style>
  <w:style w:type="paragraph" w:customStyle="1" w:styleId="3640">
    <w:name w:val="表头311"/>
    <w:basedOn w:val="166"/>
    <w:qFormat/>
    <w:uiPriority w:val="0"/>
    <w:pPr>
      <w:spacing w:beforeLines="0" w:afterLines="0"/>
      <w:jc w:val="center"/>
    </w:pPr>
    <w:rPr>
      <w:rFonts w:hint="default"/>
      <w:b/>
      <w:sz w:val="21"/>
    </w:rPr>
  </w:style>
  <w:style w:type="paragraph" w:customStyle="1" w:styleId="3641">
    <w:name w:val="正文（模板用）411"/>
    <w:basedOn w:val="215"/>
    <w:qFormat/>
    <w:uiPriority w:val="0"/>
    <w:pPr>
      <w:ind w:firstLine="200"/>
    </w:pPr>
  </w:style>
  <w:style w:type="paragraph" w:customStyle="1" w:styleId="3642">
    <w:name w:val="CAUTION Heading21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643">
    <w:name w:val="CAUTION Text21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644">
    <w:name w:val="正文符号标题42"/>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3645">
    <w:name w:val="正文编号标题42"/>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3646">
    <w:name w:val="标题1352"/>
    <w:basedOn w:val="4"/>
    <w:qFormat/>
    <w:uiPriority w:val="0"/>
    <w:pPr>
      <w:spacing w:beforeLines="50" w:afterLines="50" w:line="415" w:lineRule="auto"/>
    </w:pPr>
    <w:rPr>
      <w:rFonts w:ascii="宋体" w:hAnsi="宋体" w:eastAsia="宋体" w:cs="宋体"/>
      <w:szCs w:val="20"/>
    </w:rPr>
  </w:style>
  <w:style w:type="paragraph" w:customStyle="1" w:styleId="3647">
    <w:name w:val="标题2452"/>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648">
    <w:name w:val="表格文本42"/>
    <w:basedOn w:val="1"/>
    <w:qFormat/>
    <w:uiPriority w:val="0"/>
    <w:pPr>
      <w:spacing w:beforeLines="50" w:afterLines="10" w:line="240" w:lineRule="atLeast"/>
    </w:pPr>
    <w:rPr>
      <w:rFonts w:ascii="宋体" w:hAnsi="宋体" w:eastAsia="宋体" w:cs="Times New Roman"/>
      <w:sz w:val="18"/>
      <w:szCs w:val="24"/>
    </w:rPr>
  </w:style>
  <w:style w:type="paragraph" w:customStyle="1" w:styleId="3649">
    <w:name w:val="表头42"/>
    <w:basedOn w:val="166"/>
    <w:qFormat/>
    <w:uiPriority w:val="0"/>
    <w:pPr>
      <w:spacing w:beforeLines="0" w:afterLines="0"/>
      <w:jc w:val="center"/>
    </w:pPr>
    <w:rPr>
      <w:rFonts w:hint="default"/>
      <w:b/>
      <w:sz w:val="21"/>
    </w:rPr>
  </w:style>
  <w:style w:type="paragraph" w:customStyle="1" w:styleId="3650">
    <w:name w:val="正文（模板用）52"/>
    <w:basedOn w:val="1"/>
    <w:qFormat/>
    <w:uiPriority w:val="0"/>
    <w:pPr>
      <w:spacing w:line="360" w:lineRule="auto"/>
      <w:ind w:firstLine="200" w:firstLineChars="200"/>
    </w:pPr>
    <w:rPr>
      <w:rFonts w:ascii="宋体" w:hAnsi="宋体" w:eastAsia="宋体" w:cs="宋体"/>
      <w:szCs w:val="20"/>
    </w:rPr>
  </w:style>
  <w:style w:type="paragraph" w:customStyle="1" w:styleId="3651">
    <w:name w:val="Notes Text12"/>
    <w:basedOn w:val="1"/>
    <w:qFormat/>
    <w:uiPriority w:val="0"/>
    <w:pPr>
      <w:keepLines/>
      <w:widowControl/>
      <w:topLinePunct/>
      <w:adjustRightInd w:val="0"/>
      <w:snapToGrid w:val="0"/>
      <w:spacing w:line="200" w:lineRule="atLeast"/>
      <w:ind w:left="1508"/>
    </w:pPr>
    <w:rPr>
      <w:rFonts w:ascii="Times New Roman" w:hAnsi="Times New Roman" w:eastAsia="楷体_GB2312" w:cs="Arial"/>
      <w:iCs/>
      <w:sz w:val="18"/>
      <w:szCs w:val="18"/>
    </w:rPr>
  </w:style>
  <w:style w:type="paragraph" w:customStyle="1" w:styleId="3652">
    <w:name w:val="CAUTION Heading32"/>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653">
    <w:name w:val="CAUTION Text32"/>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654">
    <w:name w:val="正文符号标题21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3655">
    <w:name w:val="正文编号标题211"/>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3656">
    <w:name w:val="标题13511"/>
    <w:basedOn w:val="4"/>
    <w:qFormat/>
    <w:uiPriority w:val="0"/>
    <w:pPr>
      <w:spacing w:beforeLines="50" w:afterLines="50" w:line="415" w:lineRule="auto"/>
    </w:pPr>
    <w:rPr>
      <w:rFonts w:ascii="宋体" w:hAnsi="宋体" w:eastAsia="宋体" w:cs="宋体"/>
      <w:szCs w:val="20"/>
    </w:rPr>
  </w:style>
  <w:style w:type="paragraph" w:customStyle="1" w:styleId="3657">
    <w:name w:val="标题2451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658">
    <w:name w:val="表格文本411"/>
    <w:basedOn w:val="1"/>
    <w:qFormat/>
    <w:uiPriority w:val="0"/>
    <w:pPr>
      <w:spacing w:beforeLines="50" w:afterLines="10" w:line="240" w:lineRule="atLeast"/>
    </w:pPr>
    <w:rPr>
      <w:rFonts w:ascii="宋体" w:hAnsi="宋体" w:eastAsia="宋体" w:cs="Times New Roman"/>
      <w:sz w:val="18"/>
      <w:szCs w:val="24"/>
    </w:rPr>
  </w:style>
  <w:style w:type="paragraph" w:customStyle="1" w:styleId="3659">
    <w:name w:val="表头411"/>
    <w:basedOn w:val="166"/>
    <w:qFormat/>
    <w:uiPriority w:val="0"/>
    <w:pPr>
      <w:spacing w:beforeLines="0" w:afterLines="0"/>
      <w:jc w:val="center"/>
    </w:pPr>
    <w:rPr>
      <w:rFonts w:hint="default"/>
      <w:b/>
      <w:sz w:val="21"/>
    </w:rPr>
  </w:style>
  <w:style w:type="paragraph" w:customStyle="1" w:styleId="3660">
    <w:name w:val="正文（模板用）511"/>
    <w:basedOn w:val="1"/>
    <w:qFormat/>
    <w:uiPriority w:val="0"/>
    <w:pPr>
      <w:spacing w:line="360" w:lineRule="auto"/>
      <w:ind w:firstLine="200" w:firstLineChars="200"/>
    </w:pPr>
    <w:rPr>
      <w:rFonts w:ascii="宋体" w:hAnsi="宋体" w:eastAsia="宋体" w:cs="宋体"/>
      <w:szCs w:val="20"/>
    </w:rPr>
  </w:style>
  <w:style w:type="paragraph" w:customStyle="1" w:styleId="3661">
    <w:name w:val="Notes Text111"/>
    <w:basedOn w:val="1"/>
    <w:qFormat/>
    <w:uiPriority w:val="0"/>
    <w:pPr>
      <w:keepLines/>
      <w:widowControl/>
      <w:topLinePunct/>
      <w:adjustRightInd w:val="0"/>
      <w:snapToGrid w:val="0"/>
      <w:spacing w:line="200" w:lineRule="atLeast"/>
      <w:ind w:left="1508"/>
    </w:pPr>
    <w:rPr>
      <w:rFonts w:ascii="Times New Roman" w:hAnsi="Times New Roman" w:eastAsia="楷体_GB2312" w:cs="Arial"/>
      <w:iCs/>
      <w:sz w:val="18"/>
      <w:szCs w:val="18"/>
    </w:rPr>
  </w:style>
  <w:style w:type="paragraph" w:customStyle="1" w:styleId="3662">
    <w:name w:val="CAUTION Heading31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663">
    <w:name w:val="CAUTION Text31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664">
    <w:name w:val="正文符号标题5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3665">
    <w:name w:val="正文编号标题51"/>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3666">
    <w:name w:val="标题1372"/>
    <w:basedOn w:val="4"/>
    <w:qFormat/>
    <w:uiPriority w:val="0"/>
    <w:pPr>
      <w:spacing w:beforeLines="50" w:afterLines="50" w:line="415" w:lineRule="auto"/>
    </w:pPr>
    <w:rPr>
      <w:rFonts w:ascii="宋体" w:hAnsi="宋体" w:eastAsia="宋体" w:cs="宋体"/>
      <w:szCs w:val="20"/>
    </w:rPr>
  </w:style>
  <w:style w:type="paragraph" w:customStyle="1" w:styleId="3667">
    <w:name w:val="标题2472"/>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668">
    <w:name w:val="表格文本62"/>
    <w:basedOn w:val="1"/>
    <w:qFormat/>
    <w:uiPriority w:val="0"/>
    <w:pPr>
      <w:spacing w:beforeLines="50" w:afterLines="10" w:line="240" w:lineRule="atLeast"/>
    </w:pPr>
    <w:rPr>
      <w:rFonts w:ascii="宋体" w:hAnsi="宋体" w:eastAsia="宋体" w:cs="Times New Roman"/>
      <w:sz w:val="18"/>
      <w:szCs w:val="24"/>
    </w:rPr>
  </w:style>
  <w:style w:type="paragraph" w:customStyle="1" w:styleId="3669">
    <w:name w:val="表头62"/>
    <w:basedOn w:val="166"/>
    <w:qFormat/>
    <w:uiPriority w:val="0"/>
    <w:pPr>
      <w:spacing w:beforeLines="0" w:afterLines="0"/>
      <w:jc w:val="center"/>
    </w:pPr>
    <w:rPr>
      <w:rFonts w:hint="default"/>
      <w:b/>
      <w:sz w:val="21"/>
    </w:rPr>
  </w:style>
  <w:style w:type="paragraph" w:customStyle="1" w:styleId="3670">
    <w:name w:val="正文（模板用）72"/>
    <w:basedOn w:val="1"/>
    <w:qFormat/>
    <w:uiPriority w:val="0"/>
    <w:pPr>
      <w:spacing w:line="360" w:lineRule="auto"/>
      <w:ind w:firstLine="200" w:firstLineChars="200"/>
    </w:pPr>
    <w:rPr>
      <w:rFonts w:ascii="宋体" w:hAnsi="宋体" w:eastAsia="宋体" w:cs="宋体"/>
      <w:szCs w:val="20"/>
    </w:rPr>
  </w:style>
  <w:style w:type="paragraph" w:customStyle="1" w:styleId="3671">
    <w:name w:val="样式 左 段前: 5 磅 段后: 5 磅21"/>
    <w:basedOn w:val="1"/>
    <w:qFormat/>
    <w:uiPriority w:val="0"/>
    <w:pPr>
      <w:spacing w:afterLines="50" w:line="300" w:lineRule="auto"/>
      <w:ind w:left="420" w:firstLine="200" w:firstLineChars="200"/>
    </w:pPr>
    <w:rPr>
      <w:rFonts w:ascii="Times New Roman" w:hAnsi="Times New Roman" w:eastAsia="宋体" w:cs="Times New Roman"/>
      <w:szCs w:val="20"/>
    </w:rPr>
  </w:style>
  <w:style w:type="paragraph" w:customStyle="1" w:styleId="3672">
    <w:name w:val="CAUTION Heading52"/>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673">
    <w:name w:val="CAUTION Text52"/>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674">
    <w:name w:val="正文符号标题31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3675">
    <w:name w:val="正文编号标题311"/>
    <w:basedOn w:val="1"/>
    <w:qFormat/>
    <w:uiPriority w:val="0"/>
    <w:pPr>
      <w:tabs>
        <w:tab w:val="left" w:pos="180"/>
      </w:tabs>
      <w:spacing w:beforeLines="50" w:afterLines="50" w:line="360" w:lineRule="auto"/>
      <w:ind w:left="180"/>
    </w:pPr>
    <w:rPr>
      <w:rFonts w:ascii="宋体" w:hAnsi="宋体" w:eastAsia="宋体" w:cs="宋体"/>
      <w:b/>
      <w:bCs/>
      <w:szCs w:val="20"/>
    </w:rPr>
  </w:style>
  <w:style w:type="paragraph" w:customStyle="1" w:styleId="3676">
    <w:name w:val="标题13611"/>
    <w:basedOn w:val="4"/>
    <w:qFormat/>
    <w:uiPriority w:val="0"/>
    <w:pPr>
      <w:spacing w:beforeLines="50" w:afterLines="50" w:line="415" w:lineRule="auto"/>
    </w:pPr>
    <w:rPr>
      <w:rFonts w:ascii="宋体" w:hAnsi="宋体" w:eastAsia="宋体" w:cs="宋体"/>
      <w:szCs w:val="20"/>
    </w:rPr>
  </w:style>
  <w:style w:type="paragraph" w:customStyle="1" w:styleId="3677">
    <w:name w:val="标题2461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678">
    <w:name w:val="表格文本511"/>
    <w:basedOn w:val="1"/>
    <w:qFormat/>
    <w:uiPriority w:val="0"/>
    <w:pPr>
      <w:spacing w:beforeLines="50" w:afterLines="10" w:line="240" w:lineRule="atLeast"/>
    </w:pPr>
    <w:rPr>
      <w:rFonts w:ascii="宋体" w:hAnsi="宋体" w:eastAsia="宋体" w:cs="Times New Roman"/>
      <w:sz w:val="18"/>
      <w:szCs w:val="24"/>
    </w:rPr>
  </w:style>
  <w:style w:type="paragraph" w:customStyle="1" w:styleId="3679">
    <w:name w:val="表头511"/>
    <w:basedOn w:val="166"/>
    <w:qFormat/>
    <w:uiPriority w:val="0"/>
    <w:pPr>
      <w:spacing w:beforeLines="0" w:afterLines="0"/>
      <w:jc w:val="center"/>
    </w:pPr>
    <w:rPr>
      <w:rFonts w:hint="default"/>
      <w:b/>
      <w:sz w:val="21"/>
    </w:rPr>
  </w:style>
  <w:style w:type="paragraph" w:customStyle="1" w:styleId="3680">
    <w:name w:val="正文（模板用）611"/>
    <w:basedOn w:val="1"/>
    <w:qFormat/>
    <w:uiPriority w:val="0"/>
    <w:pPr>
      <w:spacing w:line="360" w:lineRule="auto"/>
      <w:ind w:firstLine="200" w:firstLineChars="200"/>
    </w:pPr>
    <w:rPr>
      <w:rFonts w:ascii="宋体" w:hAnsi="宋体" w:eastAsia="宋体" w:cs="宋体"/>
      <w:szCs w:val="20"/>
    </w:rPr>
  </w:style>
  <w:style w:type="paragraph" w:customStyle="1" w:styleId="3681">
    <w:name w:val="样式 左 段前: 5 磅 段后: 5 磅111"/>
    <w:basedOn w:val="1"/>
    <w:qFormat/>
    <w:uiPriority w:val="0"/>
    <w:pPr>
      <w:spacing w:afterLines="50" w:line="300" w:lineRule="auto"/>
      <w:ind w:left="420" w:firstLine="200" w:firstLineChars="200"/>
    </w:pPr>
    <w:rPr>
      <w:rFonts w:ascii="Times New Roman" w:hAnsi="Times New Roman" w:eastAsia="宋体" w:cs="Times New Roman"/>
      <w:szCs w:val="20"/>
    </w:rPr>
  </w:style>
  <w:style w:type="paragraph" w:customStyle="1" w:styleId="3682">
    <w:name w:val="CAUTION Heading41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683">
    <w:name w:val="CAUTION Text41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684">
    <w:name w:val="正文中的小标题（新）32"/>
    <w:basedOn w:val="1"/>
    <w:qFormat/>
    <w:uiPriority w:val="0"/>
    <w:pPr>
      <w:spacing w:beforeLines="50" w:afterLines="50" w:line="360" w:lineRule="auto"/>
    </w:pPr>
    <w:rPr>
      <w:rFonts w:ascii="宋体" w:hAnsi="宋体" w:eastAsia="宋体" w:cs="宋体"/>
      <w:b/>
      <w:bCs/>
      <w:szCs w:val="20"/>
    </w:rPr>
  </w:style>
  <w:style w:type="paragraph" w:customStyle="1" w:styleId="3685">
    <w:name w:val="标题1382"/>
    <w:basedOn w:val="4"/>
    <w:qFormat/>
    <w:uiPriority w:val="0"/>
    <w:pPr>
      <w:spacing w:beforeLines="50" w:afterLines="50" w:line="415" w:lineRule="auto"/>
    </w:pPr>
    <w:rPr>
      <w:rFonts w:ascii="宋体" w:hAnsi="宋体" w:eastAsia="宋体" w:cs="宋体"/>
      <w:szCs w:val="20"/>
    </w:rPr>
  </w:style>
  <w:style w:type="paragraph" w:customStyle="1" w:styleId="3686">
    <w:name w:val="标题2482"/>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687">
    <w:name w:val="表格文本72"/>
    <w:basedOn w:val="1"/>
    <w:qFormat/>
    <w:uiPriority w:val="0"/>
    <w:pPr>
      <w:spacing w:beforeLines="50" w:afterLines="10" w:line="240" w:lineRule="atLeast"/>
    </w:pPr>
    <w:rPr>
      <w:rFonts w:ascii="宋体" w:hAnsi="宋体" w:eastAsia="宋体" w:cs="Times New Roman"/>
      <w:sz w:val="18"/>
      <w:szCs w:val="24"/>
    </w:rPr>
  </w:style>
  <w:style w:type="paragraph" w:customStyle="1" w:styleId="3688">
    <w:name w:val="表头72"/>
    <w:basedOn w:val="166"/>
    <w:qFormat/>
    <w:uiPriority w:val="0"/>
    <w:pPr>
      <w:spacing w:beforeLines="0" w:afterLines="0"/>
      <w:jc w:val="center"/>
    </w:pPr>
    <w:rPr>
      <w:rFonts w:hint="default"/>
      <w:b/>
      <w:sz w:val="21"/>
    </w:rPr>
  </w:style>
  <w:style w:type="paragraph" w:customStyle="1" w:styleId="3689">
    <w:name w:val="正文（模板用）82"/>
    <w:basedOn w:val="1"/>
    <w:qFormat/>
    <w:uiPriority w:val="0"/>
    <w:pPr>
      <w:spacing w:line="360" w:lineRule="auto"/>
      <w:ind w:firstLine="200" w:firstLineChars="200"/>
    </w:pPr>
    <w:rPr>
      <w:rFonts w:ascii="宋体" w:hAnsi="宋体" w:eastAsia="宋体" w:cs="宋体"/>
      <w:szCs w:val="20"/>
    </w:rPr>
  </w:style>
  <w:style w:type="paragraph" w:customStyle="1" w:styleId="3690">
    <w:name w:val="CAUTION Heading62"/>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691">
    <w:name w:val="CAUTION Text62"/>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692">
    <w:name w:val="正文中的小标题（新）311"/>
    <w:basedOn w:val="1"/>
    <w:qFormat/>
    <w:uiPriority w:val="0"/>
    <w:pPr>
      <w:spacing w:beforeLines="50" w:afterLines="50" w:line="360" w:lineRule="auto"/>
    </w:pPr>
    <w:rPr>
      <w:rFonts w:ascii="宋体" w:hAnsi="宋体" w:eastAsia="宋体" w:cs="宋体"/>
      <w:b/>
      <w:bCs/>
      <w:szCs w:val="20"/>
    </w:rPr>
  </w:style>
  <w:style w:type="paragraph" w:customStyle="1" w:styleId="3693">
    <w:name w:val="标题13711"/>
    <w:basedOn w:val="4"/>
    <w:qFormat/>
    <w:uiPriority w:val="0"/>
    <w:pPr>
      <w:spacing w:beforeLines="50" w:afterLines="50" w:line="415" w:lineRule="auto"/>
    </w:pPr>
    <w:rPr>
      <w:rFonts w:ascii="宋体" w:hAnsi="宋体" w:eastAsia="宋体" w:cs="宋体"/>
      <w:szCs w:val="20"/>
    </w:rPr>
  </w:style>
  <w:style w:type="paragraph" w:customStyle="1" w:styleId="3694">
    <w:name w:val="标题2471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695">
    <w:name w:val="表格文本611"/>
    <w:basedOn w:val="1"/>
    <w:qFormat/>
    <w:uiPriority w:val="0"/>
    <w:pPr>
      <w:spacing w:beforeLines="50" w:afterLines="10" w:line="240" w:lineRule="atLeast"/>
    </w:pPr>
    <w:rPr>
      <w:rFonts w:ascii="宋体" w:hAnsi="宋体" w:eastAsia="宋体" w:cs="Times New Roman"/>
      <w:sz w:val="18"/>
      <w:szCs w:val="24"/>
    </w:rPr>
  </w:style>
  <w:style w:type="paragraph" w:customStyle="1" w:styleId="3696">
    <w:name w:val="表头611"/>
    <w:basedOn w:val="166"/>
    <w:qFormat/>
    <w:uiPriority w:val="0"/>
    <w:pPr>
      <w:spacing w:beforeLines="0" w:afterLines="0"/>
      <w:jc w:val="center"/>
    </w:pPr>
    <w:rPr>
      <w:rFonts w:hint="default"/>
      <w:b/>
      <w:sz w:val="21"/>
    </w:rPr>
  </w:style>
  <w:style w:type="paragraph" w:customStyle="1" w:styleId="3697">
    <w:name w:val="正文（模板用）711"/>
    <w:basedOn w:val="1"/>
    <w:qFormat/>
    <w:uiPriority w:val="0"/>
    <w:pPr>
      <w:spacing w:line="360" w:lineRule="auto"/>
      <w:ind w:firstLine="200" w:firstLineChars="200"/>
    </w:pPr>
    <w:rPr>
      <w:rFonts w:ascii="宋体" w:hAnsi="宋体" w:eastAsia="宋体" w:cs="宋体"/>
      <w:szCs w:val="20"/>
    </w:rPr>
  </w:style>
  <w:style w:type="paragraph" w:customStyle="1" w:styleId="3698">
    <w:name w:val="CAUTION Heading51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699">
    <w:name w:val="CAUTION Text51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700">
    <w:name w:val="正文符号标题6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3701">
    <w:name w:val="正文中的小标题（新）42"/>
    <w:basedOn w:val="1"/>
    <w:qFormat/>
    <w:uiPriority w:val="0"/>
    <w:pPr>
      <w:spacing w:beforeLines="50" w:afterLines="50" w:line="360" w:lineRule="auto"/>
    </w:pPr>
    <w:rPr>
      <w:rFonts w:ascii="宋体" w:hAnsi="宋体" w:eastAsia="宋体" w:cs="宋体"/>
      <w:b/>
      <w:bCs/>
      <w:szCs w:val="20"/>
    </w:rPr>
  </w:style>
  <w:style w:type="paragraph" w:customStyle="1" w:styleId="3702">
    <w:name w:val="标题3532"/>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paragraph" w:customStyle="1" w:styleId="3703">
    <w:name w:val="正文编号标题61"/>
    <w:basedOn w:val="169"/>
    <w:qFormat/>
    <w:uiPriority w:val="0"/>
    <w:pPr>
      <w:tabs>
        <w:tab w:val="left" w:pos="360"/>
      </w:tabs>
      <w:spacing w:before="156" w:after="156"/>
    </w:pPr>
    <w:rPr>
      <w:rFonts w:hint="default" w:cs="宋体"/>
      <w:bCs/>
    </w:rPr>
  </w:style>
  <w:style w:type="paragraph" w:customStyle="1" w:styleId="3704">
    <w:name w:val="标题1391"/>
    <w:basedOn w:val="4"/>
    <w:qFormat/>
    <w:uiPriority w:val="0"/>
    <w:pPr>
      <w:spacing w:beforeLines="50" w:afterLines="50" w:line="415" w:lineRule="auto"/>
    </w:pPr>
    <w:rPr>
      <w:rFonts w:ascii="宋体" w:hAnsi="宋体" w:eastAsia="宋体" w:cs="宋体"/>
      <w:szCs w:val="20"/>
    </w:rPr>
  </w:style>
  <w:style w:type="paragraph" w:customStyle="1" w:styleId="3705">
    <w:name w:val="标题249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706">
    <w:name w:val="表格文本81"/>
    <w:basedOn w:val="1"/>
    <w:qFormat/>
    <w:uiPriority w:val="0"/>
    <w:pPr>
      <w:spacing w:beforeLines="50" w:afterLines="10" w:line="240" w:lineRule="atLeast"/>
    </w:pPr>
    <w:rPr>
      <w:rFonts w:ascii="宋体" w:hAnsi="宋体" w:eastAsia="宋体" w:cs="Times New Roman"/>
      <w:sz w:val="18"/>
      <w:szCs w:val="24"/>
    </w:rPr>
  </w:style>
  <w:style w:type="paragraph" w:customStyle="1" w:styleId="3707">
    <w:name w:val="表头81"/>
    <w:basedOn w:val="166"/>
    <w:qFormat/>
    <w:uiPriority w:val="0"/>
    <w:pPr>
      <w:spacing w:beforeLines="0" w:afterLines="0"/>
      <w:jc w:val="center"/>
    </w:pPr>
    <w:rPr>
      <w:rFonts w:hint="default"/>
      <w:b/>
      <w:sz w:val="21"/>
    </w:rPr>
  </w:style>
  <w:style w:type="paragraph" w:customStyle="1" w:styleId="3708">
    <w:name w:val="正文（模板用）91"/>
    <w:basedOn w:val="1"/>
    <w:qFormat/>
    <w:uiPriority w:val="0"/>
    <w:pPr>
      <w:spacing w:line="360" w:lineRule="auto"/>
      <w:ind w:firstLine="200" w:firstLineChars="200"/>
    </w:pPr>
    <w:rPr>
      <w:rFonts w:ascii="宋体" w:hAnsi="宋体" w:eastAsia="宋体" w:cs="宋体"/>
      <w:szCs w:val="20"/>
    </w:rPr>
  </w:style>
  <w:style w:type="paragraph" w:customStyle="1" w:styleId="3709">
    <w:name w:val="CAUTION Heading7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710">
    <w:name w:val="CAUTION Text7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711">
    <w:name w:val="正文符号标题411"/>
    <w:basedOn w:val="1"/>
    <w:qFormat/>
    <w:uiPriority w:val="0"/>
    <w:pPr>
      <w:tabs>
        <w:tab w:val="left" w:pos="0"/>
      </w:tabs>
      <w:spacing w:beforeLines="50" w:afterLines="50" w:line="360" w:lineRule="auto"/>
      <w:ind w:left="284" w:hanging="284"/>
    </w:pPr>
    <w:rPr>
      <w:rFonts w:ascii="宋体" w:hAnsi="宋体" w:eastAsia="宋体" w:cs="Times New Roman"/>
      <w:szCs w:val="24"/>
    </w:rPr>
  </w:style>
  <w:style w:type="paragraph" w:customStyle="1" w:styleId="3712">
    <w:name w:val="正文中的小标题（新）411"/>
    <w:basedOn w:val="1"/>
    <w:qFormat/>
    <w:uiPriority w:val="0"/>
    <w:pPr>
      <w:spacing w:beforeLines="50" w:afterLines="50" w:line="360" w:lineRule="auto"/>
    </w:pPr>
    <w:rPr>
      <w:rFonts w:ascii="宋体" w:hAnsi="宋体" w:eastAsia="宋体" w:cs="宋体"/>
      <w:b/>
      <w:bCs/>
      <w:szCs w:val="20"/>
    </w:rPr>
  </w:style>
  <w:style w:type="paragraph" w:customStyle="1" w:styleId="3713">
    <w:name w:val="标题35311"/>
    <w:basedOn w:val="6"/>
    <w:qFormat/>
    <w:uiPriority w:val="0"/>
    <w:pPr>
      <w:numPr>
        <w:ilvl w:val="0"/>
        <w:numId w:val="0"/>
      </w:numPr>
      <w:spacing w:beforeLines="50" w:afterLines="50" w:line="300" w:lineRule="auto"/>
      <w:ind w:left="200" w:leftChars="200"/>
    </w:pPr>
    <w:rPr>
      <w:rFonts w:ascii="宋体" w:hAnsi="宋体" w:eastAsia="宋体" w:cs="宋体"/>
      <w:szCs w:val="20"/>
    </w:rPr>
  </w:style>
  <w:style w:type="paragraph" w:customStyle="1" w:styleId="3714">
    <w:name w:val="正文编号标题411"/>
    <w:basedOn w:val="169"/>
    <w:qFormat/>
    <w:uiPriority w:val="0"/>
    <w:pPr>
      <w:tabs>
        <w:tab w:val="left" w:pos="360"/>
      </w:tabs>
      <w:spacing w:before="156" w:after="156"/>
    </w:pPr>
    <w:rPr>
      <w:rFonts w:hint="default" w:cs="宋体"/>
      <w:bCs/>
    </w:rPr>
  </w:style>
  <w:style w:type="paragraph" w:customStyle="1" w:styleId="3715">
    <w:name w:val="标题13811"/>
    <w:basedOn w:val="4"/>
    <w:qFormat/>
    <w:uiPriority w:val="0"/>
    <w:pPr>
      <w:spacing w:beforeLines="50" w:afterLines="50" w:line="415" w:lineRule="auto"/>
    </w:pPr>
    <w:rPr>
      <w:rFonts w:ascii="宋体" w:hAnsi="宋体" w:eastAsia="宋体" w:cs="宋体"/>
      <w:szCs w:val="20"/>
    </w:rPr>
  </w:style>
  <w:style w:type="paragraph" w:customStyle="1" w:styleId="3716">
    <w:name w:val="标题24811"/>
    <w:basedOn w:val="5"/>
    <w:qFormat/>
    <w:uiPriority w:val="0"/>
    <w:pPr>
      <w:numPr>
        <w:ilvl w:val="0"/>
        <w:numId w:val="0"/>
      </w:numPr>
      <w:tabs>
        <w:tab w:val="left" w:pos="1010"/>
      </w:tabs>
      <w:spacing w:beforeLines="50" w:afterLines="50" w:line="300" w:lineRule="auto"/>
    </w:pPr>
    <w:rPr>
      <w:rFonts w:ascii="Arial" w:hAnsi="Arial" w:eastAsia="黑体" w:cs="宋体"/>
      <w:szCs w:val="20"/>
    </w:rPr>
  </w:style>
  <w:style w:type="paragraph" w:customStyle="1" w:styleId="3717">
    <w:name w:val="表格文本711"/>
    <w:basedOn w:val="1"/>
    <w:qFormat/>
    <w:uiPriority w:val="0"/>
    <w:pPr>
      <w:spacing w:beforeLines="50" w:afterLines="10" w:line="240" w:lineRule="atLeast"/>
    </w:pPr>
    <w:rPr>
      <w:rFonts w:ascii="宋体" w:hAnsi="宋体" w:eastAsia="宋体" w:cs="Times New Roman"/>
      <w:sz w:val="18"/>
      <w:szCs w:val="24"/>
    </w:rPr>
  </w:style>
  <w:style w:type="paragraph" w:customStyle="1" w:styleId="3718">
    <w:name w:val="表头711"/>
    <w:basedOn w:val="166"/>
    <w:qFormat/>
    <w:uiPriority w:val="0"/>
    <w:pPr>
      <w:spacing w:beforeLines="0" w:afterLines="0"/>
      <w:jc w:val="center"/>
    </w:pPr>
    <w:rPr>
      <w:rFonts w:hint="default"/>
      <w:b/>
      <w:sz w:val="21"/>
    </w:rPr>
  </w:style>
  <w:style w:type="paragraph" w:customStyle="1" w:styleId="3719">
    <w:name w:val="正文（模板用）811"/>
    <w:basedOn w:val="1"/>
    <w:qFormat/>
    <w:uiPriority w:val="0"/>
    <w:pPr>
      <w:spacing w:line="360" w:lineRule="auto"/>
      <w:ind w:firstLine="200" w:firstLineChars="200"/>
    </w:pPr>
    <w:rPr>
      <w:rFonts w:ascii="宋体" w:hAnsi="宋体" w:eastAsia="宋体" w:cs="宋体"/>
      <w:szCs w:val="20"/>
    </w:rPr>
  </w:style>
  <w:style w:type="paragraph" w:customStyle="1" w:styleId="3720">
    <w:name w:val="CAUTION Heading611"/>
    <w:basedOn w:val="1"/>
    <w:qFormat/>
    <w:uiPriority w:val="0"/>
    <w:pPr>
      <w:keepNext/>
      <w:widowControl/>
      <w:pBdr>
        <w:top w:val="single" w:color="auto" w:sz="12" w:space="4"/>
      </w:pBdr>
      <w:topLinePunct/>
      <w:adjustRightInd w:val="0"/>
      <w:snapToGrid w:val="0"/>
      <w:spacing w:before="80" w:line="360" w:lineRule="auto"/>
      <w:ind w:left="1134"/>
    </w:pPr>
    <w:rPr>
      <w:rFonts w:ascii="Book Antiqua" w:hAnsi="Book Antiqua" w:eastAsia="黑体" w:cs="Arial"/>
      <w:bCs/>
      <w:szCs w:val="21"/>
    </w:rPr>
  </w:style>
  <w:style w:type="paragraph" w:customStyle="1" w:styleId="3721">
    <w:name w:val="CAUTION Text611"/>
    <w:basedOn w:val="1"/>
    <w:qFormat/>
    <w:uiPriority w:val="0"/>
    <w:pPr>
      <w:keepLines/>
      <w:widowControl/>
      <w:pBdr>
        <w:bottom w:val="single" w:color="auto" w:sz="12" w:space="4"/>
      </w:pBdr>
      <w:topLinePunct/>
      <w:adjustRightInd w:val="0"/>
      <w:snapToGrid w:val="0"/>
      <w:spacing w:before="80" w:line="360" w:lineRule="auto"/>
      <w:ind w:left="1134"/>
    </w:pPr>
    <w:rPr>
      <w:rFonts w:ascii="Times New Roman" w:hAnsi="Times New Roman" w:eastAsia="楷体_GB2312" w:cs="Arial"/>
      <w:iCs/>
      <w:szCs w:val="21"/>
    </w:rPr>
  </w:style>
  <w:style w:type="paragraph" w:customStyle="1" w:styleId="3722">
    <w:name w:val="样式 小五 段前: 5 磅 段后: 5 磅 行距: 1.5 倍行距30"/>
    <w:basedOn w:val="1"/>
    <w:qFormat/>
    <w:uiPriority w:val="0"/>
    <w:pPr>
      <w:spacing w:before="100" w:after="100" w:line="360" w:lineRule="auto"/>
    </w:pPr>
    <w:rPr>
      <w:rFonts w:ascii="Times New Roman" w:hAnsi="Times New Roman" w:eastAsia="宋体" w:cs="宋体"/>
      <w:sz w:val="18"/>
      <w:szCs w:val="20"/>
    </w:rPr>
  </w:style>
  <w:style w:type="paragraph" w:customStyle="1" w:styleId="3723">
    <w:name w:val="样式 小五 左侧:  1.48 厘米 行距: 1.5 倍行距110"/>
    <w:basedOn w:val="1"/>
    <w:qFormat/>
    <w:uiPriority w:val="0"/>
    <w:pPr>
      <w:spacing w:line="360" w:lineRule="auto"/>
    </w:pPr>
    <w:rPr>
      <w:rFonts w:ascii="Times New Roman" w:hAnsi="Times New Roman" w:eastAsia="宋体" w:cs="宋体"/>
      <w:sz w:val="18"/>
      <w:szCs w:val="20"/>
    </w:rPr>
  </w:style>
  <w:style w:type="paragraph" w:customStyle="1" w:styleId="3724">
    <w:name w:val="正文文字130"/>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725">
    <w:name w:val="样式 小五 段前: 5 磅 段后: 5 磅 行距: 1.5 倍行距120"/>
    <w:basedOn w:val="1"/>
    <w:qFormat/>
    <w:uiPriority w:val="0"/>
    <w:pPr>
      <w:spacing w:before="100" w:after="100" w:line="360" w:lineRule="auto"/>
    </w:pPr>
    <w:rPr>
      <w:rFonts w:ascii="Times New Roman" w:hAnsi="Times New Roman" w:eastAsia="宋体" w:cs="宋体"/>
      <w:sz w:val="18"/>
      <w:szCs w:val="20"/>
    </w:rPr>
  </w:style>
  <w:style w:type="paragraph" w:customStyle="1" w:styleId="3726">
    <w:name w:val="正文127"/>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727">
    <w:name w:val="样式 首行缩进:  2 字符29"/>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728">
    <w:name w:val="正文239"/>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729">
    <w:name w:val="样式 首行缩进:  2 字符130"/>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730">
    <w:name w:val="样式 小五 倾斜 左侧:  2.22 厘米 行距: 1.5 倍行距10"/>
    <w:basedOn w:val="1"/>
    <w:qFormat/>
    <w:uiPriority w:val="0"/>
    <w:pPr>
      <w:spacing w:line="360" w:lineRule="auto"/>
    </w:pPr>
    <w:rPr>
      <w:rFonts w:ascii="Times New Roman" w:hAnsi="Times New Roman" w:eastAsia="宋体" w:cs="宋体"/>
      <w:i/>
      <w:iCs/>
      <w:sz w:val="18"/>
      <w:szCs w:val="20"/>
    </w:rPr>
  </w:style>
  <w:style w:type="paragraph" w:customStyle="1" w:styleId="3731">
    <w:name w:val="样式 小五 左侧:  2.22 厘米 行距: 1.5 倍行距39"/>
    <w:basedOn w:val="1"/>
    <w:qFormat/>
    <w:uiPriority w:val="0"/>
    <w:pPr>
      <w:spacing w:line="360" w:lineRule="auto"/>
    </w:pPr>
    <w:rPr>
      <w:rFonts w:ascii="Times New Roman" w:hAnsi="Times New Roman" w:eastAsia="宋体" w:cs="宋体"/>
      <w:sz w:val="18"/>
      <w:szCs w:val="20"/>
    </w:rPr>
  </w:style>
  <w:style w:type="paragraph" w:customStyle="1" w:styleId="3732">
    <w:name w:val="样式 小五 加粗 倾斜 左侧:  2.22 厘米 行距: 1.5 倍行距27"/>
    <w:basedOn w:val="1"/>
    <w:qFormat/>
    <w:uiPriority w:val="0"/>
    <w:pPr>
      <w:spacing w:line="360" w:lineRule="auto"/>
    </w:pPr>
    <w:rPr>
      <w:rFonts w:ascii="Times New Roman" w:hAnsi="Times New Roman" w:eastAsia="宋体" w:cs="宋体"/>
      <w:b/>
      <w:bCs/>
      <w:i/>
      <w:iCs/>
      <w:sz w:val="18"/>
      <w:szCs w:val="20"/>
    </w:rPr>
  </w:style>
  <w:style w:type="paragraph" w:customStyle="1" w:styleId="3733">
    <w:name w:val="样式 小五 加粗 倾斜 左侧:  1.48 厘米 行距: 1.5 倍行距20"/>
    <w:basedOn w:val="1"/>
    <w:qFormat/>
    <w:uiPriority w:val="0"/>
    <w:pPr>
      <w:spacing w:line="360" w:lineRule="auto"/>
    </w:pPr>
    <w:rPr>
      <w:rFonts w:ascii="Times New Roman" w:hAnsi="Times New Roman" w:eastAsia="宋体" w:cs="宋体"/>
      <w:b/>
      <w:bCs/>
      <w:i/>
      <w:iCs/>
      <w:sz w:val="18"/>
      <w:szCs w:val="20"/>
    </w:rPr>
  </w:style>
  <w:style w:type="paragraph" w:customStyle="1" w:styleId="3734">
    <w:name w:val="样式 小五 加粗 倾斜 首行缩进:  0.64 厘米 行距: 1.5 倍行距20"/>
    <w:basedOn w:val="1"/>
    <w:qFormat/>
    <w:uiPriority w:val="0"/>
    <w:pPr>
      <w:spacing w:line="360" w:lineRule="auto"/>
    </w:pPr>
    <w:rPr>
      <w:rFonts w:ascii="Times New Roman" w:hAnsi="Times New Roman" w:eastAsia="宋体" w:cs="宋体"/>
      <w:b/>
      <w:bCs/>
      <w:i/>
      <w:iCs/>
      <w:sz w:val="18"/>
      <w:szCs w:val="20"/>
    </w:rPr>
  </w:style>
  <w:style w:type="paragraph" w:customStyle="1" w:styleId="3735">
    <w:name w:val="样式 小五 首行缩进:  0.63 厘米 行距: 1.5 倍行距20"/>
    <w:basedOn w:val="1"/>
    <w:qFormat/>
    <w:uiPriority w:val="0"/>
    <w:pPr>
      <w:spacing w:line="360" w:lineRule="auto"/>
    </w:pPr>
    <w:rPr>
      <w:rFonts w:ascii="Times New Roman" w:hAnsi="Times New Roman" w:eastAsia="宋体" w:cs="宋体"/>
      <w:sz w:val="18"/>
      <w:szCs w:val="20"/>
    </w:rPr>
  </w:style>
  <w:style w:type="paragraph" w:customStyle="1" w:styleId="3736">
    <w:name w:val="样式 宋体 小五 加粗 倾斜 左侧:  1.48 厘米 行距: 1.5 倍行距20"/>
    <w:basedOn w:val="1"/>
    <w:qFormat/>
    <w:uiPriority w:val="0"/>
    <w:pPr>
      <w:spacing w:line="360" w:lineRule="auto"/>
    </w:pPr>
    <w:rPr>
      <w:rFonts w:ascii="宋体" w:hAnsi="宋体" w:eastAsia="宋体" w:cs="宋体"/>
      <w:b/>
      <w:bCs/>
      <w:i/>
      <w:iCs/>
      <w:sz w:val="18"/>
      <w:szCs w:val="20"/>
    </w:rPr>
  </w:style>
  <w:style w:type="paragraph" w:customStyle="1" w:styleId="3737">
    <w:name w:val="样式 宋体 小五 左侧:  1.48 厘米 行距: 1.5 倍行距20"/>
    <w:basedOn w:val="1"/>
    <w:qFormat/>
    <w:uiPriority w:val="0"/>
    <w:pPr>
      <w:spacing w:line="360" w:lineRule="auto"/>
    </w:pPr>
    <w:rPr>
      <w:rFonts w:ascii="宋体" w:hAnsi="宋体" w:eastAsia="宋体" w:cs="宋体"/>
      <w:sz w:val="18"/>
      <w:szCs w:val="20"/>
    </w:rPr>
  </w:style>
  <w:style w:type="paragraph" w:customStyle="1" w:styleId="3738">
    <w:name w:val="样式 小五 加粗 倾斜 黑色 行距: 1.5 倍行距17"/>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739">
    <w:name w:val="样式 小五 行距: 1.5 倍行距17"/>
    <w:basedOn w:val="1"/>
    <w:qFormat/>
    <w:uiPriority w:val="0"/>
    <w:pPr>
      <w:spacing w:line="360" w:lineRule="auto"/>
    </w:pPr>
    <w:rPr>
      <w:rFonts w:ascii="Times New Roman" w:hAnsi="Times New Roman" w:eastAsia="宋体" w:cs="宋体"/>
      <w:sz w:val="18"/>
      <w:szCs w:val="20"/>
    </w:rPr>
  </w:style>
  <w:style w:type="paragraph" w:customStyle="1" w:styleId="3740">
    <w:name w:val="样式 宋体 小五 加粗 倾斜 黑色 左侧:  2.22 厘米 行距: 1.5 倍行距10"/>
    <w:basedOn w:val="1"/>
    <w:qFormat/>
    <w:uiPriority w:val="0"/>
    <w:pPr>
      <w:spacing w:line="360" w:lineRule="auto"/>
    </w:pPr>
    <w:rPr>
      <w:rFonts w:ascii="宋体" w:hAnsi="宋体" w:eastAsia="宋体" w:cs="宋体"/>
      <w:b/>
      <w:bCs/>
      <w:i/>
      <w:iCs/>
      <w:color w:val="000000"/>
      <w:sz w:val="18"/>
      <w:szCs w:val="20"/>
    </w:rPr>
  </w:style>
  <w:style w:type="paragraph" w:customStyle="1" w:styleId="3741">
    <w:name w:val="样式 宋体 小五 左侧:  2.22 厘米 行距: 1.5 倍行距10"/>
    <w:basedOn w:val="1"/>
    <w:qFormat/>
    <w:uiPriority w:val="0"/>
    <w:pPr>
      <w:spacing w:line="360" w:lineRule="auto"/>
    </w:pPr>
    <w:rPr>
      <w:rFonts w:ascii="宋体" w:hAnsi="宋体" w:eastAsia="宋体" w:cs="宋体"/>
      <w:sz w:val="18"/>
      <w:szCs w:val="20"/>
    </w:rPr>
  </w:style>
  <w:style w:type="paragraph" w:customStyle="1" w:styleId="3742">
    <w:name w:val="样式 宋体 小五 黑色 左侧:  2.22 厘米 行距: 1.5 倍行距10"/>
    <w:basedOn w:val="1"/>
    <w:qFormat/>
    <w:uiPriority w:val="0"/>
    <w:pPr>
      <w:spacing w:line="360" w:lineRule="auto"/>
    </w:pPr>
    <w:rPr>
      <w:rFonts w:ascii="宋体" w:hAnsi="宋体" w:eastAsia="宋体" w:cs="宋体"/>
      <w:color w:val="000000"/>
      <w:sz w:val="18"/>
      <w:szCs w:val="20"/>
    </w:rPr>
  </w:style>
  <w:style w:type="paragraph" w:customStyle="1" w:styleId="3743">
    <w:name w:val="样式 ˎ̥ 小五 加粗 倾斜 左侧:  2.22 厘米 行距: 1.5 倍行距10"/>
    <w:basedOn w:val="1"/>
    <w:qFormat/>
    <w:uiPriority w:val="0"/>
    <w:pPr>
      <w:spacing w:line="360" w:lineRule="auto"/>
    </w:pPr>
    <w:rPr>
      <w:rFonts w:ascii="ˎ̥" w:hAnsi="ˎ̥" w:eastAsia="宋体" w:cs="宋体"/>
      <w:b/>
      <w:bCs/>
      <w:i/>
      <w:iCs/>
      <w:sz w:val="18"/>
      <w:szCs w:val="20"/>
    </w:rPr>
  </w:style>
  <w:style w:type="paragraph" w:customStyle="1" w:styleId="3744">
    <w:name w:val="样式 ˎ̥ 小五 左侧:  2.22 厘米 行距: 1.5 倍行距10"/>
    <w:basedOn w:val="1"/>
    <w:qFormat/>
    <w:uiPriority w:val="0"/>
    <w:pPr>
      <w:spacing w:line="360" w:lineRule="auto"/>
    </w:pPr>
    <w:rPr>
      <w:rFonts w:ascii="ˎ̥" w:hAnsi="ˎ̥" w:eastAsia="宋体" w:cs="宋体"/>
      <w:sz w:val="18"/>
      <w:szCs w:val="20"/>
    </w:rPr>
  </w:style>
  <w:style w:type="paragraph" w:customStyle="1" w:styleId="3745">
    <w:name w:val="样式 小五 加粗 倾斜 黑色 左侧:  2.22 厘米 行距: 1.5 倍行距10"/>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746">
    <w:name w:val="样式 小五 黑色 左侧:  2.22 厘米 行距: 1.5 倍行距10"/>
    <w:basedOn w:val="1"/>
    <w:qFormat/>
    <w:uiPriority w:val="0"/>
    <w:pPr>
      <w:spacing w:line="360" w:lineRule="auto"/>
    </w:pPr>
    <w:rPr>
      <w:rFonts w:ascii="Times New Roman" w:hAnsi="Times New Roman" w:eastAsia="宋体" w:cs="宋体"/>
      <w:color w:val="000000"/>
      <w:sz w:val="18"/>
      <w:szCs w:val="20"/>
    </w:rPr>
  </w:style>
  <w:style w:type="paragraph" w:customStyle="1" w:styleId="3747">
    <w:name w:val="样式 小五 加粗 倾斜 黑色 左侧:  1.48 厘米 行距: 1.5 倍行距20"/>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748">
    <w:name w:val="样式 小五 左侧:  1.48 厘米 段后: 7.8 磅 行距: 1.5 倍行距10"/>
    <w:basedOn w:val="1"/>
    <w:qFormat/>
    <w:uiPriority w:val="0"/>
    <w:pPr>
      <w:spacing w:after="156" w:line="360" w:lineRule="auto"/>
    </w:pPr>
    <w:rPr>
      <w:rFonts w:ascii="Times New Roman" w:hAnsi="Times New Roman" w:eastAsia="宋体" w:cs="宋体"/>
      <w:sz w:val="18"/>
      <w:szCs w:val="20"/>
    </w:rPr>
  </w:style>
  <w:style w:type="paragraph" w:customStyle="1" w:styleId="3749">
    <w:name w:val="样式 小五 倾斜 左侧:  1.48 厘米 行距: 1.5 倍行距20"/>
    <w:basedOn w:val="1"/>
    <w:qFormat/>
    <w:uiPriority w:val="0"/>
    <w:pPr>
      <w:spacing w:line="360" w:lineRule="auto"/>
    </w:pPr>
    <w:rPr>
      <w:rFonts w:ascii="Times New Roman" w:hAnsi="Times New Roman" w:eastAsia="宋体" w:cs="宋体"/>
      <w:i/>
      <w:iCs/>
      <w:sz w:val="18"/>
      <w:szCs w:val="20"/>
    </w:rPr>
  </w:style>
  <w:style w:type="paragraph" w:customStyle="1" w:styleId="3750">
    <w:name w:val="样式 小五 左侧:  1.48 厘米 行距: 1.5 倍行距20"/>
    <w:basedOn w:val="1"/>
    <w:qFormat/>
    <w:uiPriority w:val="0"/>
    <w:pPr>
      <w:spacing w:line="360" w:lineRule="auto"/>
    </w:pPr>
    <w:rPr>
      <w:rFonts w:ascii="Times New Roman" w:hAnsi="Times New Roman" w:eastAsia="宋体" w:cs="宋体"/>
      <w:sz w:val="18"/>
      <w:szCs w:val="20"/>
    </w:rPr>
  </w:style>
  <w:style w:type="paragraph" w:customStyle="1" w:styleId="3751">
    <w:name w:val="样式 小五 倾斜 左侧:  1.48 厘米 行距: 1.5 倍行距117"/>
    <w:basedOn w:val="1"/>
    <w:qFormat/>
    <w:uiPriority w:val="0"/>
    <w:pPr>
      <w:spacing w:line="360" w:lineRule="auto"/>
    </w:pPr>
    <w:rPr>
      <w:rFonts w:ascii="Times New Roman" w:hAnsi="Times New Roman" w:eastAsia="宋体" w:cs="宋体"/>
      <w:i/>
      <w:iCs/>
      <w:sz w:val="18"/>
      <w:szCs w:val="20"/>
    </w:rPr>
  </w:style>
  <w:style w:type="paragraph" w:customStyle="1" w:styleId="3752">
    <w:name w:val="样式 小五 倾斜 左侧:  1.48 厘米 行距: 1.5 倍行距210"/>
    <w:basedOn w:val="1"/>
    <w:qFormat/>
    <w:uiPriority w:val="0"/>
    <w:pPr>
      <w:spacing w:line="360" w:lineRule="auto"/>
    </w:pPr>
    <w:rPr>
      <w:rFonts w:ascii="Times New Roman" w:hAnsi="Times New Roman" w:eastAsia="宋体" w:cs="宋体"/>
      <w:i/>
      <w:iCs/>
      <w:sz w:val="18"/>
      <w:szCs w:val="20"/>
    </w:rPr>
  </w:style>
  <w:style w:type="paragraph" w:customStyle="1" w:styleId="3753">
    <w:name w:val="样式 小五 加粗 倾斜 黑色 居中 左侧:  2.22 厘米 行距: 1.5 倍行距20"/>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754">
    <w:name w:val="样式 小五 左侧:  2.22 厘米 行距: 1.5 倍行距120"/>
    <w:basedOn w:val="1"/>
    <w:qFormat/>
    <w:uiPriority w:val="0"/>
    <w:pPr>
      <w:spacing w:line="360" w:lineRule="auto"/>
    </w:pPr>
    <w:rPr>
      <w:rFonts w:ascii="Times New Roman" w:hAnsi="Times New Roman" w:eastAsia="宋体" w:cs="宋体"/>
      <w:sz w:val="18"/>
      <w:szCs w:val="20"/>
    </w:rPr>
  </w:style>
  <w:style w:type="paragraph" w:customStyle="1" w:styleId="3755">
    <w:name w:val="样式 小五 左侧:  2.22 厘米 段后: 7.8 磅 行距: 1.5 倍行距10"/>
    <w:basedOn w:val="1"/>
    <w:qFormat/>
    <w:uiPriority w:val="0"/>
    <w:pPr>
      <w:spacing w:after="156" w:line="360" w:lineRule="auto"/>
    </w:pPr>
    <w:rPr>
      <w:rFonts w:ascii="Times New Roman" w:hAnsi="Times New Roman" w:eastAsia="宋体" w:cs="宋体"/>
      <w:sz w:val="18"/>
      <w:szCs w:val="20"/>
    </w:rPr>
  </w:style>
  <w:style w:type="paragraph" w:customStyle="1" w:styleId="3756">
    <w:name w:val="样式 正文2 + Tahoma 灰色-80% 左侧:  0 厘米 段前: 自动 段后: 自动 行距: 1.5 倍行距10"/>
    <w:basedOn w:val="297"/>
    <w:qFormat/>
    <w:uiPriority w:val="0"/>
    <w:pPr>
      <w:adjustRightInd w:val="0"/>
      <w:snapToGrid w:val="0"/>
      <w:ind w:left="0" w:firstLine="200" w:firstLineChars="200"/>
    </w:pPr>
    <w:rPr>
      <w:rFonts w:ascii="Tahoma" w:hAnsi="Tahoma"/>
      <w:color w:val="333333"/>
    </w:rPr>
  </w:style>
  <w:style w:type="paragraph" w:customStyle="1" w:styleId="3757">
    <w:name w:val="样式 正文2 + 段前: 自动 段后: 自动 行距: 1.5 倍行距10"/>
    <w:basedOn w:val="297"/>
    <w:qFormat/>
    <w:uiPriority w:val="0"/>
    <w:pPr>
      <w:adjustRightInd w:val="0"/>
      <w:snapToGrid w:val="0"/>
      <w:ind w:left="0" w:firstLine="200" w:firstLineChars="200"/>
    </w:pPr>
  </w:style>
  <w:style w:type="paragraph" w:customStyle="1" w:styleId="3758">
    <w:name w:val="样式 小五 加粗 倾斜 黑色 居中 左侧:  2.22 厘米 行距: 1.5 倍行距110"/>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759">
    <w:name w:val="样式 小五 左侧:  2.22 厘米 行距: 1.5 倍行距218"/>
    <w:basedOn w:val="1"/>
    <w:qFormat/>
    <w:uiPriority w:val="0"/>
    <w:pPr>
      <w:spacing w:line="360" w:lineRule="auto"/>
    </w:pPr>
    <w:rPr>
      <w:rFonts w:ascii="Times New Roman" w:hAnsi="Times New Roman" w:eastAsia="宋体" w:cs="宋体"/>
      <w:sz w:val="18"/>
      <w:szCs w:val="20"/>
    </w:rPr>
  </w:style>
  <w:style w:type="paragraph" w:customStyle="1" w:styleId="3760">
    <w:name w:val="样式 正文2 + 小五 倾斜 段前: 自动 段后: 自动 行距: 1.5 倍行距20"/>
    <w:basedOn w:val="297"/>
    <w:qFormat/>
    <w:uiPriority w:val="0"/>
    <w:pPr>
      <w:ind w:left="0"/>
    </w:pPr>
    <w:rPr>
      <w:i/>
      <w:iCs/>
      <w:sz w:val="18"/>
    </w:rPr>
  </w:style>
  <w:style w:type="paragraph" w:customStyle="1" w:styleId="3761">
    <w:name w:val="样式 正文2 + 小五 倾斜 段前: 自动 段后: 自动 行距: 1.5 倍行距110"/>
    <w:basedOn w:val="297"/>
    <w:qFormat/>
    <w:uiPriority w:val="0"/>
    <w:pPr>
      <w:ind w:left="0"/>
    </w:pPr>
    <w:rPr>
      <w:i/>
      <w:iCs/>
      <w:sz w:val="18"/>
    </w:rPr>
  </w:style>
  <w:style w:type="paragraph" w:customStyle="1" w:styleId="3762">
    <w:name w:val="样式 正文2 + 左侧:  0 厘米 段前: 自动 段后: 自动10"/>
    <w:basedOn w:val="297"/>
    <w:qFormat/>
    <w:uiPriority w:val="0"/>
    <w:pPr>
      <w:ind w:left="0" w:firstLine="200" w:firstLineChars="200"/>
    </w:pPr>
  </w:style>
  <w:style w:type="paragraph" w:customStyle="1" w:styleId="3763">
    <w:name w:val="样式 小五 加粗 倾斜 黑色 居中 左侧:  1.3 厘米 行距: 1.5 倍行距29"/>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764">
    <w:name w:val="样式 小五 左侧:  1.3 厘米 行距: 1.5 倍行距48"/>
    <w:basedOn w:val="1"/>
    <w:qFormat/>
    <w:uiPriority w:val="0"/>
    <w:pPr>
      <w:spacing w:line="360" w:lineRule="auto"/>
    </w:pPr>
    <w:rPr>
      <w:rFonts w:ascii="Times New Roman" w:hAnsi="Times New Roman" w:eastAsia="宋体" w:cs="宋体"/>
      <w:sz w:val="18"/>
      <w:szCs w:val="20"/>
    </w:rPr>
  </w:style>
  <w:style w:type="paragraph" w:customStyle="1" w:styleId="3765">
    <w:name w:val="样式 小五 左侧:  1.3 厘米 行距: 1.5 倍行距120"/>
    <w:basedOn w:val="1"/>
    <w:qFormat/>
    <w:uiPriority w:val="0"/>
    <w:pPr>
      <w:spacing w:line="360" w:lineRule="auto"/>
    </w:pPr>
    <w:rPr>
      <w:rFonts w:ascii="Times New Roman" w:hAnsi="Times New Roman" w:eastAsia="宋体" w:cs="宋体"/>
      <w:sz w:val="18"/>
      <w:szCs w:val="20"/>
    </w:rPr>
  </w:style>
  <w:style w:type="paragraph" w:customStyle="1" w:styleId="3766">
    <w:name w:val="样式 小五 左侧:  1.3 厘米 行距: 1.5 倍行距220"/>
    <w:basedOn w:val="1"/>
    <w:qFormat/>
    <w:uiPriority w:val="0"/>
    <w:pPr>
      <w:spacing w:line="360" w:lineRule="auto"/>
    </w:pPr>
    <w:rPr>
      <w:rFonts w:ascii="Times New Roman" w:hAnsi="Times New Roman" w:eastAsia="宋体" w:cs="宋体"/>
      <w:sz w:val="18"/>
      <w:szCs w:val="20"/>
    </w:rPr>
  </w:style>
  <w:style w:type="paragraph" w:customStyle="1" w:styleId="3767">
    <w:name w:val="样式 小五 加粗 倾斜 黑色 居中 左侧:  1.3 厘米 行距: 1.5 倍行距11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768">
    <w:name w:val="样式 小五 左侧:  1.3 厘米 行距: 1.5 倍行距317"/>
    <w:basedOn w:val="1"/>
    <w:qFormat/>
    <w:uiPriority w:val="0"/>
    <w:pPr>
      <w:spacing w:line="360" w:lineRule="auto"/>
    </w:pPr>
    <w:rPr>
      <w:rFonts w:ascii="Times New Roman" w:hAnsi="Times New Roman" w:eastAsia="宋体" w:cs="宋体"/>
      <w:sz w:val="18"/>
      <w:szCs w:val="20"/>
    </w:rPr>
  </w:style>
  <w:style w:type="character" w:customStyle="1" w:styleId="3769">
    <w:name w:val="Char Char60"/>
    <w:qFormat/>
    <w:uiPriority w:val="0"/>
    <w:rPr>
      <w:rFonts w:eastAsia="宋体"/>
      <w:kern w:val="2"/>
      <w:sz w:val="18"/>
      <w:szCs w:val="18"/>
      <w:lang w:val="en-US" w:eastAsia="zh-CN" w:bidi="ar-SA"/>
    </w:rPr>
  </w:style>
  <w:style w:type="paragraph" w:customStyle="1" w:styleId="3770">
    <w:name w:val="样式 小五 段前: 5 磅 段后: 5 磅 行距: 1.5 倍行距210"/>
    <w:basedOn w:val="1"/>
    <w:qFormat/>
    <w:uiPriority w:val="0"/>
    <w:pPr>
      <w:spacing w:before="100" w:after="100" w:line="360" w:lineRule="auto"/>
    </w:pPr>
    <w:rPr>
      <w:rFonts w:ascii="Times New Roman" w:hAnsi="Times New Roman" w:eastAsia="宋体" w:cs="宋体"/>
      <w:sz w:val="18"/>
      <w:szCs w:val="20"/>
    </w:rPr>
  </w:style>
  <w:style w:type="paragraph" w:customStyle="1" w:styleId="3771">
    <w:name w:val="样式 小五 左侧:  1.48 厘米 行距: 1.5 倍行距117"/>
    <w:basedOn w:val="1"/>
    <w:qFormat/>
    <w:uiPriority w:val="0"/>
    <w:pPr>
      <w:spacing w:line="360" w:lineRule="auto"/>
    </w:pPr>
    <w:rPr>
      <w:rFonts w:ascii="Times New Roman" w:hAnsi="Times New Roman" w:eastAsia="宋体" w:cs="宋体"/>
      <w:sz w:val="18"/>
      <w:szCs w:val="20"/>
    </w:rPr>
  </w:style>
  <w:style w:type="paragraph" w:customStyle="1" w:styleId="3772">
    <w:name w:val="正文文字1118"/>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773">
    <w:name w:val="样式 首行缩进:  2 字符210"/>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774">
    <w:name w:val="样式 小五 左侧:  2.22 厘米 行距: 1.5 倍行距310"/>
    <w:basedOn w:val="1"/>
    <w:qFormat/>
    <w:uiPriority w:val="0"/>
    <w:pPr>
      <w:spacing w:line="360" w:lineRule="auto"/>
    </w:pPr>
    <w:rPr>
      <w:rFonts w:ascii="Times New Roman" w:hAnsi="Times New Roman" w:eastAsia="宋体" w:cs="宋体"/>
      <w:sz w:val="18"/>
      <w:szCs w:val="20"/>
    </w:rPr>
  </w:style>
  <w:style w:type="paragraph" w:customStyle="1" w:styleId="3775">
    <w:name w:val="样式 小五 加粗 倾斜 左侧:  2.22 厘米 行距: 1.5 倍行距117"/>
    <w:basedOn w:val="1"/>
    <w:qFormat/>
    <w:uiPriority w:val="0"/>
    <w:pPr>
      <w:spacing w:line="360" w:lineRule="auto"/>
    </w:pPr>
    <w:rPr>
      <w:rFonts w:ascii="Times New Roman" w:hAnsi="Times New Roman" w:eastAsia="宋体" w:cs="宋体"/>
      <w:b/>
      <w:bCs/>
      <w:i/>
      <w:iCs/>
      <w:sz w:val="18"/>
      <w:szCs w:val="20"/>
    </w:rPr>
  </w:style>
  <w:style w:type="paragraph" w:customStyle="1" w:styleId="3776">
    <w:name w:val="样式 小五 段前: 5 磅 段后: 5 磅 行距: 1.5 倍行距37"/>
    <w:basedOn w:val="1"/>
    <w:qFormat/>
    <w:uiPriority w:val="0"/>
    <w:pPr>
      <w:spacing w:before="100" w:after="100" w:line="360" w:lineRule="auto"/>
    </w:pPr>
    <w:rPr>
      <w:rFonts w:ascii="Times New Roman" w:hAnsi="Times New Roman" w:eastAsia="宋体" w:cs="宋体"/>
      <w:sz w:val="18"/>
      <w:szCs w:val="20"/>
    </w:rPr>
  </w:style>
  <w:style w:type="paragraph" w:customStyle="1" w:styleId="3777">
    <w:name w:val="样式 小五 加粗 倾斜 左侧:  1.48 厘米 行距: 1.5 倍行距110"/>
    <w:basedOn w:val="1"/>
    <w:qFormat/>
    <w:uiPriority w:val="0"/>
    <w:pPr>
      <w:spacing w:line="360" w:lineRule="auto"/>
    </w:pPr>
    <w:rPr>
      <w:rFonts w:ascii="Times New Roman" w:hAnsi="Times New Roman" w:eastAsia="宋体" w:cs="宋体"/>
      <w:b/>
      <w:bCs/>
      <w:i/>
      <w:iCs/>
      <w:sz w:val="18"/>
      <w:szCs w:val="20"/>
    </w:rPr>
  </w:style>
  <w:style w:type="paragraph" w:customStyle="1" w:styleId="3778">
    <w:name w:val="样式 小五 加粗 倾斜 首行缩进:  0.64 厘米 行距: 1.5 倍行距116"/>
    <w:basedOn w:val="1"/>
    <w:qFormat/>
    <w:uiPriority w:val="0"/>
    <w:pPr>
      <w:spacing w:line="360" w:lineRule="auto"/>
    </w:pPr>
    <w:rPr>
      <w:rFonts w:ascii="Times New Roman" w:hAnsi="Times New Roman" w:eastAsia="宋体" w:cs="宋体"/>
      <w:b/>
      <w:bCs/>
      <w:i/>
      <w:iCs/>
      <w:sz w:val="18"/>
      <w:szCs w:val="20"/>
    </w:rPr>
  </w:style>
  <w:style w:type="paragraph" w:customStyle="1" w:styleId="3779">
    <w:name w:val="样式 小五 首行缩进:  0.63 厘米 行距: 1.5 倍行距110"/>
    <w:basedOn w:val="1"/>
    <w:qFormat/>
    <w:uiPriority w:val="0"/>
    <w:pPr>
      <w:spacing w:line="360" w:lineRule="auto"/>
    </w:pPr>
    <w:rPr>
      <w:rFonts w:ascii="Times New Roman" w:hAnsi="Times New Roman" w:eastAsia="宋体" w:cs="宋体"/>
      <w:sz w:val="18"/>
      <w:szCs w:val="20"/>
    </w:rPr>
  </w:style>
  <w:style w:type="paragraph" w:customStyle="1" w:styleId="3780">
    <w:name w:val="样式 宋体 小五 加粗 倾斜 左侧:  1.48 厘米 行距: 1.5 倍行距116"/>
    <w:basedOn w:val="1"/>
    <w:qFormat/>
    <w:uiPriority w:val="0"/>
    <w:pPr>
      <w:spacing w:line="360" w:lineRule="auto"/>
    </w:pPr>
    <w:rPr>
      <w:rFonts w:ascii="宋体" w:hAnsi="宋体" w:eastAsia="宋体" w:cs="宋体"/>
      <w:b/>
      <w:bCs/>
      <w:i/>
      <w:iCs/>
      <w:sz w:val="18"/>
      <w:szCs w:val="20"/>
    </w:rPr>
  </w:style>
  <w:style w:type="paragraph" w:customStyle="1" w:styleId="3781">
    <w:name w:val="样式 宋体 小五 左侧:  1.48 厘米 行距: 1.5 倍行距110"/>
    <w:basedOn w:val="1"/>
    <w:qFormat/>
    <w:uiPriority w:val="0"/>
    <w:pPr>
      <w:spacing w:line="360" w:lineRule="auto"/>
    </w:pPr>
    <w:rPr>
      <w:rFonts w:ascii="宋体" w:hAnsi="宋体" w:eastAsia="宋体" w:cs="宋体"/>
      <w:sz w:val="18"/>
      <w:szCs w:val="20"/>
    </w:rPr>
  </w:style>
  <w:style w:type="paragraph" w:customStyle="1" w:styleId="3782">
    <w:name w:val="样式 小五 加粗 倾斜 黑色 行距: 1.5 倍行距18"/>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783">
    <w:name w:val="样式 小五 行距: 1.5 倍行距18"/>
    <w:basedOn w:val="1"/>
    <w:qFormat/>
    <w:uiPriority w:val="0"/>
    <w:pPr>
      <w:spacing w:line="360" w:lineRule="auto"/>
    </w:pPr>
    <w:rPr>
      <w:rFonts w:ascii="Times New Roman" w:hAnsi="Times New Roman" w:eastAsia="宋体" w:cs="宋体"/>
      <w:sz w:val="18"/>
      <w:szCs w:val="20"/>
    </w:rPr>
  </w:style>
  <w:style w:type="paragraph" w:customStyle="1" w:styleId="3784">
    <w:name w:val="样式 宋体 小五 加粗 倾斜 黑色 左侧:  2.22 厘米 行距: 1.5 倍行距17"/>
    <w:basedOn w:val="1"/>
    <w:qFormat/>
    <w:uiPriority w:val="0"/>
    <w:pPr>
      <w:spacing w:line="360" w:lineRule="auto"/>
    </w:pPr>
    <w:rPr>
      <w:rFonts w:ascii="宋体" w:hAnsi="宋体" w:eastAsia="宋体" w:cs="宋体"/>
      <w:b/>
      <w:bCs/>
      <w:i/>
      <w:iCs/>
      <w:color w:val="000000"/>
      <w:sz w:val="18"/>
      <w:szCs w:val="20"/>
    </w:rPr>
  </w:style>
  <w:style w:type="paragraph" w:customStyle="1" w:styleId="3785">
    <w:name w:val="样式 宋体 小五 左侧:  2.22 厘米 行距: 1.5 倍行距17"/>
    <w:basedOn w:val="1"/>
    <w:qFormat/>
    <w:uiPriority w:val="0"/>
    <w:pPr>
      <w:spacing w:line="360" w:lineRule="auto"/>
    </w:pPr>
    <w:rPr>
      <w:rFonts w:ascii="宋体" w:hAnsi="宋体" w:eastAsia="宋体" w:cs="宋体"/>
      <w:sz w:val="18"/>
      <w:szCs w:val="20"/>
    </w:rPr>
  </w:style>
  <w:style w:type="paragraph" w:customStyle="1" w:styleId="3786">
    <w:name w:val="样式 宋体 小五 黑色 左侧:  2.22 厘米 行距: 1.5 倍行距17"/>
    <w:basedOn w:val="1"/>
    <w:qFormat/>
    <w:uiPriority w:val="0"/>
    <w:pPr>
      <w:spacing w:line="360" w:lineRule="auto"/>
    </w:pPr>
    <w:rPr>
      <w:rFonts w:ascii="宋体" w:hAnsi="宋体" w:eastAsia="宋体" w:cs="宋体"/>
      <w:color w:val="000000"/>
      <w:sz w:val="18"/>
      <w:szCs w:val="20"/>
    </w:rPr>
  </w:style>
  <w:style w:type="paragraph" w:customStyle="1" w:styleId="3787">
    <w:name w:val="样式 ˎ̥ 小五 加粗 倾斜 左侧:  2.22 厘米 行距: 1.5 倍行距17"/>
    <w:basedOn w:val="1"/>
    <w:qFormat/>
    <w:uiPriority w:val="0"/>
    <w:pPr>
      <w:spacing w:line="360" w:lineRule="auto"/>
    </w:pPr>
    <w:rPr>
      <w:rFonts w:ascii="ˎ̥" w:hAnsi="ˎ̥" w:eastAsia="宋体" w:cs="宋体"/>
      <w:b/>
      <w:bCs/>
      <w:i/>
      <w:iCs/>
      <w:sz w:val="18"/>
      <w:szCs w:val="20"/>
    </w:rPr>
  </w:style>
  <w:style w:type="paragraph" w:customStyle="1" w:styleId="3788">
    <w:name w:val="样式 ˎ̥ 小五 左侧:  2.22 厘米 行距: 1.5 倍行距17"/>
    <w:basedOn w:val="1"/>
    <w:qFormat/>
    <w:uiPriority w:val="0"/>
    <w:pPr>
      <w:spacing w:line="360" w:lineRule="auto"/>
    </w:pPr>
    <w:rPr>
      <w:rFonts w:ascii="ˎ̥" w:hAnsi="ˎ̥" w:eastAsia="宋体" w:cs="宋体"/>
      <w:sz w:val="18"/>
      <w:szCs w:val="20"/>
    </w:rPr>
  </w:style>
  <w:style w:type="paragraph" w:customStyle="1" w:styleId="3789">
    <w:name w:val="样式 小五 加粗 倾斜 黑色 左侧:  2.22 厘米 行距: 1.5 倍行距17"/>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790">
    <w:name w:val="样式 小五 黑色 左侧:  2.22 厘米 行距: 1.5 倍行距17"/>
    <w:basedOn w:val="1"/>
    <w:qFormat/>
    <w:uiPriority w:val="0"/>
    <w:pPr>
      <w:spacing w:line="360" w:lineRule="auto"/>
    </w:pPr>
    <w:rPr>
      <w:rFonts w:ascii="Times New Roman" w:hAnsi="Times New Roman" w:eastAsia="宋体" w:cs="宋体"/>
      <w:color w:val="000000"/>
      <w:sz w:val="18"/>
      <w:szCs w:val="20"/>
    </w:rPr>
  </w:style>
  <w:style w:type="paragraph" w:customStyle="1" w:styleId="3791">
    <w:name w:val="样式 小五 加粗 倾斜 黑色 左侧:  1.48 厘米 行距: 1.5 倍行距110"/>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792">
    <w:name w:val="正文1116"/>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793">
    <w:name w:val="正文2120"/>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794">
    <w:name w:val="样式 首行缩进:  2 字符1119"/>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795">
    <w:name w:val="正文文字121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796">
    <w:name w:val="样式 小五 倾斜 左侧:  2.22 厘米 行距: 1.5 倍行距17"/>
    <w:basedOn w:val="1"/>
    <w:qFormat/>
    <w:uiPriority w:val="0"/>
    <w:pPr>
      <w:spacing w:line="360" w:lineRule="auto"/>
    </w:pPr>
    <w:rPr>
      <w:rFonts w:ascii="Times New Roman" w:hAnsi="Times New Roman" w:eastAsia="宋体" w:cs="宋体"/>
      <w:i/>
      <w:iCs/>
      <w:sz w:val="18"/>
      <w:szCs w:val="20"/>
    </w:rPr>
  </w:style>
  <w:style w:type="paragraph" w:customStyle="1" w:styleId="3797">
    <w:name w:val="样式 小五 左侧:  1.48 厘米 段后: 7.8 磅 行距: 1.5 倍行距17"/>
    <w:basedOn w:val="1"/>
    <w:qFormat/>
    <w:uiPriority w:val="0"/>
    <w:pPr>
      <w:spacing w:after="156" w:line="360" w:lineRule="auto"/>
    </w:pPr>
    <w:rPr>
      <w:rFonts w:ascii="Times New Roman" w:hAnsi="Times New Roman" w:eastAsia="宋体" w:cs="宋体"/>
      <w:sz w:val="18"/>
      <w:szCs w:val="20"/>
    </w:rPr>
  </w:style>
  <w:style w:type="paragraph" w:customStyle="1" w:styleId="3798">
    <w:name w:val="样式 小五 倾斜 左侧:  1.48 厘米 行距: 1.5 倍行距37"/>
    <w:basedOn w:val="1"/>
    <w:qFormat/>
    <w:uiPriority w:val="0"/>
    <w:pPr>
      <w:spacing w:line="360" w:lineRule="auto"/>
    </w:pPr>
    <w:rPr>
      <w:rFonts w:ascii="Times New Roman" w:hAnsi="Times New Roman" w:eastAsia="宋体" w:cs="宋体"/>
      <w:i/>
      <w:iCs/>
      <w:sz w:val="18"/>
      <w:szCs w:val="20"/>
    </w:rPr>
  </w:style>
  <w:style w:type="paragraph" w:customStyle="1" w:styleId="3799">
    <w:name w:val="样式 小五 左侧:  1.48 厘米 行距: 1.5 倍行距27"/>
    <w:basedOn w:val="1"/>
    <w:qFormat/>
    <w:uiPriority w:val="0"/>
    <w:pPr>
      <w:spacing w:line="360" w:lineRule="auto"/>
    </w:pPr>
    <w:rPr>
      <w:rFonts w:ascii="Times New Roman" w:hAnsi="Times New Roman" w:eastAsia="宋体" w:cs="宋体"/>
      <w:sz w:val="18"/>
      <w:szCs w:val="20"/>
    </w:rPr>
  </w:style>
  <w:style w:type="paragraph" w:customStyle="1" w:styleId="3800">
    <w:name w:val="样式 小五 左侧:  1.48 厘米 行距: 1.5 倍行距127"/>
    <w:basedOn w:val="1"/>
    <w:qFormat/>
    <w:uiPriority w:val="0"/>
    <w:pPr>
      <w:spacing w:line="360" w:lineRule="auto"/>
    </w:pPr>
    <w:rPr>
      <w:rFonts w:ascii="Times New Roman" w:hAnsi="Times New Roman" w:eastAsia="宋体" w:cs="宋体"/>
      <w:sz w:val="18"/>
      <w:szCs w:val="20"/>
    </w:rPr>
  </w:style>
  <w:style w:type="paragraph" w:customStyle="1" w:styleId="3801">
    <w:name w:val="样式 小五 倾斜 左侧:  1.48 厘米 行距: 1.5 倍行距118"/>
    <w:basedOn w:val="1"/>
    <w:qFormat/>
    <w:uiPriority w:val="0"/>
    <w:pPr>
      <w:spacing w:line="360" w:lineRule="auto"/>
    </w:pPr>
    <w:rPr>
      <w:rFonts w:ascii="Times New Roman" w:hAnsi="Times New Roman" w:eastAsia="宋体" w:cs="宋体"/>
      <w:i/>
      <w:iCs/>
      <w:sz w:val="18"/>
      <w:szCs w:val="20"/>
    </w:rPr>
  </w:style>
  <w:style w:type="paragraph" w:customStyle="1" w:styleId="3802">
    <w:name w:val="样式 小五 倾斜 左侧:  1.48 厘米 行距: 1.5 倍行距217"/>
    <w:basedOn w:val="1"/>
    <w:qFormat/>
    <w:uiPriority w:val="0"/>
    <w:pPr>
      <w:spacing w:line="360" w:lineRule="auto"/>
    </w:pPr>
    <w:rPr>
      <w:rFonts w:ascii="Times New Roman" w:hAnsi="Times New Roman" w:eastAsia="宋体" w:cs="宋体"/>
      <w:i/>
      <w:iCs/>
      <w:sz w:val="18"/>
      <w:szCs w:val="20"/>
    </w:rPr>
  </w:style>
  <w:style w:type="paragraph" w:customStyle="1" w:styleId="3803">
    <w:name w:val="样式 小五 段前: 5 磅 段后: 5 磅 行距: 1.5 倍行距1110"/>
    <w:basedOn w:val="1"/>
    <w:qFormat/>
    <w:uiPriority w:val="0"/>
    <w:pPr>
      <w:spacing w:before="100" w:after="100" w:line="360" w:lineRule="auto"/>
    </w:pPr>
    <w:rPr>
      <w:rFonts w:ascii="Times New Roman" w:hAnsi="Times New Roman" w:eastAsia="宋体" w:cs="宋体"/>
      <w:sz w:val="18"/>
      <w:szCs w:val="20"/>
    </w:rPr>
  </w:style>
  <w:style w:type="paragraph" w:customStyle="1" w:styleId="3804">
    <w:name w:val="样式 小五 加粗 倾斜 黑色 居中 左侧:  2.22 厘米 行距: 1.5 倍行距28"/>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805">
    <w:name w:val="样式 小五 左侧:  2.22 厘米 行距: 1.5 倍行距1116"/>
    <w:basedOn w:val="1"/>
    <w:qFormat/>
    <w:uiPriority w:val="0"/>
    <w:pPr>
      <w:spacing w:line="360" w:lineRule="auto"/>
    </w:pPr>
    <w:rPr>
      <w:rFonts w:ascii="Times New Roman" w:hAnsi="Times New Roman" w:eastAsia="宋体" w:cs="宋体"/>
      <w:sz w:val="18"/>
      <w:szCs w:val="20"/>
    </w:rPr>
  </w:style>
  <w:style w:type="paragraph" w:customStyle="1" w:styleId="3806">
    <w:name w:val="样式 小五 左侧:  2.22 厘米 段后: 7.8 磅 行距: 1.5 倍行距18"/>
    <w:basedOn w:val="1"/>
    <w:qFormat/>
    <w:uiPriority w:val="0"/>
    <w:pPr>
      <w:spacing w:after="156" w:line="360" w:lineRule="auto"/>
    </w:pPr>
    <w:rPr>
      <w:rFonts w:ascii="Times New Roman" w:hAnsi="Times New Roman" w:eastAsia="宋体" w:cs="宋体"/>
      <w:sz w:val="18"/>
      <w:szCs w:val="20"/>
    </w:rPr>
  </w:style>
  <w:style w:type="paragraph" w:customStyle="1" w:styleId="3807">
    <w:name w:val="样式 正文2 + Tahoma 灰色-80% 左侧:  0 厘米 段前: 自动 段后: 自动 行距: 1.5 倍行距18"/>
    <w:basedOn w:val="297"/>
    <w:qFormat/>
    <w:uiPriority w:val="0"/>
    <w:pPr>
      <w:adjustRightInd w:val="0"/>
      <w:snapToGrid w:val="0"/>
      <w:ind w:left="0" w:firstLine="200" w:firstLineChars="200"/>
    </w:pPr>
    <w:rPr>
      <w:rFonts w:ascii="Tahoma" w:hAnsi="Tahoma"/>
      <w:color w:val="333333"/>
    </w:rPr>
  </w:style>
  <w:style w:type="paragraph" w:customStyle="1" w:styleId="3808">
    <w:name w:val="样式 正文2 + 段前: 自动 段后: 自动 行距: 1.5 倍行距18"/>
    <w:basedOn w:val="297"/>
    <w:qFormat/>
    <w:uiPriority w:val="0"/>
    <w:pPr>
      <w:adjustRightInd w:val="0"/>
      <w:snapToGrid w:val="0"/>
      <w:ind w:left="0" w:firstLine="200" w:firstLineChars="200"/>
    </w:pPr>
  </w:style>
  <w:style w:type="paragraph" w:customStyle="1" w:styleId="3809">
    <w:name w:val="样式 小五 加粗 倾斜 黑色 居中 左侧:  2.22 厘米 行距: 1.5 倍行距118"/>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810">
    <w:name w:val="样式 小五 左侧:  2.22 厘米 行距: 1.5 倍行距219"/>
    <w:basedOn w:val="1"/>
    <w:qFormat/>
    <w:uiPriority w:val="0"/>
    <w:pPr>
      <w:spacing w:line="360" w:lineRule="auto"/>
    </w:pPr>
    <w:rPr>
      <w:rFonts w:ascii="Times New Roman" w:hAnsi="Times New Roman" w:eastAsia="宋体" w:cs="宋体"/>
      <w:sz w:val="18"/>
      <w:szCs w:val="20"/>
    </w:rPr>
  </w:style>
  <w:style w:type="paragraph" w:customStyle="1" w:styleId="3811">
    <w:name w:val="样式 正文2 + 小五 倾斜 段前: 自动 段后: 自动 行距: 1.5 倍行距28"/>
    <w:basedOn w:val="297"/>
    <w:qFormat/>
    <w:uiPriority w:val="0"/>
    <w:pPr>
      <w:ind w:left="0"/>
    </w:pPr>
    <w:rPr>
      <w:i/>
      <w:iCs/>
      <w:sz w:val="18"/>
    </w:rPr>
  </w:style>
  <w:style w:type="paragraph" w:customStyle="1" w:styleId="3812">
    <w:name w:val="样式 正文2 + 小五 倾斜 段前: 自动 段后: 自动 行距: 1.5 倍行距118"/>
    <w:basedOn w:val="297"/>
    <w:qFormat/>
    <w:uiPriority w:val="0"/>
    <w:pPr>
      <w:ind w:left="0"/>
    </w:pPr>
    <w:rPr>
      <w:i/>
      <w:iCs/>
      <w:sz w:val="18"/>
    </w:rPr>
  </w:style>
  <w:style w:type="paragraph" w:customStyle="1" w:styleId="3813">
    <w:name w:val="样式 正文2 + 左侧:  0 厘米 段前: 自动 段后: 自动18"/>
    <w:basedOn w:val="297"/>
    <w:qFormat/>
    <w:uiPriority w:val="0"/>
    <w:pPr>
      <w:ind w:left="0" w:firstLine="200" w:firstLineChars="200"/>
    </w:pPr>
  </w:style>
  <w:style w:type="paragraph" w:customStyle="1" w:styleId="3814">
    <w:name w:val="样式 小五 加粗 倾斜 黑色 居中 左侧:  1.3 厘米 行距: 1.5 倍行距210"/>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815">
    <w:name w:val="样式 小五 左侧:  1.3 厘米 行距: 1.5 倍行距49"/>
    <w:basedOn w:val="1"/>
    <w:qFormat/>
    <w:uiPriority w:val="0"/>
    <w:pPr>
      <w:spacing w:line="360" w:lineRule="auto"/>
    </w:pPr>
    <w:rPr>
      <w:rFonts w:ascii="Times New Roman" w:hAnsi="Times New Roman" w:eastAsia="宋体" w:cs="宋体"/>
      <w:sz w:val="18"/>
      <w:szCs w:val="20"/>
    </w:rPr>
  </w:style>
  <w:style w:type="paragraph" w:customStyle="1" w:styleId="3816">
    <w:name w:val="样式 小五 左侧:  1.3 厘米 行距: 1.5 倍行距1116"/>
    <w:basedOn w:val="1"/>
    <w:qFormat/>
    <w:uiPriority w:val="0"/>
    <w:pPr>
      <w:spacing w:line="360" w:lineRule="auto"/>
    </w:pPr>
    <w:rPr>
      <w:rFonts w:ascii="Times New Roman" w:hAnsi="Times New Roman" w:eastAsia="宋体" w:cs="宋体"/>
      <w:sz w:val="18"/>
      <w:szCs w:val="20"/>
    </w:rPr>
  </w:style>
  <w:style w:type="paragraph" w:customStyle="1" w:styleId="3817">
    <w:name w:val="样式 小五 左侧:  1.3 厘米 行距: 1.5 倍行距2110"/>
    <w:basedOn w:val="1"/>
    <w:qFormat/>
    <w:uiPriority w:val="0"/>
    <w:pPr>
      <w:spacing w:line="360" w:lineRule="auto"/>
    </w:pPr>
    <w:rPr>
      <w:rFonts w:ascii="Times New Roman" w:hAnsi="Times New Roman" w:eastAsia="宋体" w:cs="宋体"/>
      <w:sz w:val="18"/>
      <w:szCs w:val="20"/>
    </w:rPr>
  </w:style>
  <w:style w:type="paragraph" w:customStyle="1" w:styleId="3818">
    <w:name w:val="样式 小五 加粗 倾斜 黑色 居中 左侧:  1.3 厘米 行距: 1.5 倍行距118"/>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819">
    <w:name w:val="样式 小五 左侧:  1.3 厘米 行距: 1.5 倍行距318"/>
    <w:basedOn w:val="1"/>
    <w:qFormat/>
    <w:uiPriority w:val="0"/>
    <w:pPr>
      <w:spacing w:line="360" w:lineRule="auto"/>
    </w:pPr>
    <w:rPr>
      <w:rFonts w:ascii="Times New Roman" w:hAnsi="Times New Roman" w:eastAsia="宋体" w:cs="宋体"/>
      <w:sz w:val="18"/>
      <w:szCs w:val="20"/>
    </w:rPr>
  </w:style>
  <w:style w:type="paragraph" w:customStyle="1" w:styleId="3820">
    <w:name w:val="样式 小五 左侧:  2.22 厘米 行距: 1.5 倍行距316"/>
    <w:basedOn w:val="1"/>
    <w:qFormat/>
    <w:uiPriority w:val="0"/>
    <w:pPr>
      <w:spacing w:line="360" w:lineRule="auto"/>
    </w:pPr>
    <w:rPr>
      <w:rFonts w:ascii="Times New Roman" w:hAnsi="Times New Roman" w:eastAsia="宋体" w:cs="宋体"/>
      <w:sz w:val="18"/>
      <w:szCs w:val="20"/>
    </w:rPr>
  </w:style>
  <w:style w:type="paragraph" w:customStyle="1" w:styleId="3821">
    <w:name w:val="样式 小五 加粗 倾斜 左侧:  2.22 厘米 行距: 1.5 倍行距118"/>
    <w:basedOn w:val="1"/>
    <w:qFormat/>
    <w:uiPriority w:val="0"/>
    <w:pPr>
      <w:spacing w:line="360" w:lineRule="auto"/>
    </w:pPr>
    <w:rPr>
      <w:rFonts w:ascii="Times New Roman" w:hAnsi="Times New Roman" w:eastAsia="宋体" w:cs="宋体"/>
      <w:b/>
      <w:bCs/>
      <w:i/>
      <w:iCs/>
      <w:sz w:val="18"/>
      <w:szCs w:val="20"/>
    </w:rPr>
  </w:style>
  <w:style w:type="paragraph" w:customStyle="1" w:styleId="3822">
    <w:name w:val="样式 小五 段前: 5 磅 段后: 5 磅 行距: 1.5 倍行距216"/>
    <w:basedOn w:val="1"/>
    <w:qFormat/>
    <w:uiPriority w:val="0"/>
    <w:pPr>
      <w:spacing w:before="100" w:after="100" w:line="360" w:lineRule="auto"/>
    </w:pPr>
    <w:rPr>
      <w:rFonts w:ascii="Times New Roman" w:hAnsi="Times New Roman" w:eastAsia="宋体" w:cs="宋体"/>
      <w:sz w:val="18"/>
      <w:szCs w:val="20"/>
    </w:rPr>
  </w:style>
  <w:style w:type="paragraph" w:customStyle="1" w:styleId="3823">
    <w:name w:val="样式 小五 加粗 倾斜 左侧:  1.48 厘米 行距: 1.5 倍行距116"/>
    <w:basedOn w:val="1"/>
    <w:qFormat/>
    <w:uiPriority w:val="0"/>
    <w:pPr>
      <w:spacing w:line="360" w:lineRule="auto"/>
    </w:pPr>
    <w:rPr>
      <w:rFonts w:ascii="Times New Roman" w:hAnsi="Times New Roman" w:eastAsia="宋体" w:cs="宋体"/>
      <w:b/>
      <w:bCs/>
      <w:i/>
      <w:iCs/>
      <w:sz w:val="18"/>
      <w:szCs w:val="20"/>
    </w:rPr>
  </w:style>
  <w:style w:type="paragraph" w:customStyle="1" w:styleId="3824">
    <w:name w:val="样式 小五 加粗 倾斜 首行缩进:  0.64 厘米 行距: 1.5 倍行距117"/>
    <w:basedOn w:val="1"/>
    <w:qFormat/>
    <w:uiPriority w:val="0"/>
    <w:pPr>
      <w:spacing w:line="360" w:lineRule="auto"/>
    </w:pPr>
    <w:rPr>
      <w:rFonts w:ascii="Times New Roman" w:hAnsi="Times New Roman" w:eastAsia="宋体" w:cs="宋体"/>
      <w:b/>
      <w:bCs/>
      <w:i/>
      <w:iCs/>
      <w:sz w:val="18"/>
      <w:szCs w:val="20"/>
    </w:rPr>
  </w:style>
  <w:style w:type="paragraph" w:customStyle="1" w:styleId="3825">
    <w:name w:val="样式 小五 首行缩进:  0.63 厘米 行距: 1.5 倍行距116"/>
    <w:basedOn w:val="1"/>
    <w:qFormat/>
    <w:uiPriority w:val="0"/>
    <w:pPr>
      <w:spacing w:line="360" w:lineRule="auto"/>
    </w:pPr>
    <w:rPr>
      <w:rFonts w:ascii="Times New Roman" w:hAnsi="Times New Roman" w:eastAsia="宋体" w:cs="宋体"/>
      <w:sz w:val="18"/>
      <w:szCs w:val="20"/>
    </w:rPr>
  </w:style>
  <w:style w:type="paragraph" w:customStyle="1" w:styleId="3826">
    <w:name w:val="样式 宋体 小五 加粗 倾斜 左侧:  1.48 厘米 行距: 1.5 倍行距117"/>
    <w:basedOn w:val="1"/>
    <w:qFormat/>
    <w:uiPriority w:val="0"/>
    <w:pPr>
      <w:spacing w:line="360" w:lineRule="auto"/>
    </w:pPr>
    <w:rPr>
      <w:rFonts w:ascii="宋体" w:hAnsi="宋体" w:eastAsia="宋体" w:cs="宋体"/>
      <w:b/>
      <w:bCs/>
      <w:i/>
      <w:iCs/>
      <w:sz w:val="18"/>
      <w:szCs w:val="20"/>
    </w:rPr>
  </w:style>
  <w:style w:type="paragraph" w:customStyle="1" w:styleId="3827">
    <w:name w:val="样式 宋体 小五 左侧:  1.48 厘米 行距: 1.5 倍行距116"/>
    <w:basedOn w:val="1"/>
    <w:qFormat/>
    <w:uiPriority w:val="0"/>
    <w:pPr>
      <w:spacing w:line="360" w:lineRule="auto"/>
    </w:pPr>
    <w:rPr>
      <w:rFonts w:ascii="宋体" w:hAnsi="宋体" w:eastAsia="宋体" w:cs="宋体"/>
      <w:sz w:val="18"/>
      <w:szCs w:val="20"/>
    </w:rPr>
  </w:style>
  <w:style w:type="paragraph" w:customStyle="1" w:styleId="3828">
    <w:name w:val="样式 小五 左侧:  2.22 厘米 行距: 1.5 倍行距46"/>
    <w:basedOn w:val="1"/>
    <w:qFormat/>
    <w:uiPriority w:val="0"/>
    <w:pPr>
      <w:spacing w:line="360" w:lineRule="auto"/>
    </w:pPr>
    <w:rPr>
      <w:rFonts w:ascii="Times New Roman" w:hAnsi="Times New Roman" w:eastAsia="宋体" w:cs="宋体"/>
      <w:sz w:val="18"/>
      <w:szCs w:val="20"/>
    </w:rPr>
  </w:style>
  <w:style w:type="paragraph" w:customStyle="1" w:styleId="3829">
    <w:name w:val="样式 小五 加粗 倾斜 左侧:  2.22 厘米 行距: 1.5 倍行距28"/>
    <w:basedOn w:val="1"/>
    <w:qFormat/>
    <w:uiPriority w:val="0"/>
    <w:pPr>
      <w:spacing w:line="360" w:lineRule="auto"/>
    </w:pPr>
    <w:rPr>
      <w:rFonts w:ascii="Times New Roman" w:hAnsi="Times New Roman" w:eastAsia="宋体" w:cs="宋体"/>
      <w:b/>
      <w:bCs/>
      <w:i/>
      <w:iCs/>
      <w:sz w:val="18"/>
      <w:szCs w:val="20"/>
    </w:rPr>
  </w:style>
  <w:style w:type="paragraph" w:customStyle="1" w:styleId="3830">
    <w:name w:val="样式 小五 段前: 5 磅 段后: 5 磅 行距: 1.5 倍行距316"/>
    <w:basedOn w:val="1"/>
    <w:qFormat/>
    <w:uiPriority w:val="0"/>
    <w:pPr>
      <w:spacing w:before="100" w:after="100" w:line="360" w:lineRule="auto"/>
    </w:pPr>
    <w:rPr>
      <w:rFonts w:ascii="Times New Roman" w:hAnsi="Times New Roman" w:eastAsia="宋体" w:cs="宋体"/>
      <w:sz w:val="18"/>
      <w:szCs w:val="20"/>
    </w:rPr>
  </w:style>
  <w:style w:type="paragraph" w:customStyle="1" w:styleId="3831">
    <w:name w:val="样式 小五 加粗 倾斜 左侧:  1.48 厘米 行距: 1.5 倍行距26"/>
    <w:basedOn w:val="1"/>
    <w:qFormat/>
    <w:uiPriority w:val="0"/>
    <w:pPr>
      <w:spacing w:line="360" w:lineRule="auto"/>
    </w:pPr>
    <w:rPr>
      <w:rFonts w:ascii="Times New Roman" w:hAnsi="Times New Roman" w:eastAsia="宋体" w:cs="宋体"/>
      <w:b/>
      <w:bCs/>
      <w:i/>
      <w:iCs/>
      <w:sz w:val="18"/>
      <w:szCs w:val="20"/>
    </w:rPr>
  </w:style>
  <w:style w:type="paragraph" w:customStyle="1" w:styleId="3832">
    <w:name w:val="样式 小五 加粗 倾斜 首行缩进:  0.64 厘米 行距: 1.5 倍行距26"/>
    <w:basedOn w:val="1"/>
    <w:qFormat/>
    <w:uiPriority w:val="0"/>
    <w:pPr>
      <w:spacing w:line="360" w:lineRule="auto"/>
    </w:pPr>
    <w:rPr>
      <w:rFonts w:ascii="Times New Roman" w:hAnsi="Times New Roman" w:eastAsia="宋体" w:cs="宋体"/>
      <w:b/>
      <w:bCs/>
      <w:i/>
      <w:iCs/>
      <w:sz w:val="18"/>
      <w:szCs w:val="20"/>
    </w:rPr>
  </w:style>
  <w:style w:type="paragraph" w:customStyle="1" w:styleId="3833">
    <w:name w:val="样式 小五 首行缩进:  0.63 厘米 行距: 1.5 倍行距26"/>
    <w:basedOn w:val="1"/>
    <w:qFormat/>
    <w:uiPriority w:val="0"/>
    <w:pPr>
      <w:spacing w:line="360" w:lineRule="auto"/>
    </w:pPr>
    <w:rPr>
      <w:rFonts w:ascii="Times New Roman" w:hAnsi="Times New Roman" w:eastAsia="宋体" w:cs="宋体"/>
      <w:sz w:val="18"/>
      <w:szCs w:val="20"/>
    </w:rPr>
  </w:style>
  <w:style w:type="paragraph" w:customStyle="1" w:styleId="3834">
    <w:name w:val="样式 宋体 小五 加粗 倾斜 左侧:  1.48 厘米 行距: 1.5 倍行距26"/>
    <w:basedOn w:val="1"/>
    <w:qFormat/>
    <w:uiPriority w:val="0"/>
    <w:pPr>
      <w:spacing w:line="360" w:lineRule="auto"/>
    </w:pPr>
    <w:rPr>
      <w:rFonts w:ascii="宋体" w:hAnsi="宋体" w:eastAsia="宋体" w:cs="宋体"/>
      <w:b/>
      <w:bCs/>
      <w:i/>
      <w:iCs/>
      <w:sz w:val="18"/>
      <w:szCs w:val="20"/>
    </w:rPr>
  </w:style>
  <w:style w:type="paragraph" w:customStyle="1" w:styleId="3835">
    <w:name w:val="样式 宋体 小五 左侧:  1.48 厘米 行距: 1.5 倍行距26"/>
    <w:basedOn w:val="1"/>
    <w:qFormat/>
    <w:uiPriority w:val="0"/>
    <w:pPr>
      <w:spacing w:line="360" w:lineRule="auto"/>
    </w:pPr>
    <w:rPr>
      <w:rFonts w:ascii="宋体" w:hAnsi="宋体" w:eastAsia="宋体" w:cs="宋体"/>
      <w:sz w:val="18"/>
      <w:szCs w:val="20"/>
    </w:rPr>
  </w:style>
  <w:style w:type="paragraph" w:customStyle="1" w:styleId="3836">
    <w:name w:val="样式 小五 左侧:  2.22 厘米 行距: 1.5 倍行距56"/>
    <w:basedOn w:val="1"/>
    <w:qFormat/>
    <w:uiPriority w:val="0"/>
    <w:pPr>
      <w:spacing w:line="360" w:lineRule="auto"/>
    </w:pPr>
    <w:rPr>
      <w:rFonts w:ascii="Times New Roman" w:hAnsi="Times New Roman" w:eastAsia="宋体" w:cs="宋体"/>
      <w:sz w:val="18"/>
      <w:szCs w:val="20"/>
    </w:rPr>
  </w:style>
  <w:style w:type="paragraph" w:customStyle="1" w:styleId="3837">
    <w:name w:val="样式 小五 加粗 倾斜 左侧:  2.22 厘米 行距: 1.5 倍行距36"/>
    <w:basedOn w:val="1"/>
    <w:qFormat/>
    <w:uiPriority w:val="0"/>
    <w:pPr>
      <w:spacing w:line="360" w:lineRule="auto"/>
    </w:pPr>
    <w:rPr>
      <w:rFonts w:ascii="Times New Roman" w:hAnsi="Times New Roman" w:eastAsia="宋体" w:cs="宋体"/>
      <w:b/>
      <w:bCs/>
      <w:i/>
      <w:iCs/>
      <w:sz w:val="18"/>
      <w:szCs w:val="20"/>
    </w:rPr>
  </w:style>
  <w:style w:type="paragraph" w:customStyle="1" w:styleId="3838">
    <w:name w:val="样式 小五 加粗 倾斜 首行缩进:  0.64 厘米 行距: 1.5 倍行距36"/>
    <w:basedOn w:val="1"/>
    <w:qFormat/>
    <w:uiPriority w:val="0"/>
    <w:pPr>
      <w:spacing w:line="360" w:lineRule="auto"/>
    </w:pPr>
    <w:rPr>
      <w:rFonts w:ascii="Times New Roman" w:hAnsi="Times New Roman" w:eastAsia="宋体" w:cs="宋体"/>
      <w:b/>
      <w:bCs/>
      <w:i/>
      <w:iCs/>
      <w:sz w:val="18"/>
      <w:szCs w:val="20"/>
    </w:rPr>
  </w:style>
  <w:style w:type="paragraph" w:customStyle="1" w:styleId="3839">
    <w:name w:val="样式 小五 段前: 5 磅 段后: 5 磅 行距: 1.5 倍行距46"/>
    <w:basedOn w:val="1"/>
    <w:qFormat/>
    <w:uiPriority w:val="0"/>
    <w:pPr>
      <w:spacing w:before="100" w:after="100" w:line="360" w:lineRule="auto"/>
    </w:pPr>
    <w:rPr>
      <w:rFonts w:ascii="Times New Roman" w:hAnsi="Times New Roman" w:eastAsia="宋体" w:cs="宋体"/>
      <w:sz w:val="18"/>
      <w:szCs w:val="20"/>
    </w:rPr>
  </w:style>
  <w:style w:type="paragraph" w:customStyle="1" w:styleId="3840">
    <w:name w:val="样式 小五 加粗 倾斜 黑色 左侧:  1.48 厘米 行距: 1.5 倍行距11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841">
    <w:name w:val="样式 首行缩进:  2 字符217"/>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842">
    <w:name w:val="样式 小五 左侧:  2.22 厘米 行距: 1.5 倍行距66"/>
    <w:basedOn w:val="1"/>
    <w:qFormat/>
    <w:uiPriority w:val="0"/>
    <w:pPr>
      <w:spacing w:line="360" w:lineRule="auto"/>
    </w:pPr>
    <w:rPr>
      <w:rFonts w:ascii="Times New Roman" w:hAnsi="Times New Roman" w:eastAsia="宋体" w:cs="宋体"/>
      <w:sz w:val="18"/>
      <w:szCs w:val="20"/>
    </w:rPr>
  </w:style>
  <w:style w:type="paragraph" w:customStyle="1" w:styleId="3843">
    <w:name w:val="样式 小五 加粗 倾斜 左侧:  2.22 厘米 行距: 1.5 倍行距46"/>
    <w:basedOn w:val="1"/>
    <w:qFormat/>
    <w:uiPriority w:val="0"/>
    <w:pPr>
      <w:spacing w:line="360" w:lineRule="auto"/>
    </w:pPr>
    <w:rPr>
      <w:rFonts w:ascii="Times New Roman" w:hAnsi="Times New Roman" w:eastAsia="宋体" w:cs="宋体"/>
      <w:b/>
      <w:bCs/>
      <w:i/>
      <w:iCs/>
      <w:sz w:val="18"/>
      <w:szCs w:val="20"/>
    </w:rPr>
  </w:style>
  <w:style w:type="paragraph" w:customStyle="1" w:styleId="3844">
    <w:name w:val="样式 小五 左侧:  2.22 厘米 行距: 1.5 倍行距76"/>
    <w:basedOn w:val="1"/>
    <w:qFormat/>
    <w:uiPriority w:val="0"/>
    <w:pPr>
      <w:spacing w:line="360" w:lineRule="auto"/>
    </w:pPr>
    <w:rPr>
      <w:rFonts w:ascii="Times New Roman" w:hAnsi="Times New Roman" w:eastAsia="宋体" w:cs="宋体"/>
      <w:sz w:val="18"/>
      <w:szCs w:val="20"/>
    </w:rPr>
  </w:style>
  <w:style w:type="paragraph" w:customStyle="1" w:styleId="3845">
    <w:name w:val="样式 小五 加粗 倾斜 左侧:  2.22 厘米 行距: 1.5 倍行距56"/>
    <w:basedOn w:val="1"/>
    <w:qFormat/>
    <w:uiPriority w:val="0"/>
    <w:pPr>
      <w:spacing w:line="360" w:lineRule="auto"/>
    </w:pPr>
    <w:rPr>
      <w:rFonts w:ascii="Times New Roman" w:hAnsi="Times New Roman" w:eastAsia="宋体" w:cs="宋体"/>
      <w:b/>
      <w:bCs/>
      <w:i/>
      <w:iCs/>
      <w:sz w:val="18"/>
      <w:szCs w:val="20"/>
    </w:rPr>
  </w:style>
  <w:style w:type="paragraph" w:customStyle="1" w:styleId="3846">
    <w:name w:val="样式 小五 段前: 5 磅 段后: 5 磅 行距: 1.5 倍行距56"/>
    <w:basedOn w:val="1"/>
    <w:qFormat/>
    <w:uiPriority w:val="0"/>
    <w:pPr>
      <w:spacing w:before="100" w:after="100" w:line="360" w:lineRule="auto"/>
    </w:pPr>
    <w:rPr>
      <w:rFonts w:ascii="Times New Roman" w:hAnsi="Times New Roman" w:eastAsia="宋体" w:cs="宋体"/>
      <w:sz w:val="18"/>
      <w:szCs w:val="20"/>
    </w:rPr>
  </w:style>
  <w:style w:type="paragraph" w:customStyle="1" w:styleId="3847">
    <w:name w:val="样式 小五 加粗 倾斜 左侧:  1.48 厘米 行距: 1.5 倍行距36"/>
    <w:basedOn w:val="1"/>
    <w:qFormat/>
    <w:uiPriority w:val="0"/>
    <w:pPr>
      <w:spacing w:line="360" w:lineRule="auto"/>
    </w:pPr>
    <w:rPr>
      <w:rFonts w:ascii="Times New Roman" w:hAnsi="Times New Roman" w:eastAsia="宋体" w:cs="宋体"/>
      <w:b/>
      <w:bCs/>
      <w:i/>
      <w:iCs/>
      <w:sz w:val="18"/>
      <w:szCs w:val="20"/>
    </w:rPr>
  </w:style>
  <w:style w:type="paragraph" w:customStyle="1" w:styleId="3848">
    <w:name w:val="样式 小五 加粗 倾斜 首行缩进:  0.64 厘米 行距: 1.5 倍行距46"/>
    <w:basedOn w:val="1"/>
    <w:qFormat/>
    <w:uiPriority w:val="0"/>
    <w:pPr>
      <w:spacing w:line="360" w:lineRule="auto"/>
    </w:pPr>
    <w:rPr>
      <w:rFonts w:ascii="Times New Roman" w:hAnsi="Times New Roman" w:eastAsia="宋体" w:cs="宋体"/>
      <w:b/>
      <w:bCs/>
      <w:i/>
      <w:iCs/>
      <w:sz w:val="18"/>
      <w:szCs w:val="20"/>
    </w:rPr>
  </w:style>
  <w:style w:type="paragraph" w:customStyle="1" w:styleId="3849">
    <w:name w:val="样式 小五 首行缩进:  0.63 厘米 行距: 1.5 倍行距36"/>
    <w:basedOn w:val="1"/>
    <w:qFormat/>
    <w:uiPriority w:val="0"/>
    <w:pPr>
      <w:spacing w:line="360" w:lineRule="auto"/>
    </w:pPr>
    <w:rPr>
      <w:rFonts w:ascii="Times New Roman" w:hAnsi="Times New Roman" w:eastAsia="宋体" w:cs="宋体"/>
      <w:sz w:val="18"/>
      <w:szCs w:val="20"/>
    </w:rPr>
  </w:style>
  <w:style w:type="paragraph" w:customStyle="1" w:styleId="3850">
    <w:name w:val="样式 宋体 小五 加粗 倾斜 左侧:  1.48 厘米 行距: 1.5 倍行距36"/>
    <w:basedOn w:val="1"/>
    <w:qFormat/>
    <w:uiPriority w:val="0"/>
    <w:pPr>
      <w:spacing w:line="360" w:lineRule="auto"/>
    </w:pPr>
    <w:rPr>
      <w:rFonts w:ascii="宋体" w:hAnsi="宋体" w:eastAsia="宋体" w:cs="宋体"/>
      <w:b/>
      <w:bCs/>
      <w:i/>
      <w:iCs/>
      <w:sz w:val="18"/>
      <w:szCs w:val="20"/>
    </w:rPr>
  </w:style>
  <w:style w:type="paragraph" w:customStyle="1" w:styleId="3851">
    <w:name w:val="样式 宋体 小五 左侧:  1.48 厘米 行距: 1.5 倍行距36"/>
    <w:basedOn w:val="1"/>
    <w:qFormat/>
    <w:uiPriority w:val="0"/>
    <w:pPr>
      <w:spacing w:line="360" w:lineRule="auto"/>
    </w:pPr>
    <w:rPr>
      <w:rFonts w:ascii="宋体" w:hAnsi="宋体" w:eastAsia="宋体" w:cs="宋体"/>
      <w:sz w:val="18"/>
      <w:szCs w:val="20"/>
    </w:rPr>
  </w:style>
  <w:style w:type="paragraph" w:customStyle="1" w:styleId="3852">
    <w:name w:val="样式 小五 左侧:  2.22 厘米 行距: 1.5 倍行距86"/>
    <w:basedOn w:val="1"/>
    <w:qFormat/>
    <w:uiPriority w:val="0"/>
    <w:pPr>
      <w:spacing w:line="360" w:lineRule="auto"/>
    </w:pPr>
    <w:rPr>
      <w:rFonts w:ascii="Times New Roman" w:hAnsi="Times New Roman" w:eastAsia="宋体" w:cs="宋体"/>
      <w:sz w:val="18"/>
      <w:szCs w:val="20"/>
    </w:rPr>
  </w:style>
  <w:style w:type="paragraph" w:customStyle="1" w:styleId="3853">
    <w:name w:val="样式 小五 加粗 倾斜 左侧:  2.22 厘米 行距: 1.5 倍行距66"/>
    <w:basedOn w:val="1"/>
    <w:qFormat/>
    <w:uiPriority w:val="0"/>
    <w:pPr>
      <w:spacing w:line="360" w:lineRule="auto"/>
    </w:pPr>
    <w:rPr>
      <w:rFonts w:ascii="Times New Roman" w:hAnsi="Times New Roman" w:eastAsia="宋体" w:cs="宋体"/>
      <w:b/>
      <w:bCs/>
      <w:i/>
      <w:iCs/>
      <w:sz w:val="18"/>
      <w:szCs w:val="20"/>
    </w:rPr>
  </w:style>
  <w:style w:type="paragraph" w:customStyle="1" w:styleId="3854">
    <w:name w:val="样式 小五 段前: 5 磅 段后: 5 磅 行距: 1.5 倍行距66"/>
    <w:basedOn w:val="1"/>
    <w:qFormat/>
    <w:uiPriority w:val="0"/>
    <w:pPr>
      <w:spacing w:before="100" w:after="100" w:line="360" w:lineRule="auto"/>
    </w:pPr>
    <w:rPr>
      <w:rFonts w:ascii="Times New Roman" w:hAnsi="Times New Roman" w:eastAsia="宋体" w:cs="宋体"/>
      <w:sz w:val="18"/>
      <w:szCs w:val="20"/>
    </w:rPr>
  </w:style>
  <w:style w:type="paragraph" w:customStyle="1" w:styleId="3855">
    <w:name w:val="样式 小五 加粗 倾斜 左侧:  1.48 厘米 行距: 1.5 倍行距46"/>
    <w:basedOn w:val="1"/>
    <w:qFormat/>
    <w:uiPriority w:val="0"/>
    <w:pPr>
      <w:spacing w:line="360" w:lineRule="auto"/>
    </w:pPr>
    <w:rPr>
      <w:rFonts w:ascii="Times New Roman" w:hAnsi="Times New Roman" w:eastAsia="宋体" w:cs="宋体"/>
      <w:b/>
      <w:bCs/>
      <w:i/>
      <w:iCs/>
      <w:sz w:val="18"/>
      <w:szCs w:val="20"/>
    </w:rPr>
  </w:style>
  <w:style w:type="paragraph" w:customStyle="1" w:styleId="3856">
    <w:name w:val="样式 小五 加粗 倾斜 首行缩进:  0.64 厘米 行距: 1.5 倍行距56"/>
    <w:basedOn w:val="1"/>
    <w:qFormat/>
    <w:uiPriority w:val="0"/>
    <w:pPr>
      <w:spacing w:line="360" w:lineRule="auto"/>
    </w:pPr>
    <w:rPr>
      <w:rFonts w:ascii="Times New Roman" w:hAnsi="Times New Roman" w:eastAsia="宋体" w:cs="宋体"/>
      <w:b/>
      <w:bCs/>
      <w:i/>
      <w:iCs/>
      <w:sz w:val="18"/>
      <w:szCs w:val="20"/>
    </w:rPr>
  </w:style>
  <w:style w:type="paragraph" w:customStyle="1" w:styleId="3857">
    <w:name w:val="样式 小五 首行缩进:  0.63 厘米 行距: 1.5 倍行距46"/>
    <w:basedOn w:val="1"/>
    <w:qFormat/>
    <w:uiPriority w:val="0"/>
    <w:pPr>
      <w:spacing w:line="360" w:lineRule="auto"/>
    </w:pPr>
    <w:rPr>
      <w:rFonts w:ascii="Times New Roman" w:hAnsi="Times New Roman" w:eastAsia="宋体" w:cs="宋体"/>
      <w:sz w:val="18"/>
      <w:szCs w:val="20"/>
    </w:rPr>
  </w:style>
  <w:style w:type="paragraph" w:customStyle="1" w:styleId="3858">
    <w:name w:val="样式 宋体 小五 加粗 倾斜 左侧:  1.48 厘米 行距: 1.5 倍行距46"/>
    <w:basedOn w:val="1"/>
    <w:qFormat/>
    <w:uiPriority w:val="0"/>
    <w:pPr>
      <w:spacing w:line="360" w:lineRule="auto"/>
    </w:pPr>
    <w:rPr>
      <w:rFonts w:ascii="宋体" w:hAnsi="宋体" w:eastAsia="宋体" w:cs="宋体"/>
      <w:b/>
      <w:bCs/>
      <w:i/>
      <w:iCs/>
      <w:sz w:val="18"/>
      <w:szCs w:val="20"/>
    </w:rPr>
  </w:style>
  <w:style w:type="paragraph" w:customStyle="1" w:styleId="3859">
    <w:name w:val="样式 宋体 小五 左侧:  1.48 厘米 行距: 1.5 倍行距46"/>
    <w:basedOn w:val="1"/>
    <w:qFormat/>
    <w:uiPriority w:val="0"/>
    <w:pPr>
      <w:spacing w:line="360" w:lineRule="auto"/>
    </w:pPr>
    <w:rPr>
      <w:rFonts w:ascii="宋体" w:hAnsi="宋体" w:eastAsia="宋体" w:cs="宋体"/>
      <w:sz w:val="18"/>
      <w:szCs w:val="20"/>
    </w:rPr>
  </w:style>
  <w:style w:type="paragraph" w:customStyle="1" w:styleId="3860">
    <w:name w:val="样式 小五 加粗 倾斜 黑色 行距: 1.5 倍行距11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861">
    <w:name w:val="样式 小五 行距: 1.5 倍行距116"/>
    <w:basedOn w:val="1"/>
    <w:qFormat/>
    <w:uiPriority w:val="0"/>
    <w:pPr>
      <w:spacing w:line="360" w:lineRule="auto"/>
    </w:pPr>
    <w:rPr>
      <w:rFonts w:ascii="Times New Roman" w:hAnsi="Times New Roman" w:eastAsia="宋体" w:cs="宋体"/>
      <w:sz w:val="18"/>
      <w:szCs w:val="20"/>
    </w:rPr>
  </w:style>
  <w:style w:type="paragraph" w:customStyle="1" w:styleId="3862">
    <w:name w:val="样式 首行缩进:  2 字符36"/>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863">
    <w:name w:val="样式 小五 左侧:  2.22 厘米 行距: 1.5 倍行距96"/>
    <w:basedOn w:val="1"/>
    <w:qFormat/>
    <w:uiPriority w:val="0"/>
    <w:pPr>
      <w:spacing w:line="360" w:lineRule="auto"/>
    </w:pPr>
    <w:rPr>
      <w:rFonts w:ascii="Times New Roman" w:hAnsi="Times New Roman" w:eastAsia="宋体" w:cs="宋体"/>
      <w:sz w:val="18"/>
      <w:szCs w:val="20"/>
    </w:rPr>
  </w:style>
  <w:style w:type="paragraph" w:customStyle="1" w:styleId="3864">
    <w:name w:val="样式 小五 加粗 倾斜 左侧:  2.22 厘米 行距: 1.5 倍行距76"/>
    <w:basedOn w:val="1"/>
    <w:qFormat/>
    <w:uiPriority w:val="0"/>
    <w:pPr>
      <w:spacing w:line="360" w:lineRule="auto"/>
    </w:pPr>
    <w:rPr>
      <w:rFonts w:ascii="Times New Roman" w:hAnsi="Times New Roman" w:eastAsia="宋体" w:cs="宋体"/>
      <w:b/>
      <w:bCs/>
      <w:i/>
      <w:iCs/>
      <w:sz w:val="18"/>
      <w:szCs w:val="20"/>
    </w:rPr>
  </w:style>
  <w:style w:type="paragraph" w:customStyle="1" w:styleId="3865">
    <w:name w:val="样式 小五 段前: 5 磅 段后: 5 磅 行距: 1.5 倍行距76"/>
    <w:basedOn w:val="1"/>
    <w:qFormat/>
    <w:uiPriority w:val="0"/>
    <w:pPr>
      <w:spacing w:before="100" w:after="100" w:line="360" w:lineRule="auto"/>
    </w:pPr>
    <w:rPr>
      <w:rFonts w:ascii="Times New Roman" w:hAnsi="Times New Roman" w:eastAsia="宋体" w:cs="宋体"/>
      <w:sz w:val="18"/>
      <w:szCs w:val="20"/>
    </w:rPr>
  </w:style>
  <w:style w:type="paragraph" w:customStyle="1" w:styleId="3866">
    <w:name w:val="样式 小五 加粗 倾斜 左侧:  1.48 厘米 行距: 1.5 倍行距56"/>
    <w:basedOn w:val="1"/>
    <w:qFormat/>
    <w:uiPriority w:val="0"/>
    <w:pPr>
      <w:spacing w:line="360" w:lineRule="auto"/>
    </w:pPr>
    <w:rPr>
      <w:rFonts w:ascii="Times New Roman" w:hAnsi="Times New Roman" w:eastAsia="宋体" w:cs="宋体"/>
      <w:b/>
      <w:bCs/>
      <w:i/>
      <w:iCs/>
      <w:sz w:val="18"/>
      <w:szCs w:val="20"/>
    </w:rPr>
  </w:style>
  <w:style w:type="paragraph" w:customStyle="1" w:styleId="3867">
    <w:name w:val="样式 小五 加粗 倾斜 首行缩进:  0.64 厘米 行距: 1.5 倍行距66"/>
    <w:basedOn w:val="1"/>
    <w:qFormat/>
    <w:uiPriority w:val="0"/>
    <w:pPr>
      <w:spacing w:line="360" w:lineRule="auto"/>
    </w:pPr>
    <w:rPr>
      <w:rFonts w:ascii="Times New Roman" w:hAnsi="Times New Roman" w:eastAsia="宋体" w:cs="宋体"/>
      <w:b/>
      <w:bCs/>
      <w:i/>
      <w:iCs/>
      <w:sz w:val="18"/>
      <w:szCs w:val="20"/>
    </w:rPr>
  </w:style>
  <w:style w:type="paragraph" w:customStyle="1" w:styleId="3868">
    <w:name w:val="样式 小五 首行缩进:  0.63 厘米 行距: 1.5 倍行距56"/>
    <w:basedOn w:val="1"/>
    <w:qFormat/>
    <w:uiPriority w:val="0"/>
    <w:pPr>
      <w:spacing w:line="360" w:lineRule="auto"/>
    </w:pPr>
    <w:rPr>
      <w:rFonts w:ascii="Times New Roman" w:hAnsi="Times New Roman" w:eastAsia="宋体" w:cs="宋体"/>
      <w:sz w:val="18"/>
      <w:szCs w:val="20"/>
    </w:rPr>
  </w:style>
  <w:style w:type="paragraph" w:customStyle="1" w:styleId="3869">
    <w:name w:val="样式 宋体 小五 加粗 倾斜 左侧:  1.48 厘米 行距: 1.5 倍行距56"/>
    <w:basedOn w:val="1"/>
    <w:qFormat/>
    <w:uiPriority w:val="0"/>
    <w:pPr>
      <w:spacing w:line="360" w:lineRule="auto"/>
    </w:pPr>
    <w:rPr>
      <w:rFonts w:ascii="宋体" w:hAnsi="宋体" w:eastAsia="宋体" w:cs="宋体"/>
      <w:b/>
      <w:bCs/>
      <w:i/>
      <w:iCs/>
      <w:sz w:val="18"/>
      <w:szCs w:val="20"/>
    </w:rPr>
  </w:style>
  <w:style w:type="paragraph" w:customStyle="1" w:styleId="3870">
    <w:name w:val="样式 宋体 小五 左侧:  1.48 厘米 行距: 1.5 倍行距56"/>
    <w:basedOn w:val="1"/>
    <w:qFormat/>
    <w:uiPriority w:val="0"/>
    <w:pPr>
      <w:spacing w:line="360" w:lineRule="auto"/>
    </w:pPr>
    <w:rPr>
      <w:rFonts w:ascii="宋体" w:hAnsi="宋体" w:eastAsia="宋体" w:cs="宋体"/>
      <w:sz w:val="18"/>
      <w:szCs w:val="20"/>
    </w:rPr>
  </w:style>
  <w:style w:type="paragraph" w:customStyle="1" w:styleId="3871">
    <w:name w:val="样式 小五 加粗 倾斜 黑色 行距: 1.5 倍行距2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872">
    <w:name w:val="样式 小五 行距: 1.5 倍行距26"/>
    <w:basedOn w:val="1"/>
    <w:qFormat/>
    <w:uiPriority w:val="0"/>
    <w:pPr>
      <w:spacing w:line="360" w:lineRule="auto"/>
    </w:pPr>
    <w:rPr>
      <w:rFonts w:ascii="Times New Roman" w:hAnsi="Times New Roman" w:eastAsia="宋体" w:cs="宋体"/>
      <w:sz w:val="18"/>
      <w:szCs w:val="20"/>
    </w:rPr>
  </w:style>
  <w:style w:type="paragraph" w:customStyle="1" w:styleId="3873">
    <w:name w:val="样式 宋体 小五 加粗 倾斜 黑色 左侧:  2.22 厘米 行距: 1.5 倍行距116"/>
    <w:basedOn w:val="1"/>
    <w:qFormat/>
    <w:uiPriority w:val="0"/>
    <w:pPr>
      <w:spacing w:line="360" w:lineRule="auto"/>
    </w:pPr>
    <w:rPr>
      <w:rFonts w:ascii="宋体" w:hAnsi="宋体" w:eastAsia="宋体" w:cs="宋体"/>
      <w:b/>
      <w:bCs/>
      <w:i/>
      <w:iCs/>
      <w:color w:val="000000"/>
      <w:sz w:val="18"/>
      <w:szCs w:val="20"/>
    </w:rPr>
  </w:style>
  <w:style w:type="paragraph" w:customStyle="1" w:styleId="3874">
    <w:name w:val="样式 宋体 小五 左侧:  2.22 厘米 行距: 1.5 倍行距116"/>
    <w:basedOn w:val="1"/>
    <w:qFormat/>
    <w:uiPriority w:val="0"/>
    <w:pPr>
      <w:spacing w:line="360" w:lineRule="auto"/>
    </w:pPr>
    <w:rPr>
      <w:rFonts w:ascii="宋体" w:hAnsi="宋体" w:eastAsia="宋体" w:cs="宋体"/>
      <w:sz w:val="18"/>
      <w:szCs w:val="20"/>
    </w:rPr>
  </w:style>
  <w:style w:type="paragraph" w:customStyle="1" w:styleId="3875">
    <w:name w:val="样式 宋体 小五 黑色 左侧:  2.22 厘米 行距: 1.5 倍行距116"/>
    <w:basedOn w:val="1"/>
    <w:qFormat/>
    <w:uiPriority w:val="0"/>
    <w:pPr>
      <w:spacing w:line="360" w:lineRule="auto"/>
    </w:pPr>
    <w:rPr>
      <w:rFonts w:ascii="宋体" w:hAnsi="宋体" w:eastAsia="宋体" w:cs="宋体"/>
      <w:color w:val="000000"/>
      <w:sz w:val="18"/>
      <w:szCs w:val="20"/>
    </w:rPr>
  </w:style>
  <w:style w:type="paragraph" w:customStyle="1" w:styleId="3876">
    <w:name w:val="样式 ˎ̥ 小五 加粗 倾斜 左侧:  2.22 厘米 行距: 1.5 倍行距116"/>
    <w:basedOn w:val="1"/>
    <w:qFormat/>
    <w:uiPriority w:val="0"/>
    <w:pPr>
      <w:spacing w:line="360" w:lineRule="auto"/>
    </w:pPr>
    <w:rPr>
      <w:rFonts w:ascii="ˎ̥" w:hAnsi="ˎ̥" w:eastAsia="宋体" w:cs="宋体"/>
      <w:b/>
      <w:bCs/>
      <w:i/>
      <w:iCs/>
      <w:sz w:val="18"/>
      <w:szCs w:val="20"/>
    </w:rPr>
  </w:style>
  <w:style w:type="paragraph" w:customStyle="1" w:styleId="3877">
    <w:name w:val="样式 ˎ̥ 小五 左侧:  2.22 厘米 行距: 1.5 倍行距116"/>
    <w:basedOn w:val="1"/>
    <w:qFormat/>
    <w:uiPriority w:val="0"/>
    <w:pPr>
      <w:spacing w:line="360" w:lineRule="auto"/>
    </w:pPr>
    <w:rPr>
      <w:rFonts w:ascii="ˎ̥" w:hAnsi="ˎ̥" w:eastAsia="宋体" w:cs="宋体"/>
      <w:sz w:val="18"/>
      <w:szCs w:val="20"/>
    </w:rPr>
  </w:style>
  <w:style w:type="paragraph" w:customStyle="1" w:styleId="3878">
    <w:name w:val="样式 小五 加粗 倾斜 黑色 左侧:  2.22 厘米 行距: 1.5 倍行距11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879">
    <w:name w:val="样式 小五 黑色 左侧:  2.22 厘米 行距: 1.5 倍行距116"/>
    <w:basedOn w:val="1"/>
    <w:qFormat/>
    <w:uiPriority w:val="0"/>
    <w:pPr>
      <w:spacing w:line="360" w:lineRule="auto"/>
    </w:pPr>
    <w:rPr>
      <w:rFonts w:ascii="Times New Roman" w:hAnsi="Times New Roman" w:eastAsia="宋体" w:cs="宋体"/>
      <w:color w:val="000000"/>
      <w:sz w:val="18"/>
      <w:szCs w:val="20"/>
    </w:rPr>
  </w:style>
  <w:style w:type="paragraph" w:customStyle="1" w:styleId="3880">
    <w:name w:val="样式 小五 加粗 倾斜 黑色 左侧:  1.48 厘米 行距: 1.5 倍行距2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881">
    <w:name w:val="正文1117"/>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882">
    <w:name w:val="正文21110"/>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883">
    <w:name w:val="样式 首行缩进:  2 字符11110"/>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884">
    <w:name w:val="正文文字1119"/>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885">
    <w:name w:val="样式 小五 倾斜 左侧:  2.22 厘米 行距: 1.5 倍行距116"/>
    <w:basedOn w:val="1"/>
    <w:qFormat/>
    <w:uiPriority w:val="0"/>
    <w:pPr>
      <w:spacing w:line="360" w:lineRule="auto"/>
    </w:pPr>
    <w:rPr>
      <w:rFonts w:ascii="Times New Roman" w:hAnsi="Times New Roman" w:eastAsia="宋体" w:cs="宋体"/>
      <w:i/>
      <w:iCs/>
      <w:sz w:val="18"/>
      <w:szCs w:val="20"/>
    </w:rPr>
  </w:style>
  <w:style w:type="paragraph" w:customStyle="1" w:styleId="3886">
    <w:name w:val="样式 小五 左侧:  1.48 厘米 段后: 7.8 磅 行距: 1.5 倍行距116"/>
    <w:basedOn w:val="1"/>
    <w:qFormat/>
    <w:uiPriority w:val="0"/>
    <w:pPr>
      <w:spacing w:after="156" w:line="360" w:lineRule="auto"/>
    </w:pPr>
    <w:rPr>
      <w:rFonts w:ascii="Times New Roman" w:hAnsi="Times New Roman" w:eastAsia="宋体" w:cs="宋体"/>
      <w:sz w:val="18"/>
      <w:szCs w:val="20"/>
    </w:rPr>
  </w:style>
  <w:style w:type="paragraph" w:customStyle="1" w:styleId="3887">
    <w:name w:val="样式 小五 倾斜 左侧:  1.48 厘米 行距: 1.5 倍行距316"/>
    <w:basedOn w:val="1"/>
    <w:qFormat/>
    <w:uiPriority w:val="0"/>
    <w:pPr>
      <w:spacing w:line="360" w:lineRule="auto"/>
    </w:pPr>
    <w:rPr>
      <w:rFonts w:ascii="Times New Roman" w:hAnsi="Times New Roman" w:eastAsia="宋体" w:cs="宋体"/>
      <w:i/>
      <w:iCs/>
      <w:sz w:val="18"/>
      <w:szCs w:val="20"/>
    </w:rPr>
  </w:style>
  <w:style w:type="paragraph" w:customStyle="1" w:styleId="3888">
    <w:name w:val="样式 小五 左侧:  1.48 厘米 行距: 1.5 倍行距216"/>
    <w:basedOn w:val="1"/>
    <w:qFormat/>
    <w:uiPriority w:val="0"/>
    <w:pPr>
      <w:spacing w:line="360" w:lineRule="auto"/>
    </w:pPr>
    <w:rPr>
      <w:rFonts w:ascii="Times New Roman" w:hAnsi="Times New Roman" w:eastAsia="宋体" w:cs="宋体"/>
      <w:sz w:val="18"/>
      <w:szCs w:val="20"/>
    </w:rPr>
  </w:style>
  <w:style w:type="paragraph" w:customStyle="1" w:styleId="3889">
    <w:name w:val="样式 小五 左侧:  1.48 厘米 行距: 1.5 倍行距1116"/>
    <w:basedOn w:val="1"/>
    <w:qFormat/>
    <w:uiPriority w:val="0"/>
    <w:pPr>
      <w:spacing w:line="360" w:lineRule="auto"/>
    </w:pPr>
    <w:rPr>
      <w:rFonts w:ascii="Times New Roman" w:hAnsi="Times New Roman" w:eastAsia="宋体" w:cs="宋体"/>
      <w:sz w:val="18"/>
      <w:szCs w:val="20"/>
    </w:rPr>
  </w:style>
  <w:style w:type="paragraph" w:customStyle="1" w:styleId="3890">
    <w:name w:val="样式 小五 倾斜 左侧:  1.48 厘米 行距: 1.5 倍行距1116"/>
    <w:basedOn w:val="1"/>
    <w:qFormat/>
    <w:uiPriority w:val="0"/>
    <w:pPr>
      <w:spacing w:line="360" w:lineRule="auto"/>
    </w:pPr>
    <w:rPr>
      <w:rFonts w:ascii="Times New Roman" w:hAnsi="Times New Roman" w:eastAsia="宋体" w:cs="宋体"/>
      <w:i/>
      <w:iCs/>
      <w:sz w:val="18"/>
      <w:szCs w:val="20"/>
    </w:rPr>
  </w:style>
  <w:style w:type="paragraph" w:customStyle="1" w:styleId="3891">
    <w:name w:val="样式 小五 倾斜 左侧:  1.48 厘米 行距: 1.5 倍行距2116"/>
    <w:basedOn w:val="1"/>
    <w:qFormat/>
    <w:uiPriority w:val="0"/>
    <w:pPr>
      <w:spacing w:line="360" w:lineRule="auto"/>
    </w:pPr>
    <w:rPr>
      <w:rFonts w:ascii="Times New Roman" w:hAnsi="Times New Roman" w:eastAsia="宋体" w:cs="宋体"/>
      <w:i/>
      <w:iCs/>
      <w:sz w:val="18"/>
      <w:szCs w:val="20"/>
    </w:rPr>
  </w:style>
  <w:style w:type="paragraph" w:customStyle="1" w:styleId="3892">
    <w:name w:val="样式 小五 段前: 5 磅 段后: 5 磅 行距: 1.5 倍行距1116"/>
    <w:basedOn w:val="1"/>
    <w:qFormat/>
    <w:uiPriority w:val="0"/>
    <w:pPr>
      <w:spacing w:before="100" w:after="100" w:line="360" w:lineRule="auto"/>
    </w:pPr>
    <w:rPr>
      <w:rFonts w:ascii="Times New Roman" w:hAnsi="Times New Roman" w:eastAsia="宋体" w:cs="宋体"/>
      <w:sz w:val="18"/>
      <w:szCs w:val="20"/>
    </w:rPr>
  </w:style>
  <w:style w:type="paragraph" w:customStyle="1" w:styleId="3893">
    <w:name w:val="样式 小五 加粗 倾斜 黑色 居中 左侧:  2.22 厘米 行距: 1.5 倍行距2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894">
    <w:name w:val="样式 小五 左侧:  2.22 厘米 行距: 1.5 倍行距1117"/>
    <w:basedOn w:val="1"/>
    <w:qFormat/>
    <w:uiPriority w:val="0"/>
    <w:pPr>
      <w:spacing w:line="360" w:lineRule="auto"/>
    </w:pPr>
    <w:rPr>
      <w:rFonts w:ascii="Times New Roman" w:hAnsi="Times New Roman" w:eastAsia="宋体" w:cs="宋体"/>
      <w:sz w:val="18"/>
      <w:szCs w:val="20"/>
    </w:rPr>
  </w:style>
  <w:style w:type="paragraph" w:customStyle="1" w:styleId="3895">
    <w:name w:val="样式 小五 左侧:  2.22 厘米 段后: 7.8 磅 行距: 1.5 倍行距116"/>
    <w:basedOn w:val="1"/>
    <w:qFormat/>
    <w:uiPriority w:val="0"/>
    <w:pPr>
      <w:spacing w:after="156" w:line="360" w:lineRule="auto"/>
    </w:pPr>
    <w:rPr>
      <w:rFonts w:ascii="Times New Roman" w:hAnsi="Times New Roman" w:eastAsia="宋体" w:cs="宋体"/>
      <w:sz w:val="18"/>
      <w:szCs w:val="20"/>
    </w:rPr>
  </w:style>
  <w:style w:type="paragraph" w:customStyle="1" w:styleId="3896">
    <w:name w:val="样式 正文2 + Tahoma 灰色-80% 左侧:  0 厘米 段前: 自动 段后: 自动 行距: 1.5 倍行距116"/>
    <w:basedOn w:val="297"/>
    <w:qFormat/>
    <w:uiPriority w:val="0"/>
    <w:pPr>
      <w:adjustRightInd w:val="0"/>
      <w:snapToGrid w:val="0"/>
      <w:ind w:left="0" w:firstLine="200" w:firstLineChars="200"/>
    </w:pPr>
    <w:rPr>
      <w:rFonts w:ascii="Tahoma" w:hAnsi="Tahoma"/>
      <w:color w:val="333333"/>
    </w:rPr>
  </w:style>
  <w:style w:type="paragraph" w:customStyle="1" w:styleId="3897">
    <w:name w:val="样式 正文2 + 段前: 自动 段后: 自动 行距: 1.5 倍行距116"/>
    <w:basedOn w:val="297"/>
    <w:qFormat/>
    <w:uiPriority w:val="0"/>
    <w:pPr>
      <w:adjustRightInd w:val="0"/>
      <w:snapToGrid w:val="0"/>
      <w:ind w:left="0" w:firstLine="200" w:firstLineChars="200"/>
    </w:pPr>
  </w:style>
  <w:style w:type="paragraph" w:customStyle="1" w:styleId="3898">
    <w:name w:val="样式 小五 加粗 倾斜 黑色 居中 左侧:  2.22 厘米 行距: 1.5 倍行距11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899">
    <w:name w:val="样式 小五 左侧:  2.22 厘米 行距: 1.5 倍行距2116"/>
    <w:basedOn w:val="1"/>
    <w:qFormat/>
    <w:uiPriority w:val="0"/>
    <w:pPr>
      <w:spacing w:line="360" w:lineRule="auto"/>
    </w:pPr>
    <w:rPr>
      <w:rFonts w:ascii="Times New Roman" w:hAnsi="Times New Roman" w:eastAsia="宋体" w:cs="宋体"/>
      <w:sz w:val="18"/>
      <w:szCs w:val="20"/>
    </w:rPr>
  </w:style>
  <w:style w:type="paragraph" w:customStyle="1" w:styleId="3900">
    <w:name w:val="样式 正文2 + 小五 倾斜 段前: 自动 段后: 自动 行距: 1.5 倍行距216"/>
    <w:basedOn w:val="297"/>
    <w:qFormat/>
    <w:uiPriority w:val="0"/>
    <w:pPr>
      <w:ind w:left="0"/>
    </w:pPr>
    <w:rPr>
      <w:i/>
      <w:iCs/>
      <w:sz w:val="18"/>
    </w:rPr>
  </w:style>
  <w:style w:type="paragraph" w:customStyle="1" w:styleId="3901">
    <w:name w:val="样式 正文2 + 小五 倾斜 段前: 自动 段后: 自动 行距: 1.5 倍行距1116"/>
    <w:basedOn w:val="297"/>
    <w:qFormat/>
    <w:uiPriority w:val="0"/>
    <w:pPr>
      <w:ind w:left="0"/>
    </w:pPr>
    <w:rPr>
      <w:i/>
      <w:iCs/>
      <w:sz w:val="18"/>
    </w:rPr>
  </w:style>
  <w:style w:type="paragraph" w:customStyle="1" w:styleId="3902">
    <w:name w:val="样式 正文2 + 左侧:  0 厘米 段前: 自动 段后: 自动116"/>
    <w:basedOn w:val="297"/>
    <w:qFormat/>
    <w:uiPriority w:val="0"/>
    <w:pPr>
      <w:ind w:left="0" w:firstLine="200" w:firstLineChars="200"/>
    </w:pPr>
  </w:style>
  <w:style w:type="paragraph" w:customStyle="1" w:styleId="3903">
    <w:name w:val="样式 小五 加粗 倾斜 黑色 居中 左侧:  1.3 厘米 行距: 1.5 倍行距2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04">
    <w:name w:val="样式 小五 左侧:  1.3 厘米 行距: 1.5 倍行距416"/>
    <w:basedOn w:val="1"/>
    <w:qFormat/>
    <w:uiPriority w:val="0"/>
    <w:pPr>
      <w:spacing w:line="360" w:lineRule="auto"/>
    </w:pPr>
    <w:rPr>
      <w:rFonts w:ascii="Times New Roman" w:hAnsi="Times New Roman" w:eastAsia="宋体" w:cs="宋体"/>
      <w:sz w:val="18"/>
      <w:szCs w:val="20"/>
    </w:rPr>
  </w:style>
  <w:style w:type="paragraph" w:customStyle="1" w:styleId="3905">
    <w:name w:val="样式 小五 左侧:  1.3 厘米 行距: 1.5 倍行距1117"/>
    <w:basedOn w:val="1"/>
    <w:qFormat/>
    <w:uiPriority w:val="0"/>
    <w:pPr>
      <w:spacing w:line="360" w:lineRule="auto"/>
    </w:pPr>
    <w:rPr>
      <w:rFonts w:ascii="Times New Roman" w:hAnsi="Times New Roman" w:eastAsia="宋体" w:cs="宋体"/>
      <w:sz w:val="18"/>
      <w:szCs w:val="20"/>
    </w:rPr>
  </w:style>
  <w:style w:type="paragraph" w:customStyle="1" w:styleId="3906">
    <w:name w:val="样式 小五 左侧:  1.3 厘米 行距: 1.5 倍行距2116"/>
    <w:basedOn w:val="1"/>
    <w:qFormat/>
    <w:uiPriority w:val="0"/>
    <w:pPr>
      <w:spacing w:line="360" w:lineRule="auto"/>
    </w:pPr>
    <w:rPr>
      <w:rFonts w:ascii="Times New Roman" w:hAnsi="Times New Roman" w:eastAsia="宋体" w:cs="宋体"/>
      <w:sz w:val="18"/>
      <w:szCs w:val="20"/>
    </w:rPr>
  </w:style>
  <w:style w:type="paragraph" w:customStyle="1" w:styleId="3907">
    <w:name w:val="样式 小五 加粗 倾斜 黑色 居中 左侧:  1.3 厘米 行距: 1.5 倍行距11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08">
    <w:name w:val="样式 小五 左侧:  1.3 厘米 行距: 1.5 倍行距3116"/>
    <w:basedOn w:val="1"/>
    <w:qFormat/>
    <w:uiPriority w:val="0"/>
    <w:pPr>
      <w:spacing w:line="360" w:lineRule="auto"/>
    </w:pPr>
    <w:rPr>
      <w:rFonts w:ascii="Times New Roman" w:hAnsi="Times New Roman" w:eastAsia="宋体" w:cs="宋体"/>
      <w:sz w:val="18"/>
      <w:szCs w:val="20"/>
    </w:rPr>
  </w:style>
  <w:style w:type="paragraph" w:customStyle="1" w:styleId="3909">
    <w:name w:val="样式 首行缩进:  2 字符46"/>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910">
    <w:name w:val="样式 小五 左侧:  2.22 厘米 行距: 1.5 倍行距106"/>
    <w:basedOn w:val="1"/>
    <w:qFormat/>
    <w:uiPriority w:val="0"/>
    <w:pPr>
      <w:spacing w:line="360" w:lineRule="auto"/>
    </w:pPr>
    <w:rPr>
      <w:rFonts w:ascii="Times New Roman" w:hAnsi="Times New Roman" w:eastAsia="宋体" w:cs="宋体"/>
      <w:sz w:val="18"/>
      <w:szCs w:val="20"/>
    </w:rPr>
  </w:style>
  <w:style w:type="paragraph" w:customStyle="1" w:styleId="3911">
    <w:name w:val="样式 小五 加粗 倾斜 左侧:  2.22 厘米 行距: 1.5 倍行距86"/>
    <w:basedOn w:val="1"/>
    <w:qFormat/>
    <w:uiPriority w:val="0"/>
    <w:pPr>
      <w:spacing w:line="360" w:lineRule="auto"/>
    </w:pPr>
    <w:rPr>
      <w:rFonts w:ascii="Times New Roman" w:hAnsi="Times New Roman" w:eastAsia="宋体" w:cs="宋体"/>
      <w:b/>
      <w:bCs/>
      <w:i/>
      <w:iCs/>
      <w:sz w:val="18"/>
      <w:szCs w:val="20"/>
    </w:rPr>
  </w:style>
  <w:style w:type="paragraph" w:customStyle="1" w:styleId="3912">
    <w:name w:val="样式 小五 段前: 5 磅 段后: 5 磅 行距: 1.5 倍行距86"/>
    <w:basedOn w:val="1"/>
    <w:qFormat/>
    <w:uiPriority w:val="0"/>
    <w:pPr>
      <w:spacing w:before="100" w:after="100" w:line="360" w:lineRule="auto"/>
    </w:pPr>
    <w:rPr>
      <w:rFonts w:ascii="Times New Roman" w:hAnsi="Times New Roman" w:eastAsia="宋体" w:cs="宋体"/>
      <w:sz w:val="18"/>
      <w:szCs w:val="20"/>
    </w:rPr>
  </w:style>
  <w:style w:type="paragraph" w:customStyle="1" w:styleId="3913">
    <w:name w:val="样式 小五 加粗 倾斜 左侧:  1.48 厘米 行距: 1.5 倍行距66"/>
    <w:basedOn w:val="1"/>
    <w:qFormat/>
    <w:uiPriority w:val="0"/>
    <w:pPr>
      <w:spacing w:line="360" w:lineRule="auto"/>
    </w:pPr>
    <w:rPr>
      <w:rFonts w:ascii="Times New Roman" w:hAnsi="Times New Roman" w:eastAsia="宋体" w:cs="宋体"/>
      <w:b/>
      <w:bCs/>
      <w:i/>
      <w:iCs/>
      <w:sz w:val="18"/>
      <w:szCs w:val="20"/>
    </w:rPr>
  </w:style>
  <w:style w:type="paragraph" w:customStyle="1" w:styleId="3914">
    <w:name w:val="样式 小五 加粗 倾斜 首行缩进:  0.64 厘米 行距: 1.5 倍行距76"/>
    <w:basedOn w:val="1"/>
    <w:qFormat/>
    <w:uiPriority w:val="0"/>
    <w:pPr>
      <w:spacing w:line="360" w:lineRule="auto"/>
    </w:pPr>
    <w:rPr>
      <w:rFonts w:ascii="Times New Roman" w:hAnsi="Times New Roman" w:eastAsia="宋体" w:cs="宋体"/>
      <w:b/>
      <w:bCs/>
      <w:i/>
      <w:iCs/>
      <w:sz w:val="18"/>
      <w:szCs w:val="20"/>
    </w:rPr>
  </w:style>
  <w:style w:type="paragraph" w:customStyle="1" w:styleId="3915">
    <w:name w:val="样式 小五 首行缩进:  0.63 厘米 行距: 1.5 倍行距66"/>
    <w:basedOn w:val="1"/>
    <w:qFormat/>
    <w:uiPriority w:val="0"/>
    <w:pPr>
      <w:spacing w:line="360" w:lineRule="auto"/>
    </w:pPr>
    <w:rPr>
      <w:rFonts w:ascii="Times New Roman" w:hAnsi="Times New Roman" w:eastAsia="宋体" w:cs="宋体"/>
      <w:sz w:val="18"/>
      <w:szCs w:val="20"/>
    </w:rPr>
  </w:style>
  <w:style w:type="paragraph" w:customStyle="1" w:styleId="3916">
    <w:name w:val="样式 宋体 小五 加粗 倾斜 左侧:  1.48 厘米 行距: 1.5 倍行距66"/>
    <w:basedOn w:val="1"/>
    <w:qFormat/>
    <w:uiPriority w:val="0"/>
    <w:pPr>
      <w:spacing w:line="360" w:lineRule="auto"/>
    </w:pPr>
    <w:rPr>
      <w:rFonts w:ascii="宋体" w:hAnsi="宋体" w:eastAsia="宋体" w:cs="宋体"/>
      <w:b/>
      <w:bCs/>
      <w:i/>
      <w:iCs/>
      <w:sz w:val="18"/>
      <w:szCs w:val="20"/>
    </w:rPr>
  </w:style>
  <w:style w:type="paragraph" w:customStyle="1" w:styleId="3917">
    <w:name w:val="样式 宋体 小五 左侧:  1.48 厘米 行距: 1.5 倍行距66"/>
    <w:basedOn w:val="1"/>
    <w:qFormat/>
    <w:uiPriority w:val="0"/>
    <w:pPr>
      <w:spacing w:line="360" w:lineRule="auto"/>
    </w:pPr>
    <w:rPr>
      <w:rFonts w:ascii="宋体" w:hAnsi="宋体" w:eastAsia="宋体" w:cs="宋体"/>
      <w:sz w:val="18"/>
      <w:szCs w:val="20"/>
    </w:rPr>
  </w:style>
  <w:style w:type="paragraph" w:customStyle="1" w:styleId="3918">
    <w:name w:val="样式 小五 加粗 倾斜 黑色 行距: 1.5 倍行距3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919">
    <w:name w:val="样式 小五 行距: 1.5 倍行距36"/>
    <w:basedOn w:val="1"/>
    <w:qFormat/>
    <w:uiPriority w:val="0"/>
    <w:pPr>
      <w:spacing w:line="360" w:lineRule="auto"/>
    </w:pPr>
    <w:rPr>
      <w:rFonts w:ascii="Times New Roman" w:hAnsi="Times New Roman" w:eastAsia="宋体" w:cs="宋体"/>
      <w:sz w:val="18"/>
      <w:szCs w:val="20"/>
    </w:rPr>
  </w:style>
  <w:style w:type="paragraph" w:customStyle="1" w:styleId="3920">
    <w:name w:val="样式 宋体 小五 加粗 倾斜 黑色 左侧:  2.22 厘米 行距: 1.5 倍行距26"/>
    <w:basedOn w:val="1"/>
    <w:qFormat/>
    <w:uiPriority w:val="0"/>
    <w:pPr>
      <w:spacing w:line="360" w:lineRule="auto"/>
    </w:pPr>
    <w:rPr>
      <w:rFonts w:ascii="宋体" w:hAnsi="宋体" w:eastAsia="宋体" w:cs="宋体"/>
      <w:b/>
      <w:bCs/>
      <w:i/>
      <w:iCs/>
      <w:color w:val="000000"/>
      <w:sz w:val="18"/>
      <w:szCs w:val="20"/>
    </w:rPr>
  </w:style>
  <w:style w:type="paragraph" w:customStyle="1" w:styleId="3921">
    <w:name w:val="样式 宋体 小五 左侧:  2.22 厘米 行距: 1.5 倍行距26"/>
    <w:basedOn w:val="1"/>
    <w:qFormat/>
    <w:uiPriority w:val="0"/>
    <w:pPr>
      <w:spacing w:line="360" w:lineRule="auto"/>
    </w:pPr>
    <w:rPr>
      <w:rFonts w:ascii="宋体" w:hAnsi="宋体" w:eastAsia="宋体" w:cs="宋体"/>
      <w:sz w:val="18"/>
      <w:szCs w:val="20"/>
    </w:rPr>
  </w:style>
  <w:style w:type="paragraph" w:customStyle="1" w:styleId="3922">
    <w:name w:val="样式 宋体 小五 黑色 左侧:  2.22 厘米 行距: 1.5 倍行距26"/>
    <w:basedOn w:val="1"/>
    <w:qFormat/>
    <w:uiPriority w:val="0"/>
    <w:pPr>
      <w:spacing w:line="360" w:lineRule="auto"/>
    </w:pPr>
    <w:rPr>
      <w:rFonts w:ascii="宋体" w:hAnsi="宋体" w:eastAsia="宋体" w:cs="宋体"/>
      <w:color w:val="000000"/>
      <w:sz w:val="18"/>
      <w:szCs w:val="20"/>
    </w:rPr>
  </w:style>
  <w:style w:type="paragraph" w:customStyle="1" w:styleId="3923">
    <w:name w:val="样式 ˎ̥ 小五 加粗 倾斜 左侧:  2.22 厘米 行距: 1.5 倍行距26"/>
    <w:basedOn w:val="1"/>
    <w:qFormat/>
    <w:uiPriority w:val="0"/>
    <w:pPr>
      <w:spacing w:line="360" w:lineRule="auto"/>
    </w:pPr>
    <w:rPr>
      <w:rFonts w:ascii="ˎ̥" w:hAnsi="ˎ̥" w:eastAsia="宋体" w:cs="宋体"/>
      <w:b/>
      <w:bCs/>
      <w:i/>
      <w:iCs/>
      <w:sz w:val="18"/>
      <w:szCs w:val="20"/>
    </w:rPr>
  </w:style>
  <w:style w:type="paragraph" w:customStyle="1" w:styleId="3924">
    <w:name w:val="样式 ˎ̥ 小五 左侧:  2.22 厘米 行距: 1.5 倍行距26"/>
    <w:basedOn w:val="1"/>
    <w:qFormat/>
    <w:uiPriority w:val="0"/>
    <w:pPr>
      <w:spacing w:line="360" w:lineRule="auto"/>
    </w:pPr>
    <w:rPr>
      <w:rFonts w:ascii="ˎ̥" w:hAnsi="ˎ̥" w:eastAsia="宋体" w:cs="宋体"/>
      <w:sz w:val="18"/>
      <w:szCs w:val="20"/>
    </w:rPr>
  </w:style>
  <w:style w:type="paragraph" w:customStyle="1" w:styleId="3925">
    <w:name w:val="样式 小五 加粗 倾斜 黑色 左侧:  2.22 厘米 行距: 1.5 倍行距2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926">
    <w:name w:val="样式 小五 黑色 左侧:  2.22 厘米 行距: 1.5 倍行距26"/>
    <w:basedOn w:val="1"/>
    <w:qFormat/>
    <w:uiPriority w:val="0"/>
    <w:pPr>
      <w:spacing w:line="360" w:lineRule="auto"/>
    </w:pPr>
    <w:rPr>
      <w:rFonts w:ascii="Times New Roman" w:hAnsi="Times New Roman" w:eastAsia="宋体" w:cs="宋体"/>
      <w:color w:val="000000"/>
      <w:sz w:val="18"/>
      <w:szCs w:val="20"/>
    </w:rPr>
  </w:style>
  <w:style w:type="paragraph" w:customStyle="1" w:styleId="3927">
    <w:name w:val="样式 小五 加粗 倾斜 黑色 左侧:  1.48 厘米 行距: 1.5 倍行距3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928">
    <w:name w:val="正文128"/>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929">
    <w:name w:val="正文2218"/>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930">
    <w:name w:val="样式 首行缩进:  2 字符1210"/>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931">
    <w:name w:val="正文文字1217"/>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932">
    <w:name w:val="样式 小五 倾斜 左侧:  2.22 厘米 行距: 1.5 倍行距26"/>
    <w:basedOn w:val="1"/>
    <w:qFormat/>
    <w:uiPriority w:val="0"/>
    <w:pPr>
      <w:spacing w:line="360" w:lineRule="auto"/>
    </w:pPr>
    <w:rPr>
      <w:rFonts w:ascii="Times New Roman" w:hAnsi="Times New Roman" w:eastAsia="宋体" w:cs="宋体"/>
      <w:i/>
      <w:iCs/>
      <w:sz w:val="18"/>
      <w:szCs w:val="20"/>
    </w:rPr>
  </w:style>
  <w:style w:type="paragraph" w:customStyle="1" w:styleId="3933">
    <w:name w:val="样式 小五 左侧:  1.48 厘米 段后: 7.8 磅 行距: 1.5 倍行距26"/>
    <w:basedOn w:val="1"/>
    <w:qFormat/>
    <w:uiPriority w:val="0"/>
    <w:pPr>
      <w:spacing w:after="156" w:line="360" w:lineRule="auto"/>
    </w:pPr>
    <w:rPr>
      <w:rFonts w:ascii="Times New Roman" w:hAnsi="Times New Roman" w:eastAsia="宋体" w:cs="宋体"/>
      <w:sz w:val="18"/>
      <w:szCs w:val="20"/>
    </w:rPr>
  </w:style>
  <w:style w:type="paragraph" w:customStyle="1" w:styleId="3934">
    <w:name w:val="样式 小五 倾斜 左侧:  1.48 厘米 行距: 1.5 倍行距46"/>
    <w:basedOn w:val="1"/>
    <w:qFormat/>
    <w:uiPriority w:val="0"/>
    <w:pPr>
      <w:spacing w:line="360" w:lineRule="auto"/>
    </w:pPr>
    <w:rPr>
      <w:rFonts w:ascii="Times New Roman" w:hAnsi="Times New Roman" w:eastAsia="宋体" w:cs="宋体"/>
      <w:i/>
      <w:iCs/>
      <w:sz w:val="18"/>
      <w:szCs w:val="20"/>
    </w:rPr>
  </w:style>
  <w:style w:type="paragraph" w:customStyle="1" w:styleId="3935">
    <w:name w:val="样式 小五 左侧:  1.48 厘米 行距: 1.5 倍行距36"/>
    <w:basedOn w:val="1"/>
    <w:qFormat/>
    <w:uiPriority w:val="0"/>
    <w:pPr>
      <w:spacing w:line="360" w:lineRule="auto"/>
    </w:pPr>
    <w:rPr>
      <w:rFonts w:ascii="Times New Roman" w:hAnsi="Times New Roman" w:eastAsia="宋体" w:cs="宋体"/>
      <w:sz w:val="18"/>
      <w:szCs w:val="20"/>
    </w:rPr>
  </w:style>
  <w:style w:type="paragraph" w:customStyle="1" w:styleId="3936">
    <w:name w:val="样式 小五 左侧:  1.48 厘米 行距: 1.5 倍行距1216"/>
    <w:basedOn w:val="1"/>
    <w:qFormat/>
    <w:uiPriority w:val="0"/>
    <w:pPr>
      <w:spacing w:line="360" w:lineRule="auto"/>
    </w:pPr>
    <w:rPr>
      <w:rFonts w:ascii="Times New Roman" w:hAnsi="Times New Roman" w:eastAsia="宋体" w:cs="宋体"/>
      <w:sz w:val="18"/>
      <w:szCs w:val="20"/>
    </w:rPr>
  </w:style>
  <w:style w:type="paragraph" w:customStyle="1" w:styleId="3937">
    <w:name w:val="样式 小五 倾斜 左侧:  1.48 厘米 行距: 1.5 倍行距126"/>
    <w:basedOn w:val="1"/>
    <w:qFormat/>
    <w:uiPriority w:val="0"/>
    <w:pPr>
      <w:spacing w:line="360" w:lineRule="auto"/>
    </w:pPr>
    <w:rPr>
      <w:rFonts w:ascii="Times New Roman" w:hAnsi="Times New Roman" w:eastAsia="宋体" w:cs="宋体"/>
      <w:i/>
      <w:iCs/>
      <w:sz w:val="18"/>
      <w:szCs w:val="20"/>
    </w:rPr>
  </w:style>
  <w:style w:type="paragraph" w:customStyle="1" w:styleId="3938">
    <w:name w:val="样式 小五 倾斜 左侧:  1.48 厘米 行距: 1.5 倍行距226"/>
    <w:basedOn w:val="1"/>
    <w:qFormat/>
    <w:uiPriority w:val="0"/>
    <w:pPr>
      <w:spacing w:line="360" w:lineRule="auto"/>
    </w:pPr>
    <w:rPr>
      <w:rFonts w:ascii="Times New Roman" w:hAnsi="Times New Roman" w:eastAsia="宋体" w:cs="宋体"/>
      <w:i/>
      <w:iCs/>
      <w:sz w:val="18"/>
      <w:szCs w:val="20"/>
    </w:rPr>
  </w:style>
  <w:style w:type="paragraph" w:customStyle="1" w:styleId="3939">
    <w:name w:val="样式 小五 段前: 5 磅 段后: 5 磅 行距: 1.5 倍行距126"/>
    <w:basedOn w:val="1"/>
    <w:qFormat/>
    <w:uiPriority w:val="0"/>
    <w:pPr>
      <w:spacing w:before="100" w:after="100" w:line="360" w:lineRule="auto"/>
    </w:pPr>
    <w:rPr>
      <w:rFonts w:ascii="Times New Roman" w:hAnsi="Times New Roman" w:eastAsia="宋体" w:cs="宋体"/>
      <w:sz w:val="18"/>
      <w:szCs w:val="20"/>
    </w:rPr>
  </w:style>
  <w:style w:type="paragraph" w:customStyle="1" w:styleId="3940">
    <w:name w:val="样式 小五 加粗 倾斜 黑色 居中 左侧:  2.22 厘米 行距: 1.5 倍行距3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41">
    <w:name w:val="样式 小五 左侧:  2.22 厘米 行距: 1.5 倍行距127"/>
    <w:basedOn w:val="1"/>
    <w:qFormat/>
    <w:uiPriority w:val="0"/>
    <w:pPr>
      <w:spacing w:line="360" w:lineRule="auto"/>
    </w:pPr>
    <w:rPr>
      <w:rFonts w:ascii="Times New Roman" w:hAnsi="Times New Roman" w:eastAsia="宋体" w:cs="宋体"/>
      <w:sz w:val="18"/>
      <w:szCs w:val="20"/>
    </w:rPr>
  </w:style>
  <w:style w:type="paragraph" w:customStyle="1" w:styleId="3942">
    <w:name w:val="样式 小五 左侧:  2.22 厘米 段后: 7.8 磅 行距: 1.5 倍行距27"/>
    <w:basedOn w:val="1"/>
    <w:qFormat/>
    <w:uiPriority w:val="0"/>
    <w:pPr>
      <w:spacing w:after="156" w:line="360" w:lineRule="auto"/>
    </w:pPr>
    <w:rPr>
      <w:rFonts w:ascii="Times New Roman" w:hAnsi="Times New Roman" w:eastAsia="宋体" w:cs="宋体"/>
      <w:sz w:val="18"/>
      <w:szCs w:val="20"/>
    </w:rPr>
  </w:style>
  <w:style w:type="paragraph" w:customStyle="1" w:styleId="3943">
    <w:name w:val="样式 正文2 + Tahoma 灰色-80% 左侧:  0 厘米 段前: 自动 段后: 自动 行距: 1.5 倍行距27"/>
    <w:basedOn w:val="297"/>
    <w:qFormat/>
    <w:uiPriority w:val="0"/>
    <w:pPr>
      <w:adjustRightInd w:val="0"/>
      <w:snapToGrid w:val="0"/>
      <w:ind w:left="0" w:firstLine="200" w:firstLineChars="200"/>
    </w:pPr>
    <w:rPr>
      <w:rFonts w:ascii="Tahoma" w:hAnsi="Tahoma"/>
      <w:color w:val="333333"/>
    </w:rPr>
  </w:style>
  <w:style w:type="paragraph" w:customStyle="1" w:styleId="3944">
    <w:name w:val="样式 正文2 + 段前: 自动 段后: 自动 行距: 1.5 倍行距26"/>
    <w:basedOn w:val="297"/>
    <w:qFormat/>
    <w:uiPriority w:val="0"/>
    <w:pPr>
      <w:adjustRightInd w:val="0"/>
      <w:snapToGrid w:val="0"/>
      <w:ind w:left="0" w:firstLine="200" w:firstLineChars="200"/>
    </w:pPr>
  </w:style>
  <w:style w:type="paragraph" w:customStyle="1" w:styleId="3945">
    <w:name w:val="样式 小五 加粗 倾斜 黑色 居中 左侧:  2.22 厘米 行距: 1.5 倍行距12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46">
    <w:name w:val="样式 小五 左侧:  2.22 厘米 行距: 1.5 倍行距226"/>
    <w:basedOn w:val="1"/>
    <w:qFormat/>
    <w:uiPriority w:val="0"/>
    <w:pPr>
      <w:spacing w:line="360" w:lineRule="auto"/>
    </w:pPr>
    <w:rPr>
      <w:rFonts w:ascii="Times New Roman" w:hAnsi="Times New Roman" w:eastAsia="宋体" w:cs="宋体"/>
      <w:sz w:val="18"/>
      <w:szCs w:val="20"/>
    </w:rPr>
  </w:style>
  <w:style w:type="paragraph" w:customStyle="1" w:styleId="3947">
    <w:name w:val="样式 正文2 + 小五 倾斜 段前: 自动 段后: 自动 行距: 1.5 倍行距36"/>
    <w:basedOn w:val="297"/>
    <w:qFormat/>
    <w:uiPriority w:val="0"/>
    <w:pPr>
      <w:ind w:left="0"/>
    </w:pPr>
    <w:rPr>
      <w:i/>
      <w:iCs/>
      <w:sz w:val="18"/>
    </w:rPr>
  </w:style>
  <w:style w:type="paragraph" w:customStyle="1" w:styleId="3948">
    <w:name w:val="样式 正文2 + 小五 倾斜 段前: 自动 段后: 自动 行距: 1.5 倍行距126"/>
    <w:basedOn w:val="297"/>
    <w:qFormat/>
    <w:uiPriority w:val="0"/>
    <w:pPr>
      <w:ind w:left="0"/>
    </w:pPr>
    <w:rPr>
      <w:i/>
      <w:iCs/>
      <w:sz w:val="18"/>
    </w:rPr>
  </w:style>
  <w:style w:type="paragraph" w:customStyle="1" w:styleId="3949">
    <w:name w:val="样式 正文2 + 左侧:  0 厘米 段前: 自动 段后: 自动26"/>
    <w:basedOn w:val="297"/>
    <w:qFormat/>
    <w:uiPriority w:val="0"/>
    <w:pPr>
      <w:ind w:left="0" w:firstLine="200" w:firstLineChars="200"/>
    </w:pPr>
  </w:style>
  <w:style w:type="paragraph" w:customStyle="1" w:styleId="3950">
    <w:name w:val="样式 小五 加粗 倾斜 黑色 居中 左侧:  1.3 厘米 行距: 1.5 倍行距3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51">
    <w:name w:val="样式 小五 左侧:  1.3 厘米 行距: 1.5 倍行距56"/>
    <w:basedOn w:val="1"/>
    <w:qFormat/>
    <w:uiPriority w:val="0"/>
    <w:pPr>
      <w:spacing w:line="360" w:lineRule="auto"/>
    </w:pPr>
    <w:rPr>
      <w:rFonts w:ascii="Times New Roman" w:hAnsi="Times New Roman" w:eastAsia="宋体" w:cs="宋体"/>
      <w:sz w:val="18"/>
      <w:szCs w:val="20"/>
    </w:rPr>
  </w:style>
  <w:style w:type="paragraph" w:customStyle="1" w:styleId="3952">
    <w:name w:val="样式 小五 左侧:  1.3 厘米 行距: 1.5 倍行距126"/>
    <w:basedOn w:val="1"/>
    <w:qFormat/>
    <w:uiPriority w:val="0"/>
    <w:pPr>
      <w:spacing w:line="360" w:lineRule="auto"/>
    </w:pPr>
    <w:rPr>
      <w:rFonts w:ascii="Times New Roman" w:hAnsi="Times New Roman" w:eastAsia="宋体" w:cs="宋体"/>
      <w:sz w:val="18"/>
      <w:szCs w:val="20"/>
    </w:rPr>
  </w:style>
  <w:style w:type="paragraph" w:customStyle="1" w:styleId="3953">
    <w:name w:val="样式 小五 左侧:  1.3 厘米 行距: 1.5 倍行距226"/>
    <w:basedOn w:val="1"/>
    <w:qFormat/>
    <w:uiPriority w:val="0"/>
    <w:pPr>
      <w:spacing w:line="360" w:lineRule="auto"/>
    </w:pPr>
    <w:rPr>
      <w:rFonts w:ascii="Times New Roman" w:hAnsi="Times New Roman" w:eastAsia="宋体" w:cs="宋体"/>
      <w:sz w:val="18"/>
      <w:szCs w:val="20"/>
    </w:rPr>
  </w:style>
  <w:style w:type="paragraph" w:customStyle="1" w:styleId="3954">
    <w:name w:val="样式 小五 加粗 倾斜 黑色 居中 左侧:  1.3 厘米 行距: 1.5 倍行距12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55">
    <w:name w:val="样式 小五 左侧:  1.3 厘米 行距: 1.5 倍行距326"/>
    <w:basedOn w:val="1"/>
    <w:qFormat/>
    <w:uiPriority w:val="0"/>
    <w:pPr>
      <w:spacing w:line="360" w:lineRule="auto"/>
    </w:pPr>
    <w:rPr>
      <w:rFonts w:ascii="Times New Roman" w:hAnsi="Times New Roman" w:eastAsia="宋体" w:cs="宋体"/>
      <w:sz w:val="18"/>
      <w:szCs w:val="20"/>
    </w:rPr>
  </w:style>
  <w:style w:type="paragraph" w:customStyle="1" w:styleId="3956">
    <w:name w:val="正文136"/>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957">
    <w:name w:val="样式 小五 段前: 5 磅 段后: 5 磅 行距: 1.5 倍行距96"/>
    <w:basedOn w:val="1"/>
    <w:qFormat/>
    <w:uiPriority w:val="0"/>
    <w:pPr>
      <w:spacing w:before="100" w:after="100" w:line="360" w:lineRule="auto"/>
    </w:pPr>
    <w:rPr>
      <w:rFonts w:ascii="Times New Roman" w:hAnsi="Times New Roman" w:eastAsia="宋体" w:cs="宋体"/>
      <w:sz w:val="18"/>
      <w:szCs w:val="20"/>
    </w:rPr>
  </w:style>
  <w:style w:type="paragraph" w:customStyle="1" w:styleId="3958">
    <w:name w:val="样式 小五 加粗 倾斜 黑色 左侧:  1.48 厘米 行距: 1.5 倍行距4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959">
    <w:name w:val="正文146"/>
    <w:basedOn w:val="1"/>
    <w:qFormat/>
    <w:uiPriority w:val="0"/>
    <w:pPr>
      <w:spacing w:before="100" w:beforeAutospacing="1" w:after="100" w:afterAutospacing="1" w:line="360" w:lineRule="auto"/>
      <w:ind w:left="567"/>
    </w:pPr>
    <w:rPr>
      <w:rFonts w:ascii="Times New Roman" w:hAnsi="Times New Roman" w:eastAsia="宋体" w:cs="宋体"/>
      <w:szCs w:val="20"/>
    </w:rPr>
  </w:style>
  <w:style w:type="paragraph" w:customStyle="1" w:styleId="3960">
    <w:name w:val="样式 小五 段前: 5 磅 段后: 5 磅 行距: 1.5 倍行距106"/>
    <w:basedOn w:val="1"/>
    <w:qFormat/>
    <w:uiPriority w:val="0"/>
    <w:pPr>
      <w:spacing w:before="100" w:after="100" w:line="360" w:lineRule="auto"/>
    </w:pPr>
    <w:rPr>
      <w:rFonts w:ascii="Times New Roman" w:hAnsi="Times New Roman" w:eastAsia="宋体" w:cs="宋体"/>
      <w:sz w:val="18"/>
      <w:szCs w:val="20"/>
    </w:rPr>
  </w:style>
  <w:style w:type="paragraph" w:customStyle="1" w:styleId="3961">
    <w:name w:val="样式 小五 加粗 倾斜 黑色 左侧:  1.48 厘米 行距: 1.5 倍行距5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3962">
    <w:name w:val="正文2310"/>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963">
    <w:name w:val="样式 首行缩进:  2 字符138"/>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964">
    <w:name w:val="正文249"/>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965">
    <w:name w:val="样式 首行缩进:  2 字符147"/>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966">
    <w:name w:val="样式 小五 加粗 倾斜 黑色 居中 左侧:  2.22 厘米 行距: 1.5 倍行距47"/>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67">
    <w:name w:val="样式 小五 左侧:  2.22 厘米 行距: 1.5 倍行距137"/>
    <w:basedOn w:val="1"/>
    <w:qFormat/>
    <w:uiPriority w:val="0"/>
    <w:pPr>
      <w:spacing w:line="360" w:lineRule="auto"/>
    </w:pPr>
    <w:rPr>
      <w:rFonts w:ascii="Times New Roman" w:hAnsi="Times New Roman" w:eastAsia="宋体" w:cs="宋体"/>
      <w:sz w:val="18"/>
      <w:szCs w:val="20"/>
    </w:rPr>
  </w:style>
  <w:style w:type="paragraph" w:customStyle="1" w:styleId="3968">
    <w:name w:val="样式 小五 左侧:  2.22 厘米 段后: 7.8 磅 行距: 1.5 倍行距36"/>
    <w:basedOn w:val="1"/>
    <w:qFormat/>
    <w:uiPriority w:val="0"/>
    <w:pPr>
      <w:spacing w:after="156" w:line="360" w:lineRule="auto"/>
    </w:pPr>
    <w:rPr>
      <w:rFonts w:ascii="Times New Roman" w:hAnsi="Times New Roman" w:eastAsia="宋体" w:cs="宋体"/>
      <w:sz w:val="18"/>
      <w:szCs w:val="20"/>
    </w:rPr>
  </w:style>
  <w:style w:type="paragraph" w:customStyle="1" w:styleId="3969">
    <w:name w:val="样式 正文2 + Tahoma 灰色-80% 左侧:  0 厘米 段前: 自动 段后: 自动 行距: 1.5 倍行距37"/>
    <w:basedOn w:val="297"/>
    <w:qFormat/>
    <w:uiPriority w:val="0"/>
    <w:pPr>
      <w:adjustRightInd w:val="0"/>
      <w:snapToGrid w:val="0"/>
      <w:ind w:left="0" w:firstLine="200" w:firstLineChars="200"/>
    </w:pPr>
    <w:rPr>
      <w:rFonts w:ascii="Tahoma" w:hAnsi="Tahoma"/>
      <w:color w:val="333333"/>
    </w:rPr>
  </w:style>
  <w:style w:type="paragraph" w:customStyle="1" w:styleId="3970">
    <w:name w:val="正文212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971">
    <w:name w:val="样式 首行缩进:  2 字符1126"/>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972">
    <w:name w:val="样式 小五 加粗 倾斜 黑色 居中 左侧:  2.22 厘米 行距: 1.5 倍行距13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73">
    <w:name w:val="样式 小五 左侧:  2.22 厘米 行距: 1.5 倍行距1126"/>
    <w:basedOn w:val="1"/>
    <w:qFormat/>
    <w:uiPriority w:val="0"/>
    <w:pPr>
      <w:spacing w:line="360" w:lineRule="auto"/>
    </w:pPr>
    <w:rPr>
      <w:rFonts w:ascii="Times New Roman" w:hAnsi="Times New Roman" w:eastAsia="宋体" w:cs="宋体"/>
      <w:sz w:val="18"/>
      <w:szCs w:val="20"/>
    </w:rPr>
  </w:style>
  <w:style w:type="paragraph" w:customStyle="1" w:styleId="3974">
    <w:name w:val="样式 小五 左侧:  2.22 厘米 段后: 7.8 磅 行距: 1.5 倍行距126"/>
    <w:basedOn w:val="1"/>
    <w:qFormat/>
    <w:uiPriority w:val="0"/>
    <w:pPr>
      <w:spacing w:after="156" w:line="360" w:lineRule="auto"/>
    </w:pPr>
    <w:rPr>
      <w:rFonts w:ascii="Times New Roman" w:hAnsi="Times New Roman" w:eastAsia="宋体" w:cs="宋体"/>
      <w:sz w:val="18"/>
      <w:szCs w:val="20"/>
    </w:rPr>
  </w:style>
  <w:style w:type="paragraph" w:customStyle="1" w:styleId="3975">
    <w:name w:val="样式 正文2 + Tahoma 灰色-80% 左侧:  0 厘米 段前: 自动 段后: 自动 行距: 1.5 倍行距126"/>
    <w:basedOn w:val="297"/>
    <w:qFormat/>
    <w:uiPriority w:val="0"/>
    <w:pPr>
      <w:adjustRightInd w:val="0"/>
      <w:snapToGrid w:val="0"/>
      <w:ind w:left="0" w:firstLine="200" w:firstLineChars="200"/>
    </w:pPr>
    <w:rPr>
      <w:rFonts w:ascii="Tahoma" w:hAnsi="Tahoma"/>
      <w:color w:val="333333"/>
    </w:rPr>
  </w:style>
  <w:style w:type="paragraph" w:customStyle="1" w:styleId="3976">
    <w:name w:val="正文2219"/>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977">
    <w:name w:val="样式 小五 加粗 倾斜 黑色 居中 左侧:  2.22 厘米 行距: 1.5 倍行距22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78">
    <w:name w:val="样式 小五 左侧:  2.22 厘米 行距: 1.5 倍行距1216"/>
    <w:basedOn w:val="1"/>
    <w:qFormat/>
    <w:uiPriority w:val="0"/>
    <w:pPr>
      <w:spacing w:line="360" w:lineRule="auto"/>
    </w:pPr>
    <w:rPr>
      <w:rFonts w:ascii="Times New Roman" w:hAnsi="Times New Roman" w:eastAsia="宋体" w:cs="宋体"/>
      <w:sz w:val="18"/>
      <w:szCs w:val="20"/>
    </w:rPr>
  </w:style>
  <w:style w:type="paragraph" w:customStyle="1" w:styleId="3979">
    <w:name w:val="样式 正文2 + Tahoma 灰色-80% 左侧:  0 厘米 段前: 自动 段后: 自动 行距: 1.5 倍行距216"/>
    <w:basedOn w:val="297"/>
    <w:qFormat/>
    <w:uiPriority w:val="0"/>
    <w:pPr>
      <w:adjustRightInd w:val="0"/>
      <w:snapToGrid w:val="0"/>
      <w:ind w:left="0" w:firstLine="200" w:firstLineChars="200"/>
    </w:pPr>
    <w:rPr>
      <w:rFonts w:ascii="Tahoma" w:hAnsi="Tahoma"/>
      <w:color w:val="333333"/>
    </w:rPr>
  </w:style>
  <w:style w:type="paragraph" w:customStyle="1" w:styleId="3980">
    <w:name w:val="样式 正文2 + 段前: 自动 段后: 自动 行距: 1.5 倍行距36"/>
    <w:basedOn w:val="297"/>
    <w:qFormat/>
    <w:uiPriority w:val="0"/>
    <w:pPr>
      <w:adjustRightInd w:val="0"/>
      <w:snapToGrid w:val="0"/>
      <w:ind w:left="0" w:firstLine="200" w:firstLineChars="200"/>
    </w:pPr>
  </w:style>
  <w:style w:type="paragraph" w:customStyle="1" w:styleId="3981">
    <w:name w:val="正文2317"/>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982">
    <w:name w:val="正文文字137"/>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983">
    <w:name w:val="样式 小五 加粗 倾斜 黑色 居中 左侧:  2.22 厘米 行距: 1.5 倍行距3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3984">
    <w:name w:val="样式 小五 左侧:  2.22 厘米 行距: 1.5 倍行距1316"/>
    <w:basedOn w:val="1"/>
    <w:qFormat/>
    <w:uiPriority w:val="0"/>
    <w:pPr>
      <w:spacing w:line="360" w:lineRule="auto"/>
    </w:pPr>
    <w:rPr>
      <w:rFonts w:ascii="Times New Roman" w:hAnsi="Times New Roman" w:eastAsia="宋体" w:cs="宋体"/>
      <w:sz w:val="18"/>
      <w:szCs w:val="20"/>
    </w:rPr>
  </w:style>
  <w:style w:type="paragraph" w:customStyle="1" w:styleId="3985">
    <w:name w:val="正文156"/>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3986">
    <w:name w:val="样式 首行缩进:  2 字符56"/>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3987">
    <w:name w:val="正文241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3988">
    <w:name w:val="样式 首行缩进:  2 字符1217"/>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3989">
    <w:name w:val="正文文字112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3990">
    <w:name w:val="样式 小五 段前: 5 磅 段后: 5 磅 行距: 1.5 倍行距136"/>
    <w:basedOn w:val="1"/>
    <w:qFormat/>
    <w:uiPriority w:val="0"/>
    <w:pPr>
      <w:spacing w:before="100" w:after="100" w:line="360" w:lineRule="auto"/>
    </w:pPr>
    <w:rPr>
      <w:rFonts w:ascii="Times New Roman" w:hAnsi="Times New Roman" w:eastAsia="宋体" w:cs="宋体"/>
      <w:sz w:val="18"/>
      <w:szCs w:val="20"/>
    </w:rPr>
  </w:style>
  <w:style w:type="paragraph" w:customStyle="1" w:styleId="3991">
    <w:name w:val="样式 小五 倾斜 左侧:  2.22 厘米 行距: 1.5 倍行距36"/>
    <w:basedOn w:val="1"/>
    <w:qFormat/>
    <w:uiPriority w:val="0"/>
    <w:pPr>
      <w:spacing w:line="360" w:lineRule="auto"/>
    </w:pPr>
    <w:rPr>
      <w:rFonts w:ascii="Times New Roman" w:hAnsi="Times New Roman" w:eastAsia="宋体" w:cs="宋体"/>
      <w:i/>
      <w:iCs/>
      <w:sz w:val="18"/>
      <w:szCs w:val="20"/>
    </w:rPr>
  </w:style>
  <w:style w:type="paragraph" w:customStyle="1" w:styleId="3992">
    <w:name w:val="样式 小五 左侧:  2.22 厘米 行距: 1.5 倍行距147"/>
    <w:basedOn w:val="1"/>
    <w:qFormat/>
    <w:uiPriority w:val="0"/>
    <w:pPr>
      <w:spacing w:line="360" w:lineRule="auto"/>
    </w:pPr>
    <w:rPr>
      <w:rFonts w:ascii="Times New Roman" w:hAnsi="Times New Roman" w:eastAsia="宋体" w:cs="宋体"/>
      <w:sz w:val="18"/>
      <w:szCs w:val="20"/>
    </w:rPr>
  </w:style>
  <w:style w:type="paragraph" w:customStyle="1" w:styleId="3993">
    <w:name w:val="样式 小五 加粗 倾斜 左侧:  2.22 厘米 行距: 1.5 倍行距96"/>
    <w:basedOn w:val="1"/>
    <w:qFormat/>
    <w:uiPriority w:val="0"/>
    <w:pPr>
      <w:spacing w:line="360" w:lineRule="auto"/>
    </w:pPr>
    <w:rPr>
      <w:rFonts w:ascii="Times New Roman" w:hAnsi="Times New Roman" w:eastAsia="宋体" w:cs="宋体"/>
      <w:b/>
      <w:bCs/>
      <w:i/>
      <w:iCs/>
      <w:sz w:val="18"/>
      <w:szCs w:val="20"/>
    </w:rPr>
  </w:style>
  <w:style w:type="paragraph" w:customStyle="1" w:styleId="3994">
    <w:name w:val="样式 小五 加粗 倾斜 左侧:  1.48 厘米 行距: 1.5 倍行距76"/>
    <w:basedOn w:val="1"/>
    <w:qFormat/>
    <w:uiPriority w:val="0"/>
    <w:pPr>
      <w:spacing w:line="360" w:lineRule="auto"/>
    </w:pPr>
    <w:rPr>
      <w:rFonts w:ascii="Times New Roman" w:hAnsi="Times New Roman" w:eastAsia="宋体" w:cs="宋体"/>
      <w:b/>
      <w:bCs/>
      <w:i/>
      <w:iCs/>
      <w:sz w:val="18"/>
      <w:szCs w:val="20"/>
    </w:rPr>
  </w:style>
  <w:style w:type="paragraph" w:customStyle="1" w:styleId="3995">
    <w:name w:val="样式 小五 加粗 倾斜 首行缩进:  0.64 厘米 行距: 1.5 倍行距86"/>
    <w:basedOn w:val="1"/>
    <w:qFormat/>
    <w:uiPriority w:val="0"/>
    <w:pPr>
      <w:spacing w:line="360" w:lineRule="auto"/>
    </w:pPr>
    <w:rPr>
      <w:rFonts w:ascii="Times New Roman" w:hAnsi="Times New Roman" w:eastAsia="宋体" w:cs="宋体"/>
      <w:b/>
      <w:bCs/>
      <w:i/>
      <w:iCs/>
      <w:sz w:val="18"/>
      <w:szCs w:val="20"/>
    </w:rPr>
  </w:style>
  <w:style w:type="paragraph" w:customStyle="1" w:styleId="3996">
    <w:name w:val="样式 小五 首行缩进:  0.63 厘米 行距: 1.5 倍行距76"/>
    <w:basedOn w:val="1"/>
    <w:qFormat/>
    <w:uiPriority w:val="0"/>
    <w:pPr>
      <w:spacing w:line="360" w:lineRule="auto"/>
    </w:pPr>
    <w:rPr>
      <w:rFonts w:ascii="Times New Roman" w:hAnsi="Times New Roman" w:eastAsia="宋体" w:cs="宋体"/>
      <w:sz w:val="18"/>
      <w:szCs w:val="20"/>
    </w:rPr>
  </w:style>
  <w:style w:type="paragraph" w:customStyle="1" w:styleId="3997">
    <w:name w:val="样式 宋体 小五 加粗 倾斜 左侧:  1.48 厘米 行距: 1.5 倍行距76"/>
    <w:basedOn w:val="1"/>
    <w:qFormat/>
    <w:uiPriority w:val="0"/>
    <w:pPr>
      <w:spacing w:line="360" w:lineRule="auto"/>
    </w:pPr>
    <w:rPr>
      <w:rFonts w:ascii="宋体" w:hAnsi="宋体" w:eastAsia="宋体" w:cs="宋体"/>
      <w:b/>
      <w:bCs/>
      <w:i/>
      <w:iCs/>
      <w:sz w:val="18"/>
      <w:szCs w:val="20"/>
    </w:rPr>
  </w:style>
  <w:style w:type="paragraph" w:customStyle="1" w:styleId="3998">
    <w:name w:val="样式 宋体 小五 左侧:  1.48 厘米 行距: 1.5 倍行距76"/>
    <w:basedOn w:val="1"/>
    <w:qFormat/>
    <w:uiPriority w:val="0"/>
    <w:pPr>
      <w:spacing w:line="360" w:lineRule="auto"/>
    </w:pPr>
    <w:rPr>
      <w:rFonts w:ascii="宋体" w:hAnsi="宋体" w:eastAsia="宋体" w:cs="宋体"/>
      <w:sz w:val="18"/>
      <w:szCs w:val="20"/>
    </w:rPr>
  </w:style>
  <w:style w:type="paragraph" w:customStyle="1" w:styleId="3999">
    <w:name w:val="样式 小五 加粗 倾斜 黑色 行距: 1.5 倍行距4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000">
    <w:name w:val="样式 小五 行距: 1.5 倍行距46"/>
    <w:basedOn w:val="1"/>
    <w:qFormat/>
    <w:uiPriority w:val="0"/>
    <w:pPr>
      <w:spacing w:line="360" w:lineRule="auto"/>
    </w:pPr>
    <w:rPr>
      <w:rFonts w:ascii="Times New Roman" w:hAnsi="Times New Roman" w:eastAsia="宋体" w:cs="宋体"/>
      <w:sz w:val="18"/>
      <w:szCs w:val="20"/>
    </w:rPr>
  </w:style>
  <w:style w:type="paragraph" w:customStyle="1" w:styleId="4001">
    <w:name w:val="样式 宋体 小五 加粗 倾斜 黑色 左侧:  2.22 厘米 行距: 1.5 倍行距36"/>
    <w:basedOn w:val="1"/>
    <w:qFormat/>
    <w:uiPriority w:val="0"/>
    <w:pPr>
      <w:spacing w:line="360" w:lineRule="auto"/>
    </w:pPr>
    <w:rPr>
      <w:rFonts w:ascii="宋体" w:hAnsi="宋体" w:eastAsia="宋体" w:cs="宋体"/>
      <w:b/>
      <w:bCs/>
      <w:i/>
      <w:iCs/>
      <w:color w:val="000000"/>
      <w:sz w:val="18"/>
      <w:szCs w:val="20"/>
    </w:rPr>
  </w:style>
  <w:style w:type="paragraph" w:customStyle="1" w:styleId="4002">
    <w:name w:val="样式 宋体 小五 左侧:  2.22 厘米 行距: 1.5 倍行距36"/>
    <w:basedOn w:val="1"/>
    <w:qFormat/>
    <w:uiPriority w:val="0"/>
    <w:pPr>
      <w:spacing w:line="360" w:lineRule="auto"/>
    </w:pPr>
    <w:rPr>
      <w:rFonts w:ascii="宋体" w:hAnsi="宋体" w:eastAsia="宋体" w:cs="宋体"/>
      <w:sz w:val="18"/>
      <w:szCs w:val="20"/>
    </w:rPr>
  </w:style>
  <w:style w:type="paragraph" w:customStyle="1" w:styleId="4003">
    <w:name w:val="样式 宋体 小五 黑色 左侧:  2.22 厘米 行距: 1.5 倍行距36"/>
    <w:basedOn w:val="1"/>
    <w:qFormat/>
    <w:uiPriority w:val="0"/>
    <w:pPr>
      <w:spacing w:line="360" w:lineRule="auto"/>
    </w:pPr>
    <w:rPr>
      <w:rFonts w:ascii="宋体" w:hAnsi="宋体" w:eastAsia="宋体" w:cs="宋体"/>
      <w:color w:val="000000"/>
      <w:sz w:val="18"/>
      <w:szCs w:val="20"/>
    </w:rPr>
  </w:style>
  <w:style w:type="paragraph" w:customStyle="1" w:styleId="4004">
    <w:name w:val="样式 ˎ̥ 小五 加粗 倾斜 左侧:  2.22 厘米 行距: 1.5 倍行距36"/>
    <w:basedOn w:val="1"/>
    <w:qFormat/>
    <w:uiPriority w:val="0"/>
    <w:pPr>
      <w:spacing w:line="360" w:lineRule="auto"/>
    </w:pPr>
    <w:rPr>
      <w:rFonts w:ascii="ˎ̥" w:hAnsi="ˎ̥" w:eastAsia="宋体" w:cs="宋体"/>
      <w:b/>
      <w:bCs/>
      <w:i/>
      <w:iCs/>
      <w:sz w:val="18"/>
      <w:szCs w:val="20"/>
    </w:rPr>
  </w:style>
  <w:style w:type="paragraph" w:customStyle="1" w:styleId="4005">
    <w:name w:val="样式 ˎ̥ 小五 左侧:  2.22 厘米 行距: 1.5 倍行距36"/>
    <w:basedOn w:val="1"/>
    <w:qFormat/>
    <w:uiPriority w:val="0"/>
    <w:pPr>
      <w:spacing w:line="360" w:lineRule="auto"/>
    </w:pPr>
    <w:rPr>
      <w:rFonts w:ascii="ˎ̥" w:hAnsi="ˎ̥" w:eastAsia="宋体" w:cs="宋体"/>
      <w:sz w:val="18"/>
      <w:szCs w:val="20"/>
    </w:rPr>
  </w:style>
  <w:style w:type="paragraph" w:customStyle="1" w:styleId="4006">
    <w:name w:val="样式 小五 加粗 倾斜 黑色 左侧:  2.22 厘米 行距: 1.5 倍行距3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007">
    <w:name w:val="样式 小五 黑色 左侧:  2.22 厘米 行距: 1.5 倍行距36"/>
    <w:basedOn w:val="1"/>
    <w:qFormat/>
    <w:uiPriority w:val="0"/>
    <w:pPr>
      <w:spacing w:line="360" w:lineRule="auto"/>
    </w:pPr>
    <w:rPr>
      <w:rFonts w:ascii="Times New Roman" w:hAnsi="Times New Roman" w:eastAsia="宋体" w:cs="宋体"/>
      <w:color w:val="000000"/>
      <w:sz w:val="18"/>
      <w:szCs w:val="20"/>
    </w:rPr>
  </w:style>
  <w:style w:type="paragraph" w:customStyle="1" w:styleId="4008">
    <w:name w:val="样式 小五 加粗 倾斜 黑色 左侧:  1.48 厘米 行距: 1.5 倍行距6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009">
    <w:name w:val="样式 小五 左侧:  1.48 厘米 段后: 7.8 磅 行距: 1.5 倍行距36"/>
    <w:basedOn w:val="1"/>
    <w:qFormat/>
    <w:uiPriority w:val="0"/>
    <w:pPr>
      <w:spacing w:after="156" w:line="360" w:lineRule="auto"/>
    </w:pPr>
    <w:rPr>
      <w:rFonts w:ascii="Times New Roman" w:hAnsi="Times New Roman" w:eastAsia="宋体" w:cs="宋体"/>
      <w:sz w:val="18"/>
      <w:szCs w:val="20"/>
    </w:rPr>
  </w:style>
  <w:style w:type="paragraph" w:customStyle="1" w:styleId="4010">
    <w:name w:val="样式 小五 倾斜 左侧:  1.48 厘米 行距: 1.5 倍行距56"/>
    <w:basedOn w:val="1"/>
    <w:qFormat/>
    <w:uiPriority w:val="0"/>
    <w:pPr>
      <w:spacing w:line="360" w:lineRule="auto"/>
    </w:pPr>
    <w:rPr>
      <w:rFonts w:ascii="Times New Roman" w:hAnsi="Times New Roman" w:eastAsia="宋体" w:cs="宋体"/>
      <w:i/>
      <w:iCs/>
      <w:sz w:val="18"/>
      <w:szCs w:val="20"/>
    </w:rPr>
  </w:style>
  <w:style w:type="paragraph" w:customStyle="1" w:styleId="4011">
    <w:name w:val="样式 小五 左侧:  1.48 厘米 行距: 1.5 倍行距46"/>
    <w:basedOn w:val="1"/>
    <w:qFormat/>
    <w:uiPriority w:val="0"/>
    <w:pPr>
      <w:spacing w:line="360" w:lineRule="auto"/>
    </w:pPr>
    <w:rPr>
      <w:rFonts w:ascii="Times New Roman" w:hAnsi="Times New Roman" w:eastAsia="宋体" w:cs="宋体"/>
      <w:sz w:val="18"/>
      <w:szCs w:val="20"/>
    </w:rPr>
  </w:style>
  <w:style w:type="paragraph" w:customStyle="1" w:styleId="4012">
    <w:name w:val="样式 小五 左侧:  1.48 厘米 行距: 1.5 倍行距136"/>
    <w:basedOn w:val="1"/>
    <w:qFormat/>
    <w:uiPriority w:val="0"/>
    <w:pPr>
      <w:spacing w:line="360" w:lineRule="auto"/>
    </w:pPr>
    <w:rPr>
      <w:rFonts w:ascii="Times New Roman" w:hAnsi="Times New Roman" w:eastAsia="宋体" w:cs="宋体"/>
      <w:sz w:val="18"/>
      <w:szCs w:val="20"/>
    </w:rPr>
  </w:style>
  <w:style w:type="paragraph" w:customStyle="1" w:styleId="4013">
    <w:name w:val="样式 小五 倾斜 左侧:  1.48 厘米 行距: 1.5 倍行距136"/>
    <w:basedOn w:val="1"/>
    <w:qFormat/>
    <w:uiPriority w:val="0"/>
    <w:pPr>
      <w:spacing w:line="360" w:lineRule="auto"/>
    </w:pPr>
    <w:rPr>
      <w:rFonts w:ascii="Times New Roman" w:hAnsi="Times New Roman" w:eastAsia="宋体" w:cs="宋体"/>
      <w:i/>
      <w:iCs/>
      <w:sz w:val="18"/>
      <w:szCs w:val="20"/>
    </w:rPr>
  </w:style>
  <w:style w:type="paragraph" w:customStyle="1" w:styleId="4014">
    <w:name w:val="样式 小五 倾斜 左侧:  1.48 厘米 行距: 1.5 倍行距236"/>
    <w:basedOn w:val="1"/>
    <w:qFormat/>
    <w:uiPriority w:val="0"/>
    <w:pPr>
      <w:spacing w:line="360" w:lineRule="auto"/>
    </w:pPr>
    <w:rPr>
      <w:rFonts w:ascii="Times New Roman" w:hAnsi="Times New Roman" w:eastAsia="宋体" w:cs="宋体"/>
      <w:i/>
      <w:iCs/>
      <w:sz w:val="18"/>
      <w:szCs w:val="20"/>
    </w:rPr>
  </w:style>
  <w:style w:type="paragraph" w:customStyle="1" w:styleId="4015">
    <w:name w:val="样式 小五 段前: 5 磅 段后: 5 磅 行距: 1.5 倍行距146"/>
    <w:basedOn w:val="1"/>
    <w:qFormat/>
    <w:uiPriority w:val="0"/>
    <w:pPr>
      <w:spacing w:before="100" w:after="100" w:line="360" w:lineRule="auto"/>
    </w:pPr>
    <w:rPr>
      <w:rFonts w:ascii="Times New Roman" w:hAnsi="Times New Roman" w:eastAsia="宋体" w:cs="宋体"/>
      <w:sz w:val="18"/>
      <w:szCs w:val="20"/>
    </w:rPr>
  </w:style>
  <w:style w:type="paragraph" w:customStyle="1" w:styleId="4016">
    <w:name w:val="样式 小五 加粗 倾斜 黑色 居中 左侧:  2.22 厘米 行距: 1.5 倍行距4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4017">
    <w:name w:val="样式 小五 左侧:  2.22 厘米 行距: 1.5 倍行距1416"/>
    <w:basedOn w:val="1"/>
    <w:qFormat/>
    <w:uiPriority w:val="0"/>
    <w:pPr>
      <w:spacing w:line="360" w:lineRule="auto"/>
    </w:pPr>
    <w:rPr>
      <w:rFonts w:ascii="Times New Roman" w:hAnsi="Times New Roman" w:eastAsia="宋体" w:cs="宋体"/>
      <w:sz w:val="18"/>
      <w:szCs w:val="20"/>
    </w:rPr>
  </w:style>
  <w:style w:type="paragraph" w:customStyle="1" w:styleId="4018">
    <w:name w:val="样式 小五 左侧:  2.22 厘米 段后: 7.8 磅 行距: 1.5 倍行距216"/>
    <w:basedOn w:val="1"/>
    <w:qFormat/>
    <w:uiPriority w:val="0"/>
    <w:pPr>
      <w:spacing w:after="156" w:line="360" w:lineRule="auto"/>
    </w:pPr>
    <w:rPr>
      <w:rFonts w:ascii="Times New Roman" w:hAnsi="Times New Roman" w:eastAsia="宋体" w:cs="宋体"/>
      <w:sz w:val="18"/>
      <w:szCs w:val="20"/>
    </w:rPr>
  </w:style>
  <w:style w:type="paragraph" w:customStyle="1" w:styleId="4019">
    <w:name w:val="样式 正文2 + Tahoma 灰色-80% 左侧:  0 厘米 段前: 自动 段后: 自动 行距: 1.5 倍行距316"/>
    <w:basedOn w:val="297"/>
    <w:qFormat/>
    <w:uiPriority w:val="0"/>
    <w:pPr>
      <w:adjustRightInd w:val="0"/>
      <w:snapToGrid w:val="0"/>
      <w:ind w:left="0" w:firstLine="200" w:firstLineChars="200"/>
    </w:pPr>
    <w:rPr>
      <w:rFonts w:ascii="Tahoma" w:hAnsi="Tahoma"/>
      <w:color w:val="333333"/>
    </w:rPr>
  </w:style>
  <w:style w:type="paragraph" w:customStyle="1" w:styleId="4020">
    <w:name w:val="样式 正文2 + 段前: 自动 段后: 自动 行距: 1.5 倍行距126"/>
    <w:basedOn w:val="297"/>
    <w:qFormat/>
    <w:uiPriority w:val="0"/>
    <w:pPr>
      <w:adjustRightInd w:val="0"/>
      <w:snapToGrid w:val="0"/>
      <w:ind w:left="0" w:firstLine="200" w:firstLineChars="200"/>
    </w:pPr>
  </w:style>
  <w:style w:type="paragraph" w:customStyle="1" w:styleId="4021">
    <w:name w:val="样式 小五 加粗 倾斜 黑色 居中 左侧:  2.22 厘米 行距: 1.5 倍行距112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4022">
    <w:name w:val="样式 小五 左侧:  2.22 厘米 行距: 1.5 倍行距236"/>
    <w:basedOn w:val="1"/>
    <w:qFormat/>
    <w:uiPriority w:val="0"/>
    <w:pPr>
      <w:spacing w:line="360" w:lineRule="auto"/>
    </w:pPr>
    <w:rPr>
      <w:rFonts w:ascii="Times New Roman" w:hAnsi="Times New Roman" w:eastAsia="宋体" w:cs="宋体"/>
      <w:sz w:val="18"/>
      <w:szCs w:val="20"/>
    </w:rPr>
  </w:style>
  <w:style w:type="paragraph" w:customStyle="1" w:styleId="4023">
    <w:name w:val="样式 正文2 + 小五 倾斜 段前: 自动 段后: 自动 行距: 1.5 倍行距46"/>
    <w:basedOn w:val="297"/>
    <w:qFormat/>
    <w:uiPriority w:val="0"/>
    <w:pPr>
      <w:ind w:left="0"/>
    </w:pPr>
    <w:rPr>
      <w:i/>
      <w:iCs/>
      <w:sz w:val="18"/>
    </w:rPr>
  </w:style>
  <w:style w:type="paragraph" w:customStyle="1" w:styleId="4024">
    <w:name w:val="样式 正文2 + 小五 倾斜 段前: 自动 段后: 自动 行距: 1.5 倍行距136"/>
    <w:basedOn w:val="297"/>
    <w:qFormat/>
    <w:uiPriority w:val="0"/>
    <w:pPr>
      <w:ind w:left="0"/>
    </w:pPr>
    <w:rPr>
      <w:i/>
      <w:iCs/>
      <w:sz w:val="18"/>
    </w:rPr>
  </w:style>
  <w:style w:type="paragraph" w:customStyle="1" w:styleId="4025">
    <w:name w:val="样式 正文2 + 左侧:  0 厘米 段前: 自动 段后: 自动36"/>
    <w:basedOn w:val="297"/>
    <w:qFormat/>
    <w:uiPriority w:val="0"/>
    <w:pPr>
      <w:ind w:left="0" w:firstLine="200" w:firstLineChars="200"/>
    </w:pPr>
  </w:style>
  <w:style w:type="paragraph" w:customStyle="1" w:styleId="4026">
    <w:name w:val="样式 小五 加粗 倾斜 黑色 居中 左侧:  1.3 厘米 行距: 1.5 倍行距4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4027">
    <w:name w:val="样式 小五 左侧:  1.3 厘米 行距: 1.5 倍行距66"/>
    <w:basedOn w:val="1"/>
    <w:qFormat/>
    <w:uiPriority w:val="0"/>
    <w:pPr>
      <w:spacing w:line="360" w:lineRule="auto"/>
    </w:pPr>
    <w:rPr>
      <w:rFonts w:ascii="Times New Roman" w:hAnsi="Times New Roman" w:eastAsia="宋体" w:cs="宋体"/>
      <w:sz w:val="18"/>
      <w:szCs w:val="20"/>
    </w:rPr>
  </w:style>
  <w:style w:type="paragraph" w:customStyle="1" w:styleId="4028">
    <w:name w:val="样式 小五 左侧:  1.3 厘米 行距: 1.5 倍行距136"/>
    <w:basedOn w:val="1"/>
    <w:qFormat/>
    <w:uiPriority w:val="0"/>
    <w:pPr>
      <w:spacing w:line="360" w:lineRule="auto"/>
    </w:pPr>
    <w:rPr>
      <w:rFonts w:ascii="Times New Roman" w:hAnsi="Times New Roman" w:eastAsia="宋体" w:cs="宋体"/>
      <w:sz w:val="18"/>
      <w:szCs w:val="20"/>
    </w:rPr>
  </w:style>
  <w:style w:type="paragraph" w:customStyle="1" w:styleId="4029">
    <w:name w:val="样式 小五 左侧:  1.3 厘米 行距: 1.5 倍行距236"/>
    <w:basedOn w:val="1"/>
    <w:qFormat/>
    <w:uiPriority w:val="0"/>
    <w:pPr>
      <w:spacing w:line="360" w:lineRule="auto"/>
    </w:pPr>
    <w:rPr>
      <w:rFonts w:ascii="Times New Roman" w:hAnsi="Times New Roman" w:eastAsia="宋体" w:cs="宋体"/>
      <w:sz w:val="18"/>
      <w:szCs w:val="20"/>
    </w:rPr>
  </w:style>
  <w:style w:type="paragraph" w:customStyle="1" w:styleId="4030">
    <w:name w:val="样式 小五 加粗 倾斜 黑色 居中 左侧:  1.3 厘米 行距: 1.5 倍行距13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4031">
    <w:name w:val="样式 小五 左侧:  1.3 厘米 行距: 1.5 倍行距336"/>
    <w:basedOn w:val="1"/>
    <w:qFormat/>
    <w:uiPriority w:val="0"/>
    <w:pPr>
      <w:spacing w:line="360" w:lineRule="auto"/>
    </w:pPr>
    <w:rPr>
      <w:rFonts w:ascii="Times New Roman" w:hAnsi="Times New Roman" w:eastAsia="宋体" w:cs="宋体"/>
      <w:sz w:val="18"/>
      <w:szCs w:val="20"/>
    </w:rPr>
  </w:style>
  <w:style w:type="paragraph" w:customStyle="1" w:styleId="4032">
    <w:name w:val="正文256"/>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4033">
    <w:name w:val="正文文字1226"/>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4034">
    <w:name w:val="样式 小五 加粗 倾斜 黑色 居中 左侧:  2.22 厘米 行距: 1.5 倍行距1216"/>
    <w:basedOn w:val="1"/>
    <w:qFormat/>
    <w:uiPriority w:val="0"/>
    <w:pPr>
      <w:spacing w:line="360" w:lineRule="auto"/>
      <w:jc w:val="center"/>
    </w:pPr>
    <w:rPr>
      <w:rFonts w:ascii="Times New Roman" w:hAnsi="Times New Roman" w:eastAsia="宋体" w:cs="宋体"/>
      <w:b/>
      <w:bCs/>
      <w:i/>
      <w:iCs/>
      <w:color w:val="000000"/>
      <w:sz w:val="18"/>
      <w:szCs w:val="20"/>
    </w:rPr>
  </w:style>
  <w:style w:type="paragraph" w:customStyle="1" w:styleId="4035">
    <w:name w:val="样式 小五 左侧:  2.22 厘米 行距: 1.5 倍行距2126"/>
    <w:basedOn w:val="1"/>
    <w:qFormat/>
    <w:uiPriority w:val="0"/>
    <w:pPr>
      <w:spacing w:line="360" w:lineRule="auto"/>
    </w:pPr>
    <w:rPr>
      <w:rFonts w:ascii="Times New Roman" w:hAnsi="Times New Roman" w:eastAsia="宋体" w:cs="宋体"/>
      <w:sz w:val="18"/>
      <w:szCs w:val="20"/>
    </w:rPr>
  </w:style>
  <w:style w:type="paragraph" w:customStyle="1" w:styleId="4036">
    <w:name w:val="样式 正文2 + 小五 倾斜 段前: 自动 段后: 自动 行距: 1.5 倍行距226"/>
    <w:basedOn w:val="297"/>
    <w:qFormat/>
    <w:uiPriority w:val="0"/>
    <w:pPr>
      <w:ind w:left="0"/>
    </w:pPr>
    <w:rPr>
      <w:i/>
      <w:iCs/>
      <w:sz w:val="18"/>
    </w:rPr>
  </w:style>
  <w:style w:type="paragraph" w:customStyle="1" w:styleId="4037">
    <w:name w:val="样式 正文2 + 小五 倾斜 段前: 自动 段后: 自动 行距: 1.5 倍行距1126"/>
    <w:basedOn w:val="297"/>
    <w:qFormat/>
    <w:uiPriority w:val="0"/>
    <w:pPr>
      <w:ind w:left="0"/>
    </w:pPr>
    <w:rPr>
      <w:i/>
      <w:iCs/>
      <w:sz w:val="18"/>
    </w:rPr>
  </w:style>
  <w:style w:type="paragraph" w:customStyle="1" w:styleId="4038">
    <w:name w:val="样式 正文2 + 左侧:  0 厘米 段前: 自动 段后: 自动126"/>
    <w:basedOn w:val="297"/>
    <w:qFormat/>
    <w:uiPriority w:val="0"/>
    <w:pPr>
      <w:ind w:left="0" w:firstLine="200" w:firstLineChars="200"/>
    </w:pPr>
  </w:style>
  <w:style w:type="paragraph" w:customStyle="1" w:styleId="4039">
    <w:name w:val="正文166"/>
    <w:basedOn w:val="1"/>
    <w:qFormat/>
    <w:uiPriority w:val="0"/>
    <w:pPr>
      <w:spacing w:before="100" w:beforeAutospacing="1" w:after="100" w:afterAutospacing="1" w:line="360" w:lineRule="auto"/>
      <w:ind w:firstLine="200" w:firstLineChars="200"/>
    </w:pPr>
    <w:rPr>
      <w:rFonts w:ascii="Times New Roman" w:hAnsi="Times New Roman" w:eastAsia="宋体" w:cs="宋体"/>
      <w:szCs w:val="20"/>
    </w:rPr>
  </w:style>
  <w:style w:type="paragraph" w:customStyle="1" w:styleId="4040">
    <w:name w:val="样式 首行缩进:  2 字符66"/>
    <w:basedOn w:val="1"/>
    <w:qFormat/>
    <w:uiPriority w:val="0"/>
    <w:pPr>
      <w:spacing w:before="100" w:beforeAutospacing="1" w:after="100" w:afterAutospacing="1" w:line="360" w:lineRule="auto"/>
      <w:ind w:firstLine="420"/>
    </w:pPr>
    <w:rPr>
      <w:rFonts w:ascii="Times New Roman" w:hAnsi="Times New Roman" w:eastAsia="宋体" w:cs="宋体"/>
      <w:szCs w:val="20"/>
    </w:rPr>
  </w:style>
  <w:style w:type="paragraph" w:customStyle="1" w:styleId="4041">
    <w:name w:val="正文269"/>
    <w:basedOn w:val="53"/>
    <w:qFormat/>
    <w:uiPriority w:val="0"/>
    <w:pPr>
      <w:spacing w:before="100" w:beforeAutospacing="1" w:after="100" w:afterAutospacing="1"/>
      <w:ind w:left="1134" w:firstLine="0" w:firstLineChars="0"/>
    </w:pPr>
    <w:rPr>
      <w:rFonts w:ascii="Times New Roman" w:hAnsi="Times New Roman" w:cs="宋体"/>
      <w:szCs w:val="20"/>
    </w:rPr>
  </w:style>
  <w:style w:type="paragraph" w:customStyle="1" w:styleId="4042">
    <w:name w:val="样式 首行缩进:  2 字符1518"/>
    <w:basedOn w:val="1"/>
    <w:qFormat/>
    <w:uiPriority w:val="0"/>
    <w:pPr>
      <w:spacing w:before="100" w:beforeAutospacing="1" w:after="100" w:afterAutospacing="1" w:line="360" w:lineRule="auto"/>
      <w:ind w:left="567" w:leftChars="600"/>
    </w:pPr>
    <w:rPr>
      <w:rFonts w:ascii="Times New Roman" w:hAnsi="Times New Roman" w:eastAsia="宋体" w:cs="宋体"/>
      <w:szCs w:val="20"/>
    </w:rPr>
  </w:style>
  <w:style w:type="paragraph" w:customStyle="1" w:styleId="4043">
    <w:name w:val="正文文字148"/>
    <w:basedOn w:val="22"/>
    <w:qFormat/>
    <w:uiPriority w:val="0"/>
    <w:pPr>
      <w:widowControl w:val="0"/>
      <w:tabs>
        <w:tab w:val="left" w:pos="1155"/>
      </w:tabs>
      <w:overflowPunct/>
      <w:spacing w:after="120" w:line="288" w:lineRule="auto"/>
      <w:ind w:left="1260" w:right="-15" w:rightChars="-7"/>
      <w:jc w:val="both"/>
      <w:textAlignment w:val="auto"/>
    </w:pPr>
    <w:rPr>
      <w:rFonts w:ascii="宋体" w:hAnsi="宋体" w:cs="宋体"/>
      <w:color w:val="000000"/>
      <w:sz w:val="21"/>
      <w:szCs w:val="21"/>
      <w:lang w:eastAsia="zh-CN"/>
    </w:rPr>
  </w:style>
  <w:style w:type="paragraph" w:customStyle="1" w:styleId="4044">
    <w:name w:val="样式 小五 段前: 5 磅 段后: 5 磅 行距: 1.5 倍行距156"/>
    <w:basedOn w:val="1"/>
    <w:qFormat/>
    <w:uiPriority w:val="0"/>
    <w:pPr>
      <w:spacing w:before="100" w:after="100" w:line="360" w:lineRule="auto"/>
    </w:pPr>
    <w:rPr>
      <w:rFonts w:ascii="Times New Roman" w:hAnsi="Times New Roman" w:eastAsia="宋体" w:cs="宋体"/>
      <w:sz w:val="18"/>
      <w:szCs w:val="20"/>
    </w:rPr>
  </w:style>
  <w:style w:type="paragraph" w:customStyle="1" w:styleId="4045">
    <w:name w:val="样式 小五 倾斜 左侧:  2.22 厘米 行距: 1.5 倍行距46"/>
    <w:basedOn w:val="1"/>
    <w:qFormat/>
    <w:uiPriority w:val="0"/>
    <w:pPr>
      <w:spacing w:line="360" w:lineRule="auto"/>
    </w:pPr>
    <w:rPr>
      <w:rFonts w:ascii="Times New Roman" w:hAnsi="Times New Roman" w:eastAsia="宋体" w:cs="宋体"/>
      <w:i/>
      <w:iCs/>
      <w:sz w:val="18"/>
      <w:szCs w:val="20"/>
    </w:rPr>
  </w:style>
  <w:style w:type="paragraph" w:customStyle="1" w:styleId="4046">
    <w:name w:val="样式 小五 左侧:  2.22 厘米 行距: 1.5 倍行距156"/>
    <w:basedOn w:val="1"/>
    <w:qFormat/>
    <w:uiPriority w:val="0"/>
    <w:pPr>
      <w:spacing w:line="360" w:lineRule="auto"/>
    </w:pPr>
    <w:rPr>
      <w:rFonts w:ascii="Times New Roman" w:hAnsi="Times New Roman" w:eastAsia="宋体" w:cs="宋体"/>
      <w:sz w:val="18"/>
      <w:szCs w:val="20"/>
    </w:rPr>
  </w:style>
  <w:style w:type="paragraph" w:customStyle="1" w:styleId="4047">
    <w:name w:val="样式 小五 加粗 倾斜 左侧:  2.22 厘米 行距: 1.5 倍行距106"/>
    <w:basedOn w:val="1"/>
    <w:qFormat/>
    <w:uiPriority w:val="0"/>
    <w:pPr>
      <w:spacing w:line="360" w:lineRule="auto"/>
    </w:pPr>
    <w:rPr>
      <w:rFonts w:ascii="Times New Roman" w:hAnsi="Times New Roman" w:eastAsia="宋体" w:cs="宋体"/>
      <w:b/>
      <w:bCs/>
      <w:i/>
      <w:iCs/>
      <w:sz w:val="18"/>
      <w:szCs w:val="20"/>
    </w:rPr>
  </w:style>
  <w:style w:type="paragraph" w:customStyle="1" w:styleId="4048">
    <w:name w:val="样式 小五 加粗 倾斜 左侧:  1.48 厘米 行距: 1.5 倍行距86"/>
    <w:basedOn w:val="1"/>
    <w:qFormat/>
    <w:uiPriority w:val="0"/>
    <w:pPr>
      <w:spacing w:line="360" w:lineRule="auto"/>
    </w:pPr>
    <w:rPr>
      <w:rFonts w:ascii="Times New Roman" w:hAnsi="Times New Roman" w:eastAsia="宋体" w:cs="宋体"/>
      <w:b/>
      <w:bCs/>
      <w:i/>
      <w:iCs/>
      <w:sz w:val="18"/>
      <w:szCs w:val="20"/>
    </w:rPr>
  </w:style>
  <w:style w:type="paragraph" w:customStyle="1" w:styleId="4049">
    <w:name w:val="样式 小五 加粗 倾斜 首行缩进:  0.64 厘米 行距: 1.5 倍行距96"/>
    <w:basedOn w:val="1"/>
    <w:qFormat/>
    <w:uiPriority w:val="0"/>
    <w:pPr>
      <w:spacing w:line="360" w:lineRule="auto"/>
    </w:pPr>
    <w:rPr>
      <w:rFonts w:ascii="Times New Roman" w:hAnsi="Times New Roman" w:eastAsia="宋体" w:cs="宋体"/>
      <w:b/>
      <w:bCs/>
      <w:i/>
      <w:iCs/>
      <w:sz w:val="18"/>
      <w:szCs w:val="20"/>
    </w:rPr>
  </w:style>
  <w:style w:type="paragraph" w:customStyle="1" w:styleId="4050">
    <w:name w:val="样式 小五 首行缩进:  0.63 厘米 行距: 1.5 倍行距86"/>
    <w:basedOn w:val="1"/>
    <w:qFormat/>
    <w:uiPriority w:val="0"/>
    <w:pPr>
      <w:spacing w:line="360" w:lineRule="auto"/>
    </w:pPr>
    <w:rPr>
      <w:rFonts w:ascii="Times New Roman" w:hAnsi="Times New Roman" w:eastAsia="宋体" w:cs="宋体"/>
      <w:sz w:val="18"/>
      <w:szCs w:val="20"/>
    </w:rPr>
  </w:style>
  <w:style w:type="paragraph" w:customStyle="1" w:styleId="4051">
    <w:name w:val="样式 宋体 小五 加粗 倾斜 左侧:  1.48 厘米 行距: 1.5 倍行距86"/>
    <w:basedOn w:val="1"/>
    <w:qFormat/>
    <w:uiPriority w:val="0"/>
    <w:pPr>
      <w:spacing w:line="360" w:lineRule="auto"/>
    </w:pPr>
    <w:rPr>
      <w:rFonts w:ascii="宋体" w:hAnsi="宋体" w:eastAsia="宋体" w:cs="宋体"/>
      <w:b/>
      <w:bCs/>
      <w:i/>
      <w:iCs/>
      <w:sz w:val="18"/>
      <w:szCs w:val="20"/>
    </w:rPr>
  </w:style>
  <w:style w:type="paragraph" w:customStyle="1" w:styleId="4052">
    <w:name w:val="样式 宋体 小五 左侧:  1.48 厘米 行距: 1.5 倍行距86"/>
    <w:basedOn w:val="1"/>
    <w:qFormat/>
    <w:uiPriority w:val="0"/>
    <w:pPr>
      <w:spacing w:line="360" w:lineRule="auto"/>
    </w:pPr>
    <w:rPr>
      <w:rFonts w:ascii="宋体" w:hAnsi="宋体" w:eastAsia="宋体" w:cs="宋体"/>
      <w:sz w:val="18"/>
      <w:szCs w:val="20"/>
    </w:rPr>
  </w:style>
  <w:style w:type="paragraph" w:customStyle="1" w:styleId="4053">
    <w:name w:val="样式 小五 加粗 倾斜 黑色 行距: 1.5 倍行距56"/>
    <w:basedOn w:val="1"/>
    <w:qFormat/>
    <w:uiPriority w:val="0"/>
    <w:pPr>
      <w:spacing w:line="360" w:lineRule="auto"/>
    </w:pPr>
    <w:rPr>
      <w:rFonts w:ascii="Times New Roman" w:hAnsi="Times New Roman" w:eastAsia="宋体" w:cs="宋体"/>
      <w:b/>
      <w:bCs/>
      <w:i/>
      <w:iCs/>
      <w:color w:val="000000"/>
      <w:sz w:val="18"/>
      <w:szCs w:val="20"/>
    </w:rPr>
  </w:style>
  <w:style w:type="paragraph" w:customStyle="1" w:styleId="4054">
    <w:name w:val="样式 小五 行距: 1.5 倍行距56"/>
    <w:basedOn w:val="1"/>
    <w:qFormat/>
    <w:uiPriority w:val="0"/>
    <w:pPr>
      <w:spacing w:line="360" w:lineRule="auto"/>
    </w:pPr>
    <w:rPr>
      <w:rFonts w:ascii="Times New Roman" w:hAnsi="Times New Roman" w:eastAsia="宋体" w:cs="宋体"/>
      <w:sz w:val="18"/>
      <w:szCs w:val="20"/>
    </w:rPr>
  </w:style>
  <w:style w:type="paragraph" w:customStyle="1" w:styleId="4055">
    <w:name w:val="样式 宋体 小五 加粗 倾斜 黑色 左侧:  2.22 厘米 行距: 1.5 倍行距46"/>
    <w:basedOn w:val="1"/>
    <w:qFormat/>
    <w:uiPriority w:val="0"/>
    <w:pPr>
      <w:spacing w:line="360" w:lineRule="auto"/>
    </w:pPr>
    <w:rPr>
      <w:rFonts w:ascii="宋体" w:hAnsi="宋体" w:eastAsia="宋体" w:cs="宋体"/>
      <w:b/>
      <w:bCs/>
      <w:i/>
      <w:iCs/>
      <w:color w:val="000000"/>
      <w:sz w:val="18"/>
      <w:szCs w:val="20"/>
    </w:rPr>
  </w:style>
  <w:style w:type="paragraph" w:customStyle="1" w:styleId="4056">
    <w:name w:val="样式 宋体 小五 左侧:  2.22 厘米 行距: 1.5 倍行距46"/>
    <w:basedOn w:val="1"/>
    <w:qFormat/>
    <w:uiPriority w:val="0"/>
    <w:pPr>
      <w:spacing w:line="360" w:lineRule="auto"/>
    </w:pPr>
    <w:rPr>
      <w:rFonts w:ascii="宋体" w:hAnsi="宋体" w:eastAsia="宋体" w:cs="宋体"/>
      <w:sz w:val="18"/>
      <w:szCs w:val="20"/>
    </w:rPr>
  </w:style>
  <w:style w:type="paragraph" w:customStyle="1" w:styleId="4057">
    <w:name w:val="样式 宋体 小五 黑色 左侧:  2.22 厘米 行距: 1.5 倍行距46"/>
    <w:basedOn w:val="1"/>
    <w:qFormat/>
    <w:uiPriority w:val="0"/>
    <w:pPr>
      <w:spacing w:line="360" w:lineRule="auto"/>
    </w:pPr>
    <w:rPr>
      <w:rFonts w:ascii="宋体" w:hAnsi="宋体" w:eastAsia="宋体" w:cs="宋体"/>
      <w:color w:val="000000"/>
      <w:sz w:val="18"/>
      <w:szCs w:val="20"/>
    </w:rPr>
  </w:style>
  <w:style w:type="paragraph" w:customStyle="1" w:styleId="4058">
    <w:name w:val="样式 ˎ̥ 小五 加粗 倾斜 左侧:  2.22 厘米 行距: 1.5 倍行距46"/>
    <w:basedOn w:val="1"/>
    <w:qFormat/>
    <w:uiPriority w:val="0"/>
    <w:pPr>
      <w:spacing w:line="360" w:lineRule="auto"/>
    </w:pPr>
    <w:rPr>
      <w:rFonts w:ascii="ˎ̥" w:hAnsi="ˎ̥" w:eastAsia="宋体" w:cs="宋体"/>
      <w:b/>
      <w:bCs/>
      <w:i/>
      <w:iCs/>
      <w:sz w:val="18"/>
      <w:szCs w:val="20"/>
    </w:rPr>
  </w:style>
  <w:style w:type="paragraph" w:customStyle="1" w:styleId="4059">
    <w:name w:val="样式 ˎ̥ 小五 左侧:  2.22 厘米 行距: 1.5 倍行距46"/>
    <w:basedOn w:val="1"/>
    <w:qFormat/>
    <w:uiPriority w:val="0"/>
    <w:pPr>
      <w:spacing w:line="360" w:lineRule="auto"/>
    </w:pPr>
    <w:rPr>
      <w:rFonts w:ascii="ˎ̥" w:hAnsi="ˎ̥" w:eastAsia="宋体" w:cs="宋体"/>
      <w:sz w:val="18"/>
      <w:szCs w:val="20"/>
    </w:rPr>
  </w:style>
  <w:style w:type="paragraph" w:customStyle="1" w:styleId="4060">
    <w:name w:val="样式 小五 加粗 倾斜 黑色 左侧:  2.22 厘米 行距: 1.5 倍行距46"/>
    <w:basedOn w:val="1"/>
    <w:qFormat/>
    <w:uiPriority w:val="0"/>
    <w:pPr>
      <w:spacing w:line="360" w:lineRule="auto"/>
    </w:pPr>
    <w:rPr>
      <w:rFonts w:ascii="Times New Roman" w:hAnsi="Times New Roman" w:eastAsia="宋体" w:cs="宋体"/>
      <w:b/>
      <w:bCs/>
      <w:i/>
      <w:iCs/>
      <w:color w:val="000000"/>
      <w:sz w:val="18"/>
      <w:szCs w:val="20"/>
    </w:rPr>
  </w:style>
  <w:style w:type="paragraph" w:styleId="4061">
    <w:name w:val="List Paragraph"/>
    <w:basedOn w:val="1"/>
    <w:qFormat/>
    <w:uiPriority w:val="34"/>
    <w:pPr>
      <w:ind w:firstLine="420" w:firstLineChars="200"/>
    </w:pPr>
  </w:style>
  <w:style w:type="paragraph" w:customStyle="1" w:styleId="4062">
    <w:name w:val="TOC 标题3"/>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4063">
    <w:name w:val="正文文本 2 字符"/>
    <w:basedOn w:val="58"/>
    <w:link w:val="44"/>
    <w:semiHidden/>
    <w:qFormat/>
    <w:uiPriority w:val="99"/>
    <w:rPr>
      <w:rFonts w:asciiTheme="minorHAnsi" w:hAnsiTheme="minorHAnsi" w:eastAsiaTheme="minorEastAsia" w:cstheme="minorBidi"/>
      <w:kern w:val="2"/>
      <w:sz w:val="21"/>
      <w:szCs w:val="22"/>
    </w:rPr>
  </w:style>
  <w:style w:type="character" w:customStyle="1" w:styleId="4064">
    <w:name w:val="未处理的提及1"/>
    <w:basedOn w:val="58"/>
    <w:semiHidden/>
    <w:unhideWhenUsed/>
    <w:qFormat/>
    <w:uiPriority w:val="99"/>
    <w:rPr>
      <w:color w:val="605E5C"/>
      <w:shd w:val="clear" w:color="auto" w:fill="E1DFDD"/>
    </w:rPr>
  </w:style>
  <w:style w:type="paragraph" w:customStyle="1" w:styleId="4065">
    <w:name w:val="修订1"/>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4066">
    <w:name w:val="未处理的提及2"/>
    <w:basedOn w:val="5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jpe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05C5CC-0CAF-4012-9959-462BCE1C0D37}">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44</Pages>
  <Words>3298</Words>
  <Characters>18802</Characters>
  <Lines>156</Lines>
  <Paragraphs>44</Paragraphs>
  <TotalTime>1</TotalTime>
  <ScaleCrop>false</ScaleCrop>
  <LinksUpToDate>false</LinksUpToDate>
  <CharactersWithSpaces>22056</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2020-03-24T08:43:00Z</dcterms:created>
  <dc:creator>超级用户</dc:creator>
  <cp:lastModifiedBy>什麼→_→是✘愛(]_[)</cp:lastModifiedBy>
  <dcterms:modified xsi:type="dcterms:W3CDTF">2020-03-25T08:02:20Z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